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05972">
      <w:pPr>
        <w:pStyle w:val="2"/>
        <w:widowControl/>
        <w:pBdr>
          <w:bottom w:val="single" w:color="EEEEEE" w:sz="2" w:space="1"/>
        </w:pBdr>
        <w:bidi w:val="0"/>
        <w:spacing w:before="0" w:after="240" w:line="288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0" w:name="user-content-第十二章-财务ai大模型发展趋势与职业规划"/>
      <w:bookmarkEnd w:id="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第十二章 财务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大模型发展趋势与职业规划</w:t>
      </w:r>
    </w:p>
    <w:p w14:paraId="427F34F2">
      <w:pPr>
        <w:pStyle w:val="18"/>
        <w:bidi w:val="0"/>
        <w:jc w:val="left"/>
      </w:pPr>
    </w:p>
    <w:p w14:paraId="0F34C1A5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" w:name="user-content-学习目标"/>
      <w:bookmarkEnd w:id="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【学习目标】</w:t>
      </w:r>
    </w:p>
    <w:p w14:paraId="18526B8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知识目标</w:t>
      </w:r>
    </w:p>
    <w:p w14:paraId="1F66C5C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了解多模态大模型、财务垂直大模型和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 Agent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等前沿技术的发展方向及其对财务工作的潜在影响；理解财务共享服务中心智能化升级、中小企业财务工作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变革等未来工作场景的基本特征；掌握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财务人员核心能力模型的构成要素；了解高职高专学生数字化技能提升的学习路线图；了解主要财务类职业资格证书的基本情况和备考建议；认识终身学习的重要性，了解建立个人学习体系和培养创新思维的方法。</w:t>
      </w:r>
    </w:p>
    <w:p w14:paraId="7B9F731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技能目标</w:t>
      </w:r>
    </w:p>
    <w:p w14:paraId="09C3458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能够运用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大模型搜集和分析财务科技领域的最新发展动态，形成趋势研判；能够结合自身实际，运用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辅助制定个人数字化技能学习计划和职业发展三年规划；能够借助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构建个人知识管理体系，建立持续学习的工作习惯；能够运用前瞻性思维分析财务岗位变革趋势，主动规划职业转型路径。</w:t>
      </w:r>
    </w:p>
    <w:p w14:paraId="460198D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思政目标</w:t>
      </w:r>
    </w:p>
    <w:p w14:paraId="326668A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树立终身学习理念，认识到技术变革是社会进步的必然趋势，财务人员应主动拥抱变化而非被动应对；培养创新精神和进取意识，以积极心态面对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时代带来的机遇与挑战；增强社会责任感，认识到财务人员在企业数字化转型和经济高质量发展中肩负的使命，努力成为兼具专业素养和数字化能力的新型财务人才。</w:t>
      </w:r>
    </w:p>
    <w:p w14:paraId="7B2A5121">
      <w:pPr>
        <w:pStyle w:val="18"/>
        <w:bidi w:val="0"/>
        <w:jc w:val="left"/>
      </w:pPr>
    </w:p>
    <w:p w14:paraId="350EDAC2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" w:name="user-content-引导案例"/>
      <w:bookmarkEnd w:id="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【引导案例】</w:t>
      </w:r>
    </w:p>
    <w:p w14:paraId="13448201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" w:name="user-content-两位同学的十年之后"/>
      <w:bookmarkEnd w:id="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两位同学的十年之后</w:t>
      </w:r>
    </w:p>
    <w:p w14:paraId="75B6B82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年，高职会计专业大三学生小秦和小林即将毕业。面对同样的就业市场，他们对未来的看法却截然不同。</w:t>
      </w:r>
    </w:p>
    <w:p w14:paraId="418130E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小秦的想法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5BB92B1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发展这么快，会计这个职业还有前途吗？看新闻说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能自动做账、自动报税，以后基础的财务工作都会被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取代，我是不是选错专业了？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086736E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小秦带着这个问题向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提问，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给了他一个系统性的分析：基础核算工作确实会越来越自动化，但这并不意味着财务人员没有价值——相反，能够驾驭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工具、具备商业分析能力、能够为管理决策提供有价值建议的财务人员，将比以往任何时候都更受重视。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还帮他列出了一份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未来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年高价值财务岗位清单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和对应的能力要求，让他豁然开朗。</w:t>
      </w:r>
    </w:p>
    <w:p w14:paraId="1228366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小秦做出了决定：毕业后先在基层财务岗位打好基础，同时系统学习数据分析和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工具应用，三年内考取中级会计职称，五年内向财务分析方向转型。他把这个计划交给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完善，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帮他补充了每个阶段的具体学习资源和里程碑指标。</w:t>
      </w:r>
    </w:p>
    <w:p w14:paraId="34DD264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小林的想法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70A62D4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再厉害，也要靠会计人员来操作和审核，我只要把传统的会计知识学好就行了，新技术以后学也不迟。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50CD783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两年后，小林所在公司引入了智能财税系统，大量基础核算工作实现了自动化。公司开始要求财务人员能够进行数据分析和业务决策支持，会用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Power BI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，会看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处理的数据报告。小林发现自己完全跟不上，而当时和他同期入职的小秦，已经成为团队里最受欢迎的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数字化财务分析师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</w:t>
      </w:r>
    </w:p>
    <w:p w14:paraId="7145310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两个故事的启示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54C19F1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技术变革不会等人。在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快速发展的时代，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以后学也不迟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很可能变成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永远追不上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。主动学习、提前规划，是财务人员在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时代保持竞争力的唯一路径。</w:t>
      </w:r>
    </w:p>
    <w:p w14:paraId="60358DB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本章将帮助你看清财务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的发展趋势，找准自己的定位，制定切实可行的职业发展规划。</w:t>
      </w:r>
    </w:p>
    <w:p w14:paraId="1B92A14B">
      <w:pPr>
        <w:pStyle w:val="18"/>
        <w:bidi w:val="0"/>
        <w:jc w:val="left"/>
      </w:pPr>
    </w:p>
    <w:p w14:paraId="4165CA4C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" w:name="user-content-121-财务ai技术发展趋势"/>
      <w:bookmarkEnd w:id="4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财务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技术发展趋势</w:t>
      </w:r>
    </w:p>
    <w:p w14:paraId="69C5D2E4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" w:name="user-content-1211-多模态大模型与财务场景融合"/>
      <w:bookmarkEnd w:id="5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12.1.1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多模态大模型与财务场景融合</w:t>
      </w:r>
    </w:p>
    <w:p w14:paraId="7F323B7A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" w:name="user-content-一多模态技术的发展现状与趋势"/>
      <w:bookmarkEnd w:id="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一、多模态技术的发展现状与趋势</w:t>
      </w:r>
    </w:p>
    <w:p w14:paraId="7440214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从第一章的介绍到本章的总结，多模态大模型已经从初步概念发展为财务领域的实际应用工具。多模态技术的发展历程与未来方向如图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2A8E236F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2024380"/>
            <wp:effectExtent l="0" t="0" r="63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5997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多模态大模型发展</w:t>
      </w:r>
      <w:bookmarkStart w:id="61" w:name="_GoBack"/>
      <w:bookmarkEnd w:id="61"/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历程与未来方向</w:t>
      </w:r>
    </w:p>
    <w:p w14:paraId="736FC637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7" w:name="user-content-二多模态技术在财务领域的深化应用前景"/>
      <w:bookmarkEnd w:id="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二、多模态技术在财务领域的深化应用前景</w:t>
      </w:r>
    </w:p>
    <w:p w14:paraId="444ECEB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多模态技术的深化将重塑财务工作的若干关键环节，如表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3B1DF70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多模态技术深化对财务工作的影响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879"/>
        <w:gridCol w:w="2464"/>
        <w:gridCol w:w="3141"/>
        <w:gridCol w:w="3154"/>
      </w:tblGrid>
      <w:tr w14:paraId="466206E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8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5DCA8D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应用方向</w:t>
            </w:r>
          </w:p>
        </w:tc>
        <w:tc>
          <w:tcPr>
            <w:tcW w:w="246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9C973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当前状态</w:t>
            </w:r>
          </w:p>
        </w:tc>
        <w:tc>
          <w:tcPr>
            <w:tcW w:w="3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EAFBE9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未来可能</w:t>
            </w:r>
          </w:p>
        </w:tc>
        <w:tc>
          <w:tcPr>
            <w:tcW w:w="31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593E0F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对财务人员的意义</w:t>
            </w:r>
          </w:p>
        </w:tc>
      </w:tr>
      <w:tr w14:paraId="1918F66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F7232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票据处理</w:t>
            </w:r>
          </w:p>
        </w:tc>
        <w:tc>
          <w:tcPr>
            <w:tcW w:w="246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7127C3">
            <w:pPr>
              <w:pStyle w:val="19"/>
              <w:bidi w:val="0"/>
              <w:ind w:left="0" w:right="0" w:firstLine="0"/>
              <w:jc w:val="left"/>
            </w:pPr>
            <w:r>
              <w:t>AI识别单张发票，需人工核对</w:t>
            </w:r>
          </w:p>
        </w:tc>
        <w:tc>
          <w:tcPr>
            <w:tcW w:w="3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8284A4">
            <w:pPr>
              <w:pStyle w:val="19"/>
              <w:bidi w:val="0"/>
              <w:ind w:left="0" w:right="0" w:firstLine="0"/>
              <w:jc w:val="left"/>
            </w:pPr>
            <w:r>
              <w:t>批量智能识别+自动入账+异常预警</w:t>
            </w:r>
          </w:p>
        </w:tc>
        <w:tc>
          <w:tcPr>
            <w:tcW w:w="31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DE043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票据录入岗位将大幅减少</w:t>
            </w:r>
          </w:p>
        </w:tc>
      </w:tr>
      <w:tr w14:paraId="386FDED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9DA69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合同审核</w:t>
            </w:r>
          </w:p>
        </w:tc>
        <w:tc>
          <w:tcPr>
            <w:tcW w:w="246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DCE250">
            <w:pPr>
              <w:pStyle w:val="19"/>
              <w:bidi w:val="0"/>
              <w:ind w:left="0" w:right="0" w:firstLine="0"/>
              <w:jc w:val="left"/>
            </w:pPr>
            <w:r>
              <w:t>AI辅助提取关键条款</w:t>
            </w:r>
          </w:p>
        </w:tc>
        <w:tc>
          <w:tcPr>
            <w:tcW w:w="3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6DAC665">
            <w:pPr>
              <w:pStyle w:val="19"/>
              <w:bidi w:val="0"/>
              <w:ind w:left="0" w:right="0" w:firstLine="0"/>
              <w:jc w:val="left"/>
            </w:pPr>
            <w:r>
              <w:t>实时语音+图像识别，合同签署即分析</w:t>
            </w:r>
          </w:p>
        </w:tc>
        <w:tc>
          <w:tcPr>
            <w:tcW w:w="31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9550D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需要理解AI分析结果，做专业判断</w:t>
            </w:r>
          </w:p>
        </w:tc>
      </w:tr>
      <w:tr w14:paraId="092DC64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B4ACD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实时报告</w:t>
            </w:r>
          </w:p>
        </w:tc>
        <w:tc>
          <w:tcPr>
            <w:tcW w:w="246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6C6135">
            <w:pPr>
              <w:pStyle w:val="19"/>
              <w:bidi w:val="0"/>
              <w:ind w:left="0" w:right="0" w:firstLine="0"/>
              <w:jc w:val="left"/>
            </w:pPr>
            <w:r>
              <w:t>定期生成分析报告</w:t>
            </w:r>
          </w:p>
        </w:tc>
        <w:tc>
          <w:tcPr>
            <w:tcW w:w="3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1055B4">
            <w:pPr>
              <w:pStyle w:val="19"/>
              <w:bidi w:val="0"/>
              <w:ind w:left="0" w:right="0" w:firstLine="0"/>
              <w:jc w:val="left"/>
            </w:pPr>
            <w:r>
              <w:t>语音问答式实时财务数据查询</w:t>
            </w:r>
          </w:p>
        </w:tc>
        <w:tc>
          <w:tcPr>
            <w:tcW w:w="31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6434F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财务人员需要具备即时解读能力</w:t>
            </w:r>
          </w:p>
        </w:tc>
      </w:tr>
      <w:tr w14:paraId="66E3C9D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63749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审计取证</w:t>
            </w:r>
          </w:p>
        </w:tc>
        <w:tc>
          <w:tcPr>
            <w:tcW w:w="246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12092F">
            <w:pPr>
              <w:pStyle w:val="19"/>
              <w:bidi w:val="0"/>
              <w:ind w:left="0" w:right="0" w:firstLine="0"/>
              <w:jc w:val="left"/>
            </w:pPr>
            <w:r>
              <w:t>人工翻阅纸质资料</w:t>
            </w:r>
          </w:p>
        </w:tc>
        <w:tc>
          <w:tcPr>
            <w:tcW w:w="3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8EA37D">
            <w:pPr>
              <w:pStyle w:val="19"/>
              <w:bidi w:val="0"/>
              <w:ind w:left="0" w:right="0" w:firstLine="0"/>
              <w:jc w:val="left"/>
            </w:pPr>
            <w:r>
              <w:t>AI直接阅读扫描件，自动标记关键信息</w:t>
            </w:r>
          </w:p>
        </w:tc>
        <w:tc>
          <w:tcPr>
            <w:tcW w:w="31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B464F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审计效率大幅提升，需要更强的判断力</w:t>
            </w:r>
          </w:p>
        </w:tc>
      </w:tr>
      <w:tr w14:paraId="06C9C22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063F8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会议支持</w:t>
            </w:r>
          </w:p>
        </w:tc>
        <w:tc>
          <w:tcPr>
            <w:tcW w:w="246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D562E0">
            <w:pPr>
              <w:pStyle w:val="19"/>
              <w:bidi w:val="0"/>
              <w:ind w:left="0" w:right="0" w:firstLine="0"/>
              <w:jc w:val="left"/>
            </w:pPr>
            <w:r>
              <w:t>会后整理纪要</w:t>
            </w:r>
          </w:p>
        </w:tc>
        <w:tc>
          <w:tcPr>
            <w:tcW w:w="31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693BD8">
            <w:pPr>
              <w:pStyle w:val="19"/>
              <w:bidi w:val="0"/>
              <w:ind w:left="0" w:right="0" w:firstLine="0"/>
              <w:jc w:val="left"/>
            </w:pPr>
            <w:r>
              <w:t>会议实时分析，自动识别财务决策要点</w:t>
            </w:r>
          </w:p>
        </w:tc>
        <w:tc>
          <w:tcPr>
            <w:tcW w:w="31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257152">
            <w:pPr>
              <w:pStyle w:val="19"/>
              <w:bidi w:val="0"/>
              <w:spacing w:before="0" w:after="0"/>
              <w:jc w:val="left"/>
            </w:pPr>
            <w:r>
              <w:t>财务人员可以专注于实质讨论</w:t>
            </w:r>
          </w:p>
        </w:tc>
      </w:tr>
    </w:tbl>
    <w:p w14:paraId="673B6E6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12-1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】用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分析多模态技术对财务工作的影响</w:t>
      </w:r>
    </w:p>
    <w:p w14:paraId="03B98112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【角色】你是一位关注财务科技发展的行业分析师。</w:t>
      </w:r>
    </w:p>
    <w:p w14:paraId="281802A5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85CFABB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【任务】请分析多模态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技术在未来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3—5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年内，</w:t>
      </w:r>
    </w:p>
    <w:p w14:paraId="2242F0FE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对以下三类财务岗位的影响：</w:t>
      </w:r>
    </w:p>
    <w:p w14:paraId="502CE4A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基础会计核算岗（凭证录入、账务处理）</w:t>
      </w:r>
    </w:p>
    <w:p w14:paraId="35962CD6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税务申报岗（纳税申报、税务核算）</w:t>
      </w:r>
    </w:p>
    <w:p w14:paraId="54D9A9D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财务分析岗（经营分析、报表分析）</w:t>
      </w:r>
    </w:p>
    <w:p w14:paraId="39DF5951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C3FD429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对每个岗位请分析：</w:t>
      </w:r>
    </w:p>
    <w:p w14:paraId="055656F0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哪些工作内容将被多模态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替代或辅助？</w:t>
      </w:r>
    </w:p>
    <w:p w14:paraId="069509FB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哪些工作内容将变得更加重要？</w:t>
      </w:r>
    </w:p>
    <w:p w14:paraId="60DF9854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这个岗位从业者应该如何转型？</w:t>
      </w:r>
    </w:p>
    <w:p w14:paraId="3B375439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E1A0EA1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【格式】逐岗位分析，使用表格对比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变化前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变化后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。</w:t>
      </w:r>
    </w:p>
    <w:p w14:paraId="2857A0B7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9EE153A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</w:t>
      </w:r>
    </w:p>
    <w:p w14:paraId="0E99FDB4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分析要客观，既不要过度乐观也不要过度悲观，</w:t>
      </w:r>
    </w:p>
    <w:p w14:paraId="3EBBB17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对于不确定的部分，请标注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存在不确定性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。</w:t>
      </w:r>
    </w:p>
    <w:p w14:paraId="383E63FE">
      <w:pPr>
        <w:pStyle w:val="18"/>
        <w:bidi w:val="0"/>
        <w:jc w:val="left"/>
      </w:pPr>
    </w:p>
    <w:p w14:paraId="5A5B3A44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8" w:name="user-content-1212-财务垂直大模型的发展方向"/>
      <w:bookmarkEnd w:id="8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12.1.2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财务垂直大模型的发展方向</w:t>
      </w:r>
    </w:p>
    <w:p w14:paraId="72ED803E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9" w:name="user-content-一通用大模型与财务垂直大模型的差距"/>
      <w:bookmarkEnd w:id="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一、通用大模型与财务垂直大模型的差距</w:t>
      </w:r>
    </w:p>
    <w:p w14:paraId="712EA92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目前我们使用的主要是通用大模型（如文心一言、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DeepSeek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等），它们在财务领域已经表现出色，但仍存在一些局限性，如表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7253D0D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通用大模型在财务应用中的局限性与垂直大模型的改进方向</w:t>
      </w:r>
    </w:p>
    <w:tbl>
      <w:tblPr>
        <w:tblStyle w:val="10"/>
        <w:tblW w:w="891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4096"/>
        <w:gridCol w:w="3643"/>
      </w:tblGrid>
      <w:tr w14:paraId="73B073E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A0097C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局限性</w:t>
            </w:r>
          </w:p>
        </w:tc>
        <w:tc>
          <w:tcPr>
            <w:tcW w:w="40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6BA2C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具体表现</w:t>
            </w:r>
          </w:p>
        </w:tc>
        <w:tc>
          <w:tcPr>
            <w:tcW w:w="364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144445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垂直大模型的改进方向</w:t>
            </w:r>
          </w:p>
        </w:tc>
      </w:tr>
      <w:tr w14:paraId="2BA3F17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E08A7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准则时效性</w:t>
            </w:r>
          </w:p>
        </w:tc>
        <w:tc>
          <w:tcPr>
            <w:tcW w:w="40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9B3F92">
            <w:pPr>
              <w:pStyle w:val="19"/>
              <w:bidi w:val="0"/>
              <w:ind w:left="0" w:right="0" w:firstLine="0"/>
              <w:jc w:val="left"/>
            </w:pPr>
            <w:r>
              <w:t>训练数据有截止日期，最新准则可能未覆盖</w:t>
            </w:r>
          </w:p>
        </w:tc>
        <w:tc>
          <w:tcPr>
            <w:tcW w:w="364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33C8F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接入实时准则数据库，动态更新</w:t>
            </w:r>
          </w:p>
        </w:tc>
      </w:tr>
      <w:tr w14:paraId="719DBA7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041667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本土化深度</w:t>
            </w:r>
          </w:p>
        </w:tc>
        <w:tc>
          <w:tcPr>
            <w:tcW w:w="40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91C34F">
            <w:pPr>
              <w:pStyle w:val="19"/>
              <w:bidi w:val="0"/>
              <w:ind w:left="0" w:right="0" w:firstLine="0"/>
              <w:jc w:val="left"/>
            </w:pPr>
            <w:r>
              <w:t>对中国特有的会计制度、税制了解不够精准</w:t>
            </w:r>
          </w:p>
        </w:tc>
        <w:tc>
          <w:tcPr>
            <w:tcW w:w="364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0B522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基于中国财税实务数据深度训练</w:t>
            </w:r>
          </w:p>
        </w:tc>
      </w:tr>
      <w:tr w14:paraId="1389E5D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FA57B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计算精确性</w:t>
            </w:r>
          </w:p>
        </w:tc>
        <w:tc>
          <w:tcPr>
            <w:tcW w:w="40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DA4747">
            <w:pPr>
              <w:pStyle w:val="19"/>
              <w:bidi w:val="0"/>
              <w:ind w:left="0" w:right="0" w:firstLine="0"/>
              <w:jc w:val="left"/>
            </w:pPr>
            <w:r>
              <w:t>复杂财务计算可能出现错误</w:t>
            </w:r>
          </w:p>
        </w:tc>
        <w:tc>
          <w:tcPr>
            <w:tcW w:w="364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68EF5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内置专用财务计算引擎，确保精确</w:t>
            </w:r>
          </w:p>
        </w:tc>
      </w:tr>
      <w:tr w14:paraId="167AF5C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ED381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行业专业度</w:t>
            </w:r>
          </w:p>
        </w:tc>
        <w:tc>
          <w:tcPr>
            <w:tcW w:w="40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F6D365">
            <w:pPr>
              <w:pStyle w:val="19"/>
              <w:bidi w:val="0"/>
              <w:ind w:left="0" w:right="0" w:firstLine="0"/>
              <w:jc w:val="left"/>
            </w:pPr>
            <w:r>
              <w:t>对特定行业的财务处理惯例了解不足</w:t>
            </w:r>
          </w:p>
        </w:tc>
        <w:tc>
          <w:tcPr>
            <w:tcW w:w="364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83375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按行业（制造/零售/金融等）分别训练</w:t>
            </w:r>
          </w:p>
        </w:tc>
      </w:tr>
      <w:tr w14:paraId="0EC957A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F60F1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合规边界</w:t>
            </w:r>
          </w:p>
        </w:tc>
        <w:tc>
          <w:tcPr>
            <w:tcW w:w="40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E6E4B0">
            <w:pPr>
              <w:pStyle w:val="19"/>
              <w:bidi w:val="0"/>
              <w:ind w:left="0" w:right="0" w:firstLine="0"/>
              <w:jc w:val="left"/>
            </w:pPr>
            <w:r>
              <w:t>对哪些操作合规、哪些违规判断不够清晰</w:t>
            </w:r>
          </w:p>
        </w:tc>
        <w:tc>
          <w:tcPr>
            <w:tcW w:w="364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CE55DB">
            <w:pPr>
              <w:pStyle w:val="19"/>
              <w:bidi w:val="0"/>
              <w:spacing w:before="0" w:after="0"/>
              <w:jc w:val="left"/>
            </w:pPr>
            <w:r>
              <w:t>嵌入合规规则引擎，实时合规检查</w:t>
            </w:r>
          </w:p>
        </w:tc>
      </w:tr>
    </w:tbl>
    <w:p w14:paraId="280E505C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0" w:name="user-content-二财务垂直大模型的发展方向"/>
      <w:bookmarkEnd w:id="1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二、财务垂直大模型的发展方向</w:t>
      </w:r>
    </w:p>
    <w:p w14:paraId="4D9C2B6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财务垂直大模型正沿着多个方向深化发展，如图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2E5783EF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2306320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2B08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财务垂直大模型的发展方向</w:t>
      </w:r>
    </w:p>
    <w:p w14:paraId="3BF82984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1" w:name="user-content-三对高职学生的启示"/>
      <w:bookmarkEnd w:id="1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三、对高职学生的启示</w:t>
      </w:r>
    </w:p>
    <w:p w14:paraId="65F72BC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财务垂直大模型的发展不会让财务人员消失，但会改变财务人员的价值所在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。垂直大模型能做到更精准的规则执行，但财务人员的价值将更多体现在：</w:t>
      </w:r>
    </w:p>
    <w:p w14:paraId="2BA12188">
      <w:pPr>
        <w:pStyle w:val="4"/>
        <w:widowControl/>
        <w:numPr>
          <w:ilvl w:val="0"/>
          <w:numId w:val="1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业务理解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：理解数字背后的业务逻辑，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无法替代</w:t>
      </w:r>
    </w:p>
    <w:p w14:paraId="7F0F9BD6">
      <w:pPr>
        <w:pStyle w:val="4"/>
        <w:widowControl/>
        <w:numPr>
          <w:ilvl w:val="0"/>
          <w:numId w:val="1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异常判断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：发现数据中的反常现象，需要经验积累</w:t>
      </w:r>
    </w:p>
    <w:p w14:paraId="333F5C2C">
      <w:pPr>
        <w:pStyle w:val="4"/>
        <w:widowControl/>
        <w:numPr>
          <w:ilvl w:val="0"/>
          <w:numId w:val="1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关系维护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：与管理层、审计师、税务机关等的沟通，需要人际能力</w:t>
      </w:r>
    </w:p>
    <w:p w14:paraId="2941E8D3">
      <w:pPr>
        <w:pStyle w:val="4"/>
        <w:widowControl/>
        <w:numPr>
          <w:ilvl w:val="0"/>
          <w:numId w:val="1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道德把关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：在合法合规的边界内做出价值判断，需要职业道德</w:t>
      </w:r>
    </w:p>
    <w:p w14:paraId="573E7BDF">
      <w:pPr>
        <w:pStyle w:val="18"/>
        <w:bidi w:val="0"/>
        <w:jc w:val="left"/>
      </w:pPr>
    </w:p>
    <w:p w14:paraId="1D358F9B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2" w:name="user-content-1213-ai-agent与智能财务助手"/>
      <w:bookmarkEnd w:id="12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12.1.3 AI Agent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与智能财务助手</w:t>
      </w:r>
    </w:p>
    <w:p w14:paraId="6DE78F71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3" w:name="user-content-一ai-agent在财务领域的应用前景"/>
      <w:bookmarkEnd w:id="1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 Agent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在财务领域的应用前景</w:t>
      </w:r>
    </w:p>
    <w:p w14:paraId="2A9132E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第二章我们初步了解了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 Agent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的概念。随着技术成熟，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 Agent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将在财务领域实现更深层次的自动化，如图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3BAAC914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2802890"/>
            <wp:effectExtent l="0" t="0" r="63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2619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 Agent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的三阶段发展</w:t>
      </w:r>
    </w:p>
    <w:p w14:paraId="7F0921AB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4" w:name="user-content-二智能财务助手的典型形态"/>
      <w:bookmarkEnd w:id="1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二、智能财务助手的典型形态</w:t>
      </w:r>
    </w:p>
    <w:p w14:paraId="3431614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未来的智能财务助手可能以多种形态存在，如表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0FFFC2F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未来智能财务助手的典型形态</w:t>
      </w:r>
    </w:p>
    <w:tbl>
      <w:tblPr>
        <w:tblStyle w:val="10"/>
        <w:tblW w:w="948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3046"/>
        <w:gridCol w:w="1366"/>
        <w:gridCol w:w="3689"/>
      </w:tblGrid>
      <w:tr w14:paraId="07ECFC7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CB87F3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助手类型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3FE2D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主要功能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E959F9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使用场景</w:t>
            </w:r>
          </w:p>
        </w:tc>
        <w:tc>
          <w:tcPr>
            <w:tcW w:w="36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2FCA58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对财务人员角色的影响</w:t>
            </w:r>
          </w:p>
        </w:tc>
      </w:tr>
      <w:tr w14:paraId="26CBCC5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A620E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财务咨询助手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5B5F53">
            <w:pPr>
              <w:pStyle w:val="19"/>
              <w:bidi w:val="0"/>
              <w:ind w:left="0" w:right="0" w:firstLine="0"/>
              <w:jc w:val="left"/>
            </w:pPr>
            <w:r>
              <w:t>实时回答准则、税务、政策问题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D7CD4B">
            <w:pPr>
              <w:pStyle w:val="19"/>
              <w:bidi w:val="0"/>
              <w:ind w:left="0" w:right="0" w:firstLine="0"/>
              <w:jc w:val="left"/>
            </w:pPr>
            <w:r>
              <w:t>日常查询咨询</w:t>
            </w:r>
          </w:p>
        </w:tc>
        <w:tc>
          <w:tcPr>
            <w:tcW w:w="36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58F3C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财务人员从"查资料"转向"做判断"</w:t>
            </w:r>
          </w:p>
        </w:tc>
      </w:tr>
      <w:tr w14:paraId="3515537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F86815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数据分析助手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94037A">
            <w:pPr>
              <w:pStyle w:val="19"/>
              <w:bidi w:val="0"/>
              <w:ind w:left="0" w:right="0" w:firstLine="0"/>
              <w:jc w:val="left"/>
            </w:pPr>
            <w:r>
              <w:t>自动采集、处理、分析财务数据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BE8C11">
            <w:pPr>
              <w:pStyle w:val="19"/>
              <w:bidi w:val="0"/>
              <w:ind w:left="0" w:right="0" w:firstLine="0"/>
              <w:jc w:val="left"/>
            </w:pPr>
            <w:r>
              <w:t>定期财务分析</w:t>
            </w:r>
          </w:p>
        </w:tc>
        <w:tc>
          <w:tcPr>
            <w:tcW w:w="36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2811C6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财务人员从"做数据"转向"解读数据"</w:t>
            </w:r>
          </w:p>
        </w:tc>
      </w:tr>
      <w:tr w14:paraId="3F4B7D7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A9B19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合规监控助手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480A30">
            <w:pPr>
              <w:pStyle w:val="19"/>
              <w:bidi w:val="0"/>
              <w:ind w:left="0" w:right="0" w:firstLine="0"/>
              <w:jc w:val="left"/>
            </w:pPr>
            <w:r>
              <w:t>实时监控财务操作的合规性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E5D269">
            <w:pPr>
              <w:pStyle w:val="19"/>
              <w:bidi w:val="0"/>
              <w:ind w:left="0" w:right="0" w:firstLine="0"/>
              <w:jc w:val="left"/>
            </w:pPr>
            <w:r>
              <w:t>持续合规管理</w:t>
            </w:r>
          </w:p>
        </w:tc>
        <w:tc>
          <w:tcPr>
            <w:tcW w:w="36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EB3BA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财务人员从"事后检查"转向"事前预警"</w:t>
            </w:r>
          </w:p>
        </w:tc>
      </w:tr>
      <w:tr w14:paraId="6FA47D1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31076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决策支持助手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137B80">
            <w:pPr>
              <w:pStyle w:val="19"/>
              <w:bidi w:val="0"/>
              <w:ind w:left="0" w:right="0" w:firstLine="0"/>
              <w:jc w:val="left"/>
            </w:pPr>
            <w:r>
              <w:t>提供基于数据的决策建议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D3683B">
            <w:pPr>
              <w:pStyle w:val="19"/>
              <w:bidi w:val="0"/>
              <w:ind w:left="0" w:right="0" w:firstLine="0"/>
              <w:jc w:val="left"/>
            </w:pPr>
            <w:r>
              <w:t>重大财务决策</w:t>
            </w:r>
          </w:p>
        </w:tc>
        <w:tc>
          <w:tcPr>
            <w:tcW w:w="36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0FA046">
            <w:pPr>
              <w:pStyle w:val="19"/>
              <w:bidi w:val="0"/>
              <w:spacing w:before="0" w:after="0"/>
              <w:jc w:val="left"/>
            </w:pPr>
            <w:r>
              <w:t>财务人员从"汇报数字"转向"支持决策"</w:t>
            </w:r>
          </w:p>
        </w:tc>
      </w:tr>
    </w:tbl>
    <w:p w14:paraId="72AA532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12-2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】畅想未来的智能财务助手</w:t>
      </w:r>
    </w:p>
    <w:p w14:paraId="42D3C2E2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【任务】请描述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年后一位中型企业财务经理的</w:t>
      </w:r>
    </w:p>
    <w:p w14:paraId="04B6DB66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一天工作日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，特别说明在这一天中：</w:t>
      </w:r>
    </w:p>
    <w:p w14:paraId="5CF7721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哪些工作是由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 Agent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自动完成的？</w:t>
      </w:r>
    </w:p>
    <w:p w14:paraId="3262E174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哪些工作是财务经理亲自处理的？</w:t>
      </w:r>
    </w:p>
    <w:p w14:paraId="212EF084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财务经理与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 Agent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是如何协作的？</w:t>
      </w:r>
    </w:p>
    <w:p w14:paraId="47A5CD40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这位财务经理最需要的技能是什么？</w:t>
      </w:r>
    </w:p>
    <w:p w14:paraId="0C42E0A4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356D6C0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【要求】</w:t>
      </w:r>
    </w:p>
    <w:p w14:paraId="33B9AB6B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场景要具体、真实，</w:t>
      </w:r>
    </w:p>
    <w:p w14:paraId="50D328AC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不要写得像科幻小说。</w:t>
      </w:r>
    </w:p>
    <w:p w14:paraId="0536BC81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对于当前技术已经能实现的功能，</w:t>
      </w:r>
    </w:p>
    <w:p w14:paraId="7AF5FFE1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请说明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目前已可实现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；</w:t>
      </w:r>
    </w:p>
    <w:p w14:paraId="07D90905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对于预测性的内容，</w:t>
      </w:r>
    </w:p>
    <w:p w14:paraId="73D6175A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请说明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预计未来实现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。</w:t>
      </w:r>
    </w:p>
    <w:p w14:paraId="3A64A444">
      <w:pPr>
        <w:pStyle w:val="18"/>
        <w:bidi w:val="0"/>
        <w:jc w:val="left"/>
      </w:pPr>
    </w:p>
    <w:p w14:paraId="06F8D6DA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5" w:name="user-content-122-未来财务工作场景展望"/>
      <w:bookmarkEnd w:id="15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未来财务工作场景展望</w:t>
      </w:r>
    </w:p>
    <w:p w14:paraId="15C84AA4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6" w:name="user-content-1221-财务共享服务中心的智能化升级"/>
      <w:bookmarkEnd w:id="16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12.2.1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财务共享服务中心的智能化升级</w:t>
      </w:r>
    </w:p>
    <w:p w14:paraId="33C0C5DE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7" w:name="user-content-一财务共享服务中心的发展历程回顾"/>
      <w:bookmarkEnd w:id="1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一、财务共享服务中心的发展历程回顾</w:t>
      </w:r>
    </w:p>
    <w:p w14:paraId="58B7173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财务共享服务中心（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FSSC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）的发展可以分为三个阶段，如图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71842A13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2320290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35C1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财务共享服务中心三阶段发展</w:t>
      </w:r>
    </w:p>
    <w:p w14:paraId="1CCECE76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8" w:name="user-content-二智能化升级对岗位结构的影响"/>
      <w:bookmarkEnd w:id="1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二、智能化升级对岗位结构的影响</w:t>
      </w:r>
    </w:p>
    <w:p w14:paraId="742B3B96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智能化升级将显著改变财务共享服务中心的人员结构，如表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1019AE4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财务共享服务中心人员结构变化趋势</w:t>
      </w:r>
    </w:p>
    <w:tbl>
      <w:tblPr>
        <w:tblStyle w:val="10"/>
        <w:tblW w:w="6895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1434"/>
        <w:gridCol w:w="946"/>
        <w:gridCol w:w="3344"/>
      </w:tblGrid>
      <w:tr w14:paraId="180832F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A531EC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岗位类型</w:t>
            </w:r>
          </w:p>
        </w:tc>
        <w:tc>
          <w:tcPr>
            <w:tcW w:w="14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7B322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当前占比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9E28A9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未来趋势</w:t>
            </w:r>
          </w:p>
        </w:tc>
        <w:tc>
          <w:tcPr>
            <w:tcW w:w="33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98C2C0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能力转型方向</w:t>
            </w:r>
          </w:p>
        </w:tc>
      </w:tr>
      <w:tr w14:paraId="4D19353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26964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基础操作岗</w:t>
            </w:r>
          </w:p>
        </w:tc>
        <w:tc>
          <w:tcPr>
            <w:tcW w:w="14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04C2BD">
            <w:pPr>
              <w:pStyle w:val="19"/>
              <w:bidi w:val="0"/>
              <w:ind w:left="0" w:right="0" w:firstLine="0"/>
              <w:jc w:val="left"/>
            </w:pPr>
            <w:r>
              <w:t>约60%—70%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5DA334">
            <w:pPr>
              <w:pStyle w:val="19"/>
              <w:bidi w:val="0"/>
              <w:ind w:left="0" w:right="0" w:firstLine="0"/>
              <w:jc w:val="left"/>
            </w:pPr>
            <w:r>
              <w:t>大幅减少</w:t>
            </w:r>
          </w:p>
        </w:tc>
        <w:tc>
          <w:tcPr>
            <w:tcW w:w="33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85BF2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转向AI运维、异常处理、质量管理</w:t>
            </w:r>
          </w:p>
        </w:tc>
      </w:tr>
      <w:tr w14:paraId="26F944D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9F808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审核管理岗</w:t>
            </w:r>
          </w:p>
        </w:tc>
        <w:tc>
          <w:tcPr>
            <w:tcW w:w="14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7E8EFA">
            <w:pPr>
              <w:pStyle w:val="19"/>
              <w:bidi w:val="0"/>
              <w:ind w:left="0" w:right="0" w:firstLine="0"/>
              <w:jc w:val="left"/>
            </w:pPr>
            <w:r>
              <w:t>约20%—25%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6B8FA0">
            <w:pPr>
              <w:pStyle w:val="19"/>
              <w:bidi w:val="0"/>
              <w:ind w:left="0" w:right="0" w:firstLine="0"/>
              <w:jc w:val="left"/>
            </w:pPr>
            <w:r>
              <w:t>适度减少</w:t>
            </w:r>
          </w:p>
        </w:tc>
        <w:tc>
          <w:tcPr>
            <w:tcW w:w="33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39390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转向规则设计、AI训练与优化</w:t>
            </w:r>
          </w:p>
        </w:tc>
      </w:tr>
      <w:tr w14:paraId="64A2114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D0DDF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分析决策岗</w:t>
            </w:r>
          </w:p>
        </w:tc>
        <w:tc>
          <w:tcPr>
            <w:tcW w:w="14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DCCAEE">
            <w:pPr>
              <w:pStyle w:val="19"/>
              <w:bidi w:val="0"/>
              <w:ind w:left="0" w:right="0" w:firstLine="0"/>
              <w:jc w:val="left"/>
            </w:pPr>
            <w:r>
              <w:t>约5%—10%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B356A5">
            <w:pPr>
              <w:pStyle w:val="19"/>
              <w:bidi w:val="0"/>
              <w:ind w:left="0" w:right="0" w:firstLine="0"/>
              <w:jc w:val="left"/>
            </w:pPr>
            <w:r>
              <w:t>增加</w:t>
            </w:r>
          </w:p>
        </w:tc>
        <w:tc>
          <w:tcPr>
            <w:tcW w:w="33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86717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深化业务分析、决策支持能力</w:t>
            </w:r>
          </w:p>
        </w:tc>
      </w:tr>
      <w:tr w14:paraId="2230E8D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8156F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技术支持岗</w:t>
            </w:r>
          </w:p>
        </w:tc>
        <w:tc>
          <w:tcPr>
            <w:tcW w:w="14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056691E">
            <w:pPr>
              <w:pStyle w:val="19"/>
              <w:bidi w:val="0"/>
              <w:ind w:left="0" w:right="0" w:firstLine="0"/>
              <w:jc w:val="left"/>
            </w:pPr>
            <w:r>
              <w:t>约5%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5127BD">
            <w:pPr>
              <w:pStyle w:val="19"/>
              <w:bidi w:val="0"/>
              <w:ind w:left="0" w:right="0" w:firstLine="0"/>
              <w:jc w:val="left"/>
            </w:pPr>
            <w:r>
              <w:t>显著增加</w:t>
            </w:r>
          </w:p>
        </w:tc>
        <w:tc>
          <w:tcPr>
            <w:tcW w:w="33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79ABD5">
            <w:pPr>
              <w:pStyle w:val="19"/>
              <w:bidi w:val="0"/>
              <w:spacing w:before="0" w:after="0"/>
              <w:jc w:val="left"/>
            </w:pPr>
            <w:r>
              <w:t>AI系统维护、流程优化、数据治理</w:t>
            </w:r>
          </w:p>
        </w:tc>
      </w:tr>
    </w:tbl>
    <w:p w14:paraId="253283A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12-3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】财务共享中心智能化转型的机遇分析</w:t>
      </w:r>
    </w:p>
    <w:p w14:paraId="13166939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【任务】请为一位正在财务共享服务中心从事</w:t>
      </w:r>
    </w:p>
    <w:p w14:paraId="4361314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基础账务处理工作的高职毕业生提供建议：</w:t>
      </w:r>
    </w:p>
    <w:p w14:paraId="7FD7AE5F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15AAAC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在智能化转型过程中，她的岗位面临怎样的风险？</w:t>
      </w:r>
    </w:p>
    <w:p w14:paraId="56315CE1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她有哪些机会可以把握？</w:t>
      </w:r>
    </w:p>
    <w:p w14:paraId="061A44E8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在接下来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2—3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年内，她应该重点提升哪些能力？</w:t>
      </w:r>
    </w:p>
    <w:p w14:paraId="410AAC6B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如果她想转型为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系统运维专员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</w:p>
    <w:p w14:paraId="157F649B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需要学习哪些具体技能？</w:t>
      </w:r>
    </w:p>
    <w:p w14:paraId="76F3EF60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E592975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</w:t>
      </w:r>
    </w:p>
    <w:p w14:paraId="5055E1BE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建议要针对高职学历背景，</w:t>
      </w:r>
    </w:p>
    <w:p w14:paraId="64EA174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不要提出过于超前或脱离实际的建议。</w:t>
      </w:r>
    </w:p>
    <w:p w14:paraId="2EAD1A15">
      <w:pPr>
        <w:pStyle w:val="18"/>
        <w:bidi w:val="0"/>
        <w:jc w:val="left"/>
      </w:pPr>
    </w:p>
    <w:p w14:paraId="06BA4413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9" w:name="user-content-1222-中小企业财务工作的ai变革"/>
      <w:bookmarkEnd w:id="19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12.2.2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中小企业财务工作的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变革</w:t>
      </w:r>
    </w:p>
    <w:p w14:paraId="189DBFA0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0" w:name="user-content-一ai技术正在让中小企业用上大企业才有的财务能力"/>
      <w:bookmarkEnd w:id="2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技术正在让中小企业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用上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大企业才有的财务能力</w:t>
      </w:r>
    </w:p>
    <w:p w14:paraId="5D8C114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过去，很多先进的财务分析和管理工具只有大型企业才用得起。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大模型的普及，正在改变这一局面，如表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5E11997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12-5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技术对中小企业财务能力的提升</w:t>
      </w:r>
    </w:p>
    <w:tbl>
      <w:tblPr>
        <w:tblStyle w:val="10"/>
        <w:tblW w:w="840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3466"/>
        <w:gridCol w:w="3554"/>
      </w:tblGrid>
      <w:tr w14:paraId="3520905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BF30C1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财务能力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55FFE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过去的状态（中小企业）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6A29D0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AI普及后的变化</w:t>
            </w:r>
          </w:p>
        </w:tc>
      </w:tr>
      <w:tr w14:paraId="354DDE0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BBEA8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专业财务咨询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C40DB4">
            <w:pPr>
              <w:pStyle w:val="19"/>
              <w:bidi w:val="0"/>
              <w:ind w:left="0" w:right="0" w:firstLine="0"/>
              <w:jc w:val="left"/>
            </w:pPr>
            <w:r>
              <w:t>需要付费聘请税务师、财务顾问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04A14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AI可以提供基础咨询，降低咨询成本</w:t>
            </w:r>
          </w:p>
        </w:tc>
      </w:tr>
      <w:tr w14:paraId="64FEE51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1FD54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财务数据分析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314EFC">
            <w:pPr>
              <w:pStyle w:val="19"/>
              <w:bidi w:val="0"/>
              <w:ind w:left="0" w:right="0" w:firstLine="0"/>
              <w:jc w:val="left"/>
            </w:pPr>
            <w:r>
              <w:t>没有专职分析人员，老板看不懂数字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DEFC0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AI辅助生成通俗易懂的财务分析报告</w:t>
            </w:r>
          </w:p>
        </w:tc>
      </w:tr>
      <w:tr w14:paraId="3944AA9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B7283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税收优惠匹配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416695">
            <w:pPr>
              <w:pStyle w:val="19"/>
              <w:bidi w:val="0"/>
              <w:ind w:left="0" w:right="0" w:firstLine="0"/>
              <w:jc w:val="left"/>
            </w:pPr>
            <w:r>
              <w:t>不知道自己能享受哪些优惠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A78FF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AI主动识别和匹配适用的税收优惠</w:t>
            </w:r>
          </w:p>
        </w:tc>
      </w:tr>
      <w:tr w14:paraId="26C9D70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30145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预算管理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48F039">
            <w:pPr>
              <w:pStyle w:val="19"/>
              <w:bidi w:val="0"/>
              <w:ind w:left="0" w:right="0" w:firstLine="0"/>
              <w:jc w:val="left"/>
            </w:pPr>
            <w:r>
              <w:t>缺乏系统的预算管理工具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2B559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AI辅助建立简单可用的预算体系</w:t>
            </w:r>
          </w:p>
        </w:tc>
      </w:tr>
      <w:tr w14:paraId="59C3A71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0BEE8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合规监控</w:t>
            </w:r>
          </w:p>
        </w:tc>
        <w:tc>
          <w:tcPr>
            <w:tcW w:w="34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07CB5C">
            <w:pPr>
              <w:pStyle w:val="19"/>
              <w:bidi w:val="0"/>
              <w:ind w:left="0" w:right="0" w:firstLine="0"/>
              <w:jc w:val="left"/>
            </w:pPr>
            <w:r>
              <w:t>风险意识薄弱，容易踩坑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6ED6F2">
            <w:pPr>
              <w:pStyle w:val="19"/>
              <w:bidi w:val="0"/>
              <w:spacing w:before="0" w:after="0"/>
              <w:jc w:val="left"/>
            </w:pPr>
            <w:r>
              <w:t>AI辅助识别常见的合规风险</w:t>
            </w:r>
          </w:p>
        </w:tc>
      </w:tr>
    </w:tbl>
    <w:p w14:paraId="75112ED9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1" w:name="user-content-二中小企业财务人员的新机遇"/>
      <w:bookmarkEnd w:id="2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二、中小企业财务人员的新机遇</w:t>
      </w:r>
    </w:p>
    <w:p w14:paraId="15EAF90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对于在中小企业工作的财务人员，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带来的不只是挑战，更是提升价值的机遇，如图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5473B625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2359660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0D30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12-5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中小企业财务人员的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新机遇</w:t>
      </w:r>
    </w:p>
    <w:p w14:paraId="5C079392">
      <w:pPr>
        <w:pStyle w:val="18"/>
        <w:bidi w:val="0"/>
        <w:jc w:val="left"/>
      </w:pPr>
    </w:p>
    <w:p w14:paraId="2E196120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2" w:name="user-content-1223-未来财务岗位与技能需求变化"/>
      <w:bookmarkEnd w:id="22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12.2.3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未来财务岗位与技能需求变化</w:t>
      </w:r>
    </w:p>
    <w:p w14:paraId="3374E7D7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3" w:name="user-content-一财务岗位结构的变化趋势"/>
      <w:bookmarkEnd w:id="2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一、财务岗位结构的变化趋势</w:t>
      </w:r>
    </w:p>
    <w:p w14:paraId="0431577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技术的发展将推动财务岗位结构发生深刻变化，减少的是重复性操作岗位，增加的是需要综合能力的分析和管理岗位，如图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021169EA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2273300"/>
            <wp:effectExtent l="0" t="0" r="63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ECE5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12-6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财务岗位结构变化趋势</w:t>
      </w:r>
    </w:p>
    <w:p w14:paraId="53D90B6E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4" w:name="user-content-二未来高价值财务岗位的技能要求"/>
      <w:bookmarkEnd w:id="2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二、未来高价值财务岗位的技能要求</w:t>
      </w:r>
    </w:p>
    <w:p w14:paraId="7F488F6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12-6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未来高价值财务岗位及技能要求</w:t>
      </w:r>
    </w:p>
    <w:tbl>
      <w:tblPr>
        <w:tblStyle w:val="10"/>
        <w:tblW w:w="852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647"/>
        <w:gridCol w:w="3046"/>
        <w:gridCol w:w="2836"/>
        <w:gridCol w:w="991"/>
      </w:tblGrid>
      <w:tr w14:paraId="35FD280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6541CB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1BCDD1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核心职责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DCF422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关键技能要求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59C053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发展前景</w:t>
            </w:r>
          </w:p>
        </w:tc>
      </w:tr>
      <w:tr w14:paraId="4DB0246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9D6A1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财务数据分析师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6156D1">
            <w:pPr>
              <w:pStyle w:val="19"/>
              <w:bidi w:val="0"/>
              <w:ind w:left="0" w:right="0" w:firstLine="0"/>
              <w:jc w:val="left"/>
            </w:pPr>
            <w:r>
              <w:t>运用数据工具挖掘财务数据价值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B07A7B">
            <w:pPr>
              <w:pStyle w:val="19"/>
              <w:bidi w:val="0"/>
              <w:ind w:left="0" w:right="0" w:firstLine="0"/>
              <w:jc w:val="left"/>
            </w:pPr>
            <w:r>
              <w:t>数据分析、可视化、业务理解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118FB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需求旺盛</w:t>
            </w:r>
          </w:p>
        </w:tc>
      </w:tr>
      <w:tr w14:paraId="6EFA2BA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4A68A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业财融合分析师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DB1A67">
            <w:pPr>
              <w:pStyle w:val="19"/>
              <w:bidi w:val="0"/>
              <w:ind w:left="0" w:right="0" w:firstLine="0"/>
              <w:jc w:val="left"/>
            </w:pPr>
            <w:r>
              <w:t>连接业务和财务，提供综合分析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4994C1">
            <w:pPr>
              <w:pStyle w:val="19"/>
              <w:bidi w:val="0"/>
              <w:ind w:left="0" w:right="0" w:firstLine="0"/>
              <w:jc w:val="left"/>
            </w:pPr>
            <w:r>
              <w:t>跨领域知识、沟通协调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BCB21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核心岗位</w:t>
            </w:r>
          </w:p>
        </w:tc>
      </w:tr>
      <w:tr w14:paraId="55113B3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19139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财务AI运营专员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5A121C">
            <w:pPr>
              <w:pStyle w:val="19"/>
              <w:bidi w:val="0"/>
              <w:ind w:left="0" w:right="0" w:firstLine="0"/>
              <w:jc w:val="left"/>
            </w:pPr>
            <w:r>
              <w:t>维护和优化AI财务系统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A3DC9B">
            <w:pPr>
              <w:pStyle w:val="19"/>
              <w:bidi w:val="0"/>
              <w:ind w:left="0" w:right="0" w:firstLine="0"/>
              <w:jc w:val="left"/>
            </w:pPr>
            <w:r>
              <w:t>财务专业+AI工具使用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034F5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新兴岗位</w:t>
            </w:r>
          </w:p>
        </w:tc>
      </w:tr>
      <w:tr w14:paraId="00AE3CA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39288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财务数字化顾问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120D15F">
            <w:pPr>
              <w:pStyle w:val="19"/>
              <w:bidi w:val="0"/>
              <w:ind w:left="0" w:right="0" w:firstLine="0"/>
              <w:jc w:val="left"/>
            </w:pPr>
            <w:r>
              <w:t>推动企业财务数字化转型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DF37D3">
            <w:pPr>
              <w:pStyle w:val="19"/>
              <w:bidi w:val="0"/>
              <w:ind w:left="0" w:right="0" w:firstLine="0"/>
              <w:jc w:val="left"/>
            </w:pPr>
            <w:r>
              <w:t>数字化技术、项目管理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32C26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需求增长</w:t>
            </w:r>
          </w:p>
        </w:tc>
      </w:tr>
      <w:tr w14:paraId="795FCA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752B9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财务风控专家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57DBE8">
            <w:pPr>
              <w:pStyle w:val="19"/>
              <w:bidi w:val="0"/>
              <w:ind w:left="0" w:right="0" w:firstLine="0"/>
              <w:jc w:val="left"/>
            </w:pPr>
            <w:r>
              <w:t>利用AI工具进行风险监控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5B9B07">
            <w:pPr>
              <w:pStyle w:val="19"/>
              <w:bidi w:val="0"/>
              <w:ind w:left="0" w:right="0" w:firstLine="0"/>
              <w:jc w:val="left"/>
            </w:pPr>
            <w:r>
              <w:t>风险管理、数据分析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5B0989">
            <w:pPr>
              <w:pStyle w:val="19"/>
              <w:bidi w:val="0"/>
              <w:spacing w:before="0" w:after="0"/>
              <w:jc w:val="left"/>
            </w:pPr>
            <w:r>
              <w:t>持续需求</w:t>
            </w:r>
          </w:p>
        </w:tc>
      </w:tr>
    </w:tbl>
    <w:p w14:paraId="1FABF9FC">
      <w:pPr>
        <w:pStyle w:val="18"/>
        <w:bidi w:val="0"/>
        <w:jc w:val="left"/>
      </w:pPr>
    </w:p>
    <w:p w14:paraId="18476E07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5" w:name="user-content-123-财务人员的数字化转型路径"/>
      <w:bookmarkEnd w:id="25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财务人员的数字化转型路径</w:t>
      </w:r>
    </w:p>
    <w:p w14:paraId="51C9C27D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6" w:name="user-content-1231-ai时代财务人员的核心能力模型"/>
      <w:bookmarkEnd w:id="26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12.3.1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时代财务人员的核心能力模型</w:t>
      </w:r>
    </w:p>
    <w:p w14:paraId="42A5B4BC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7" w:name="user-content-一三维能力模型"/>
      <w:bookmarkEnd w:id="2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一、三维能力模型</w:t>
      </w:r>
    </w:p>
    <w:p w14:paraId="58D4AA6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时代的财务人员需要构建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专业能力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数字能力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软实力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三维核心能力模型，如图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12-7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55CF1DAA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3719830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E040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12-7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时代财务人员三维核心能力模型</w:t>
      </w:r>
    </w:p>
    <w:p w14:paraId="54FC5C5E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8" w:name="user-content-二三维能力的相互关系"/>
      <w:bookmarkEnd w:id="2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二、三维能力的相互关系</w:t>
      </w:r>
    </w:p>
    <w:p w14:paraId="53C56E3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三维能力并非孤立的，而是相互支撑、缺一不可，如表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12-7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24D1465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12-7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三维能力的相互关系分析</w:t>
      </w:r>
    </w:p>
    <w:tbl>
      <w:tblPr>
        <w:tblStyle w:val="10"/>
        <w:tblW w:w="9135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641"/>
        <w:gridCol w:w="6494"/>
      </w:tblGrid>
      <w:tr w14:paraId="5523D6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6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2DC76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能力缺失</w:t>
            </w:r>
          </w:p>
        </w:tc>
        <w:tc>
          <w:tcPr>
            <w:tcW w:w="64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4D631D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会产生什么问题</w:t>
            </w:r>
          </w:p>
        </w:tc>
      </w:tr>
      <w:tr w14:paraId="23B6791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A52E1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只有专业能力，缺数字能力</w:t>
            </w:r>
          </w:p>
        </w:tc>
        <w:tc>
          <w:tcPr>
            <w:tcW w:w="64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66240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工作效率低，无法发挥AI工具的优势，在数字化转型中被边缘化</w:t>
            </w:r>
          </w:p>
        </w:tc>
      </w:tr>
      <w:tr w14:paraId="2DCD99D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D370E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只有数字能力，缺专业能力</w:t>
            </w:r>
          </w:p>
        </w:tc>
        <w:tc>
          <w:tcPr>
            <w:tcW w:w="64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43674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无法验证AI输出的正确性，看懂报表的数字却不理解背后的业务逻辑</w:t>
            </w:r>
          </w:p>
        </w:tc>
      </w:tr>
      <w:tr w14:paraId="504F99C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0C1FB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只有专业+数字，缺软实力</w:t>
            </w:r>
          </w:p>
        </w:tc>
        <w:tc>
          <w:tcPr>
            <w:tcW w:w="64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23C58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能做出好的分析，但无法有效影响决策，无法在团队中发挥最大价值</w:t>
            </w:r>
          </w:p>
        </w:tc>
      </w:tr>
      <w:tr w14:paraId="79770F3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68D08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三维能力均衡发展</w:t>
            </w:r>
          </w:p>
        </w:tc>
        <w:tc>
          <w:tcPr>
            <w:tcW w:w="64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BD8291">
            <w:pPr>
              <w:pStyle w:val="19"/>
              <w:bidi w:val="0"/>
              <w:spacing w:before="0" w:after="0"/>
              <w:jc w:val="left"/>
            </w:pPr>
            <w:r>
              <w:t>能够驾驭AI工具，做出有价值的判断，有效推动组织改变</w:t>
            </w:r>
          </w:p>
        </w:tc>
      </w:tr>
    </w:tbl>
    <w:p w14:paraId="580917D7">
      <w:pPr>
        <w:pStyle w:val="18"/>
        <w:bidi w:val="0"/>
        <w:jc w:val="left"/>
      </w:pPr>
    </w:p>
    <w:p w14:paraId="2788E4F6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9" w:name="user-content-1232-高职高专学生的技能提升路线图"/>
      <w:bookmarkEnd w:id="29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12.3.2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高职高专学生的技能提升路线图</w:t>
      </w:r>
    </w:p>
    <w:p w14:paraId="740E9827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0" w:name="user-content-一分阶段技能提升规划"/>
      <w:bookmarkEnd w:id="3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一、分阶段技能提升规划</w:t>
      </w:r>
    </w:p>
    <w:p w14:paraId="04349DD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考虑到高职学生的学习基础和职业路径，建议采用分阶段、循序渐进的学习策略，如图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12-8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3941CA89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2231390"/>
            <wp:effectExtent l="0" t="0" r="63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DC9B1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12-8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高职学生分阶段技能提升路线图</w:t>
      </w:r>
    </w:p>
    <w:p w14:paraId="5877EAFA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1" w:name="user-content-二各阶段的具体学习内容"/>
      <w:bookmarkEnd w:id="3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二、各阶段的具体学习内容</w:t>
      </w:r>
    </w:p>
    <w:p w14:paraId="3AD77F6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在校阶段（当下优先）：</w:t>
      </w:r>
    </w:p>
    <w:p w14:paraId="1F73E76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12-8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在校阶段核心学习任务</w:t>
      </w:r>
    </w:p>
    <w:tbl>
      <w:tblPr>
        <w:tblStyle w:val="10"/>
        <w:tblW w:w="8649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227"/>
        <w:gridCol w:w="3132"/>
        <w:gridCol w:w="1576"/>
        <w:gridCol w:w="2714"/>
      </w:tblGrid>
      <w:tr w14:paraId="3AF5C6E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2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7CA856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学习方向</w:t>
            </w:r>
          </w:p>
        </w:tc>
        <w:tc>
          <w:tcPr>
            <w:tcW w:w="31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83749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具体内容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C6FFB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建议时间投入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9BE45B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完成目标</w:t>
            </w:r>
          </w:p>
        </w:tc>
      </w:tr>
      <w:tr w14:paraId="2EE9C1E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CE7B2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会计基础</w:t>
            </w:r>
          </w:p>
        </w:tc>
        <w:tc>
          <w:tcPr>
            <w:tcW w:w="31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81C930">
            <w:pPr>
              <w:pStyle w:val="19"/>
              <w:bidi w:val="0"/>
              <w:ind w:left="0" w:right="0" w:firstLine="0"/>
              <w:jc w:val="left"/>
            </w:pPr>
            <w:r>
              <w:t>会计准则、税法基础、财务报表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EA7AA4">
            <w:pPr>
              <w:pStyle w:val="19"/>
              <w:bidi w:val="0"/>
              <w:ind w:left="0" w:right="0" w:firstLine="0"/>
              <w:jc w:val="left"/>
            </w:pPr>
            <w:r>
              <w:t>每天1—2小时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B515B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考取初级会计职称</w:t>
            </w:r>
          </w:p>
        </w:tc>
      </w:tr>
      <w:tr w14:paraId="5D81749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1BCA6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AI工具使用</w:t>
            </w:r>
          </w:p>
        </w:tc>
        <w:tc>
          <w:tcPr>
            <w:tcW w:w="31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F57003">
            <w:pPr>
              <w:pStyle w:val="19"/>
              <w:bidi w:val="0"/>
              <w:ind w:left="0" w:right="0" w:firstLine="0"/>
              <w:jc w:val="left"/>
            </w:pPr>
            <w:r>
              <w:t>本课程所有内容的实践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9C6FE7">
            <w:pPr>
              <w:pStyle w:val="19"/>
              <w:bidi w:val="0"/>
              <w:ind w:left="0" w:right="0" w:firstLine="0"/>
              <w:jc w:val="left"/>
            </w:pPr>
            <w:r>
              <w:t>每天30分钟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5C6C2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能在实际工作中独立使用AI</w:t>
            </w:r>
          </w:p>
        </w:tc>
      </w:tr>
      <w:tr w14:paraId="732CFBD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255E0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Excel技能</w:t>
            </w:r>
          </w:p>
        </w:tc>
        <w:tc>
          <w:tcPr>
            <w:tcW w:w="31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4E2E26">
            <w:pPr>
              <w:pStyle w:val="19"/>
              <w:bidi w:val="0"/>
              <w:ind w:left="0" w:right="0" w:firstLine="0"/>
              <w:jc w:val="left"/>
            </w:pPr>
            <w:r>
              <w:t>高级函数、数据透视、VBA基础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564E24">
            <w:pPr>
              <w:pStyle w:val="19"/>
              <w:bidi w:val="0"/>
              <w:ind w:left="0" w:right="0" w:firstLine="0"/>
              <w:jc w:val="left"/>
            </w:pPr>
            <w:r>
              <w:t>每周3小时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A401E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能独立处理复杂数据</w:t>
            </w:r>
          </w:p>
        </w:tc>
      </w:tr>
      <w:tr w14:paraId="5CCB9A7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E6581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职业素养</w:t>
            </w:r>
          </w:p>
        </w:tc>
        <w:tc>
          <w:tcPr>
            <w:tcW w:w="31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6ADF44">
            <w:pPr>
              <w:pStyle w:val="19"/>
              <w:bidi w:val="0"/>
              <w:ind w:left="0" w:right="0" w:firstLine="0"/>
              <w:jc w:val="left"/>
            </w:pPr>
            <w:r>
              <w:t>沟通表达、职业道德、团队协作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0BCBBD">
            <w:pPr>
              <w:pStyle w:val="19"/>
              <w:bidi w:val="0"/>
              <w:ind w:left="0" w:right="0" w:firstLine="0"/>
              <w:jc w:val="left"/>
            </w:pPr>
            <w:r>
              <w:t>通过实习和社团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5A07D78">
            <w:pPr>
              <w:pStyle w:val="19"/>
              <w:bidi w:val="0"/>
              <w:spacing w:before="0" w:after="0"/>
              <w:jc w:val="left"/>
            </w:pPr>
            <w:r>
              <w:t>建立职业化意识</w:t>
            </w:r>
          </w:p>
        </w:tc>
      </w:tr>
    </w:tbl>
    <w:p w14:paraId="3131586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12-4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辅助制定个人学习计划</w:t>
      </w:r>
    </w:p>
    <w:p w14:paraId="44D37136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【角色】你是一位资深的财务职业发展顾问，</w:t>
      </w:r>
    </w:p>
    <w:p w14:paraId="19158CD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熟悉高职院校学生的实际情况。</w:t>
      </w:r>
    </w:p>
    <w:p w14:paraId="48646E0E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5855A8C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【背景】我是一名高职会计专业即将毕业的学生，</w:t>
      </w:r>
    </w:p>
    <w:p w14:paraId="6CA2B06F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基本情况：</w:t>
      </w:r>
    </w:p>
    <w:p w14:paraId="10E0396E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会计基础：掌握基本核算，初级职称已通过</w:t>
      </w:r>
    </w:p>
    <w:p w14:paraId="35E8E771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数字能力：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中等水平，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工具初步了解</w:t>
      </w:r>
    </w:p>
    <w:p w14:paraId="5FC84670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职业目标：希望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年内成为有价值的财务分析人员</w:t>
      </w:r>
    </w:p>
    <w:p w14:paraId="38B7523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时间资源：工作后每天可用于学习约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小时</w:t>
      </w:r>
    </w:p>
    <w:p w14:paraId="0FFF828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937457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【任务】请为我制定一份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个月（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年）的</w:t>
      </w:r>
    </w:p>
    <w:p w14:paraId="7B2673D5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数字化技能学习计划，要求：</w:t>
      </w:r>
    </w:p>
    <w:p w14:paraId="1E990849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分三个阶段（第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年）</w:t>
      </w:r>
    </w:p>
    <w:p w14:paraId="5FF04274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每个阶段明确：学什么、怎么学、学完达到什么程度</w:t>
      </w:r>
    </w:p>
    <w:p w14:paraId="2257381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推荐免费或低成本的学习资源</w:t>
      </w:r>
    </w:p>
    <w:p w14:paraId="36B3D72B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设计每月和每季度的小里程碑（检验学习效果）</w:t>
      </w:r>
    </w:p>
    <w:p w14:paraId="2DB5F644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说明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工具如何辅助这个学习过程本身</w:t>
      </w:r>
    </w:p>
    <w:p w14:paraId="61328DC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26A5B1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</w:t>
      </w:r>
    </w:p>
    <w:p w14:paraId="074A8251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计划要现实可行，考虑工作后的精力限制，</w:t>
      </w:r>
    </w:p>
    <w:p w14:paraId="734930B2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不要每天学习超过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1.5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小时。</w:t>
      </w:r>
    </w:p>
    <w:p w14:paraId="49CF2CEA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推荐的学习资源要能免费获取或低成本获取。</w:t>
      </w:r>
    </w:p>
    <w:p w14:paraId="1E206BDE">
      <w:pPr>
        <w:pStyle w:val="18"/>
        <w:bidi w:val="0"/>
        <w:jc w:val="left"/>
      </w:pPr>
    </w:p>
    <w:p w14:paraId="49C3E43E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2" w:name="user-content-1233-职业资格证书与持续教育建议"/>
      <w:bookmarkEnd w:id="32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12.3.3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职业资格证书与持续教育建议</w:t>
      </w:r>
    </w:p>
    <w:p w14:paraId="60E2B691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3" w:name="user-content-一财务类主要职业资格证书概览"/>
      <w:bookmarkEnd w:id="3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一、财务类主要职业资格证书概览</w:t>
      </w:r>
    </w:p>
    <w:p w14:paraId="049F2FFC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时代，职业资格证书仍然是财务人员专业能力的重要证明，如表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12-9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3E66D9C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12-9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财务类主要职业资格证书概览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005"/>
        <w:gridCol w:w="979"/>
        <w:gridCol w:w="1076"/>
        <w:gridCol w:w="1697"/>
        <w:gridCol w:w="1627"/>
        <w:gridCol w:w="2254"/>
      </w:tblGrid>
      <w:tr w14:paraId="51BE2CC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0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D50655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证书名称</w:t>
            </w:r>
          </w:p>
        </w:tc>
        <w:tc>
          <w:tcPr>
            <w:tcW w:w="9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22102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颁发机构</w:t>
            </w:r>
          </w:p>
        </w:tc>
        <w:tc>
          <w:tcPr>
            <w:tcW w:w="10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BB5AE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难度</w:t>
            </w:r>
          </w:p>
        </w:tc>
        <w:tc>
          <w:tcPr>
            <w:tcW w:w="16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84FE1A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考试科目</w:t>
            </w:r>
          </w:p>
        </w:tc>
        <w:tc>
          <w:tcPr>
            <w:tcW w:w="16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7C568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适合阶段</w:t>
            </w:r>
          </w:p>
        </w:tc>
        <w:tc>
          <w:tcPr>
            <w:tcW w:w="22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80270B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AI时代的价值</w:t>
            </w:r>
          </w:p>
        </w:tc>
      </w:tr>
      <w:tr w14:paraId="1568CF3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CC9D3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初级会计职称</w:t>
            </w:r>
          </w:p>
        </w:tc>
        <w:tc>
          <w:tcPr>
            <w:tcW w:w="9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DC1DCB">
            <w:pPr>
              <w:pStyle w:val="19"/>
              <w:bidi w:val="0"/>
              <w:ind w:left="0" w:right="0" w:firstLine="0"/>
              <w:jc w:val="left"/>
            </w:pPr>
            <w:r>
              <w:t>财政部</w:t>
            </w:r>
          </w:p>
        </w:tc>
        <w:tc>
          <w:tcPr>
            <w:tcW w:w="10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C1BD94">
            <w:pPr>
              <w:pStyle w:val="19"/>
              <w:bidi w:val="0"/>
              <w:ind w:left="0" w:right="0" w:firstLine="0"/>
              <w:jc w:val="left"/>
            </w:pPr>
            <w:r>
              <w:t>★★☆☆☆</w:t>
            </w:r>
          </w:p>
        </w:tc>
        <w:tc>
          <w:tcPr>
            <w:tcW w:w="16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F7FB6F">
            <w:pPr>
              <w:pStyle w:val="19"/>
              <w:bidi w:val="0"/>
              <w:ind w:left="0" w:right="0" w:firstLine="0"/>
              <w:jc w:val="left"/>
            </w:pPr>
            <w:r>
              <w:t>实务+经济法</w:t>
            </w:r>
          </w:p>
        </w:tc>
        <w:tc>
          <w:tcPr>
            <w:tcW w:w="16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FBC075">
            <w:pPr>
              <w:pStyle w:val="19"/>
              <w:bidi w:val="0"/>
              <w:ind w:left="0" w:right="0" w:firstLine="0"/>
              <w:jc w:val="left"/>
            </w:pPr>
            <w:r>
              <w:t>在校或毕业第1年</w:t>
            </w:r>
          </w:p>
        </w:tc>
        <w:tc>
          <w:tcPr>
            <w:tcW w:w="22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7BF74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基础门槛，必备</w:t>
            </w:r>
          </w:p>
        </w:tc>
      </w:tr>
      <w:tr w14:paraId="736A370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A82254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中级会计职称</w:t>
            </w:r>
          </w:p>
        </w:tc>
        <w:tc>
          <w:tcPr>
            <w:tcW w:w="9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92BD9D">
            <w:pPr>
              <w:pStyle w:val="19"/>
              <w:bidi w:val="0"/>
              <w:ind w:left="0" w:right="0" w:firstLine="0"/>
              <w:jc w:val="left"/>
            </w:pPr>
            <w:r>
              <w:t>财政部</w:t>
            </w:r>
          </w:p>
        </w:tc>
        <w:tc>
          <w:tcPr>
            <w:tcW w:w="10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6DAAECA">
            <w:pPr>
              <w:pStyle w:val="19"/>
              <w:bidi w:val="0"/>
              <w:ind w:left="0" w:right="0" w:firstLine="0"/>
              <w:jc w:val="left"/>
            </w:pPr>
            <w:r>
              <w:t>★★★☆☆</w:t>
            </w:r>
          </w:p>
        </w:tc>
        <w:tc>
          <w:tcPr>
            <w:tcW w:w="16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86566D">
            <w:pPr>
              <w:pStyle w:val="19"/>
              <w:bidi w:val="0"/>
              <w:ind w:left="0" w:right="0" w:firstLine="0"/>
              <w:jc w:val="left"/>
            </w:pPr>
            <w:r>
              <w:t>实务+财管+经济法</w:t>
            </w:r>
          </w:p>
        </w:tc>
        <w:tc>
          <w:tcPr>
            <w:tcW w:w="16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156B22">
            <w:pPr>
              <w:pStyle w:val="19"/>
              <w:bidi w:val="0"/>
              <w:ind w:left="0" w:right="0" w:firstLine="0"/>
              <w:jc w:val="left"/>
            </w:pPr>
            <w:r>
              <w:t>工作3—5年</w:t>
            </w:r>
          </w:p>
        </w:tc>
        <w:tc>
          <w:tcPr>
            <w:tcW w:w="22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280E8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能力提升的重要标志</w:t>
            </w:r>
          </w:p>
        </w:tc>
      </w:tr>
      <w:tr w14:paraId="45569C1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0A37E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高级会计职称</w:t>
            </w:r>
          </w:p>
        </w:tc>
        <w:tc>
          <w:tcPr>
            <w:tcW w:w="9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61EA43">
            <w:pPr>
              <w:pStyle w:val="19"/>
              <w:bidi w:val="0"/>
              <w:ind w:left="0" w:right="0" w:firstLine="0"/>
              <w:jc w:val="left"/>
            </w:pPr>
            <w:r>
              <w:t>财政部</w:t>
            </w:r>
          </w:p>
        </w:tc>
        <w:tc>
          <w:tcPr>
            <w:tcW w:w="10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5D8249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6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3EEF81">
            <w:pPr>
              <w:pStyle w:val="19"/>
              <w:bidi w:val="0"/>
              <w:ind w:left="0" w:right="0" w:firstLine="0"/>
              <w:jc w:val="left"/>
            </w:pPr>
            <w:r>
              <w:t>综合能力评价</w:t>
            </w:r>
          </w:p>
        </w:tc>
        <w:tc>
          <w:tcPr>
            <w:tcW w:w="16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467C89">
            <w:pPr>
              <w:pStyle w:val="19"/>
              <w:bidi w:val="0"/>
              <w:ind w:left="0" w:right="0" w:firstLine="0"/>
              <w:jc w:val="left"/>
            </w:pPr>
            <w:r>
              <w:t>工作10年以上</w:t>
            </w:r>
          </w:p>
        </w:tc>
        <w:tc>
          <w:tcPr>
            <w:tcW w:w="22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81C4D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高级管理岗的敲门砖</w:t>
            </w:r>
          </w:p>
        </w:tc>
      </w:tr>
      <w:tr w14:paraId="3A341CB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AE62D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注册会计师（CPA）</w:t>
            </w:r>
          </w:p>
        </w:tc>
        <w:tc>
          <w:tcPr>
            <w:tcW w:w="9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7C7BFA">
            <w:pPr>
              <w:pStyle w:val="19"/>
              <w:bidi w:val="0"/>
              <w:ind w:left="0" w:right="0" w:firstLine="0"/>
              <w:jc w:val="left"/>
            </w:pPr>
            <w:r>
              <w:t>中注协</w:t>
            </w:r>
          </w:p>
        </w:tc>
        <w:tc>
          <w:tcPr>
            <w:tcW w:w="10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130669">
            <w:pPr>
              <w:pStyle w:val="19"/>
              <w:bidi w:val="0"/>
              <w:ind w:left="0" w:right="0" w:firstLine="0"/>
              <w:jc w:val="left"/>
            </w:pPr>
            <w:r>
              <w:t>★★★★★</w:t>
            </w:r>
          </w:p>
        </w:tc>
        <w:tc>
          <w:tcPr>
            <w:tcW w:w="16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8FA1B5">
            <w:pPr>
              <w:pStyle w:val="19"/>
              <w:bidi w:val="0"/>
              <w:ind w:left="0" w:right="0" w:firstLine="0"/>
              <w:jc w:val="left"/>
            </w:pPr>
            <w:r>
              <w:t>六科+综合</w:t>
            </w:r>
          </w:p>
        </w:tc>
        <w:tc>
          <w:tcPr>
            <w:tcW w:w="16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0A78A3">
            <w:pPr>
              <w:pStyle w:val="19"/>
              <w:bidi w:val="0"/>
              <w:ind w:left="0" w:right="0" w:firstLine="0"/>
              <w:jc w:val="left"/>
            </w:pPr>
            <w:r>
              <w:t>工作3年后考虑</w:t>
            </w:r>
          </w:p>
        </w:tc>
        <w:tc>
          <w:tcPr>
            <w:tcW w:w="22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56618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审计/财务领域最高认可</w:t>
            </w:r>
          </w:p>
        </w:tc>
      </w:tr>
      <w:tr w14:paraId="65F9056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91282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税务师</w:t>
            </w:r>
          </w:p>
        </w:tc>
        <w:tc>
          <w:tcPr>
            <w:tcW w:w="9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D55135">
            <w:pPr>
              <w:pStyle w:val="19"/>
              <w:bidi w:val="0"/>
              <w:ind w:left="0" w:right="0" w:firstLine="0"/>
              <w:jc w:val="left"/>
            </w:pPr>
            <w:r>
              <w:t>中税协</w:t>
            </w:r>
          </w:p>
        </w:tc>
        <w:tc>
          <w:tcPr>
            <w:tcW w:w="10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6CE80C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6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AC1ADC">
            <w:pPr>
              <w:pStyle w:val="19"/>
              <w:bidi w:val="0"/>
              <w:ind w:left="0" w:right="0" w:firstLine="0"/>
              <w:jc w:val="left"/>
            </w:pPr>
            <w:r>
              <w:t>五科</w:t>
            </w:r>
          </w:p>
        </w:tc>
        <w:tc>
          <w:tcPr>
            <w:tcW w:w="16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140DB6">
            <w:pPr>
              <w:pStyle w:val="19"/>
              <w:bidi w:val="0"/>
              <w:ind w:left="0" w:right="0" w:firstLine="0"/>
              <w:jc w:val="left"/>
            </w:pPr>
            <w:r>
              <w:t>税务专业方向</w:t>
            </w:r>
          </w:p>
        </w:tc>
        <w:tc>
          <w:tcPr>
            <w:tcW w:w="22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03EBF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税务专业的专业认证</w:t>
            </w:r>
          </w:p>
        </w:tc>
      </w:tr>
      <w:tr w14:paraId="03BD52D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91E55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CMA（管理会计师）</w:t>
            </w:r>
          </w:p>
        </w:tc>
        <w:tc>
          <w:tcPr>
            <w:tcW w:w="9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1C3F52">
            <w:pPr>
              <w:pStyle w:val="19"/>
              <w:bidi w:val="0"/>
              <w:ind w:left="0" w:right="0" w:firstLine="0"/>
              <w:jc w:val="left"/>
            </w:pPr>
            <w:r>
              <w:t>IMA</w:t>
            </w:r>
          </w:p>
        </w:tc>
        <w:tc>
          <w:tcPr>
            <w:tcW w:w="10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768265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6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EC7C83">
            <w:pPr>
              <w:pStyle w:val="19"/>
              <w:bidi w:val="0"/>
              <w:ind w:left="0" w:right="0" w:firstLine="0"/>
              <w:jc w:val="left"/>
            </w:pPr>
            <w:r>
              <w:t>两部分</w:t>
            </w:r>
          </w:p>
        </w:tc>
        <w:tc>
          <w:tcPr>
            <w:tcW w:w="16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A42015">
            <w:pPr>
              <w:pStyle w:val="19"/>
              <w:bidi w:val="0"/>
              <w:ind w:left="0" w:right="0" w:firstLine="0"/>
              <w:jc w:val="left"/>
            </w:pPr>
            <w:r>
              <w:t>管理会计方向</w:t>
            </w:r>
          </w:p>
        </w:tc>
        <w:tc>
          <w:tcPr>
            <w:tcW w:w="22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089C7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管理会计方向的国际认可</w:t>
            </w:r>
          </w:p>
        </w:tc>
      </w:tr>
      <w:tr w14:paraId="60504A7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6D723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数据分析师（CDA）</w:t>
            </w:r>
          </w:p>
        </w:tc>
        <w:tc>
          <w:tcPr>
            <w:tcW w:w="9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B104C8">
            <w:pPr>
              <w:pStyle w:val="19"/>
              <w:bidi w:val="0"/>
              <w:ind w:left="0" w:right="0" w:firstLine="0"/>
              <w:jc w:val="left"/>
            </w:pPr>
            <w:r>
              <w:t>CDA学院</w:t>
            </w:r>
          </w:p>
        </w:tc>
        <w:tc>
          <w:tcPr>
            <w:tcW w:w="10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F04F6C">
            <w:pPr>
              <w:pStyle w:val="19"/>
              <w:bidi w:val="0"/>
              <w:ind w:left="0" w:right="0" w:firstLine="0"/>
              <w:jc w:val="left"/>
            </w:pPr>
            <w:r>
              <w:t>★★★☆☆</w:t>
            </w:r>
          </w:p>
        </w:tc>
        <w:tc>
          <w:tcPr>
            <w:tcW w:w="16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C987AB">
            <w:pPr>
              <w:pStyle w:val="19"/>
              <w:bidi w:val="0"/>
              <w:ind w:left="0" w:right="0" w:firstLine="0"/>
              <w:jc w:val="left"/>
            </w:pPr>
            <w:r>
              <w:t>数据分析相关</w:t>
            </w:r>
          </w:p>
        </w:tc>
        <w:tc>
          <w:tcPr>
            <w:tcW w:w="16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A53923">
            <w:pPr>
              <w:pStyle w:val="19"/>
              <w:bidi w:val="0"/>
              <w:ind w:left="0" w:right="0" w:firstLine="0"/>
              <w:jc w:val="left"/>
            </w:pPr>
            <w:r>
              <w:t>转型数字化方向时</w:t>
            </w:r>
          </w:p>
        </w:tc>
        <w:tc>
          <w:tcPr>
            <w:tcW w:w="22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C48D12">
            <w:pPr>
              <w:pStyle w:val="19"/>
              <w:bidi w:val="0"/>
              <w:spacing w:before="0" w:after="0"/>
              <w:jc w:val="left"/>
            </w:pPr>
            <w:r>
              <w:t>财务+数据复合能力认证</w:t>
            </w:r>
          </w:p>
        </w:tc>
      </w:tr>
    </w:tbl>
    <w:p w14:paraId="66535C95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4" w:name="user-content-二证书考取的策略建议"/>
      <w:bookmarkEnd w:id="3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二、证书考取的策略建议</w:t>
      </w:r>
    </w:p>
    <w:p w14:paraId="33AAF3F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12-5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辅助规划证书考取路径</w:t>
      </w:r>
    </w:p>
    <w:p w14:paraId="5BC14E2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【任务】请为以下不同情况的高职财务学生，</w:t>
      </w:r>
    </w:p>
    <w:p w14:paraId="38764C60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分别推荐最适合的证书考取路径和时间规划：</w:t>
      </w:r>
    </w:p>
    <w:p w14:paraId="5DBF879C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854BCE1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学生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：希望在大型企业做传统财务工作，</w:t>
      </w:r>
    </w:p>
    <w:p w14:paraId="3D6D1469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稳定发展为主</w:t>
      </w:r>
    </w:p>
    <w:p w14:paraId="20F3C86A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ECABDE0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学生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：希望进入会计师事务所，</w:t>
      </w:r>
    </w:p>
    <w:p w14:paraId="3AF5632C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未来成为注册会计师</w:t>
      </w:r>
    </w:p>
    <w:p w14:paraId="3BB3CAAF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48DFA11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学生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：对数字化技术很感兴趣，</w:t>
      </w:r>
    </w:p>
    <w:p w14:paraId="52FCBC86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希望成为财务数字化转型专家</w:t>
      </w:r>
    </w:p>
    <w:p w14:paraId="055DD76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0AFB01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学生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：计划毕业后在中小企业做全能型财务，</w:t>
      </w:r>
    </w:p>
    <w:p w14:paraId="7B3D9E3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可能同时负责财务、税务、行政等工作</w:t>
      </w:r>
    </w:p>
    <w:p w14:paraId="68CB1610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85BB6F0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对每位学生：</w:t>
      </w:r>
    </w:p>
    <w:p w14:paraId="486DFBE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推荐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年内应该考取的证书（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1—2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个）</w:t>
      </w:r>
    </w:p>
    <w:p w14:paraId="777DEBF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说明推荐理由</w:t>
      </w:r>
    </w:p>
    <w:p w14:paraId="3AD2B86B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简要说明备考策略</w:t>
      </w:r>
    </w:p>
    <w:p w14:paraId="20C87865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说明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工具如何辅助备考</w:t>
      </w:r>
    </w:p>
    <w:p w14:paraId="51A47416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5" w:name="user-content-三持续教育的重要性"/>
      <w:bookmarkEnd w:id="3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三、持续教育的重要性</w:t>
      </w:r>
    </w:p>
    <w:p w14:paraId="4AA7D9E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职业资格证书只是起点，持续教育是保持竞争力的必要条件。建议财务人员建立如表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所示的持续学习习惯。</w:t>
      </w:r>
    </w:p>
    <w:p w14:paraId="75E0387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12-10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财务人员持续学习建议</w:t>
      </w:r>
    </w:p>
    <w:tbl>
      <w:tblPr>
        <w:tblStyle w:val="10"/>
        <w:tblW w:w="787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736"/>
        <w:gridCol w:w="2836"/>
        <w:gridCol w:w="2924"/>
      </w:tblGrid>
      <w:tr w14:paraId="47AC81A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17D0CE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学习类型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1D4C0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频率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D41CCA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1F4A74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推荐方式</w:t>
            </w:r>
          </w:p>
        </w:tc>
      </w:tr>
      <w:tr w14:paraId="50968A6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8AC42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政策法规跟踪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8735F6">
            <w:pPr>
              <w:pStyle w:val="19"/>
              <w:bidi w:val="0"/>
              <w:ind w:left="0" w:right="0" w:firstLine="0"/>
              <w:jc w:val="left"/>
            </w:pPr>
            <w:r>
              <w:t>每周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7ABBBE">
            <w:pPr>
              <w:pStyle w:val="19"/>
              <w:bidi w:val="0"/>
              <w:ind w:left="0" w:right="0" w:firstLine="0"/>
              <w:jc w:val="left"/>
            </w:pPr>
            <w:r>
              <w:t>新出台的税收、会计准则政策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EE482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关注官方公众号、AI辅助摘要</w:t>
            </w:r>
          </w:p>
        </w:tc>
      </w:tr>
      <w:tr w14:paraId="7647F81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E61E4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AI工具迭代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C56310">
            <w:pPr>
              <w:pStyle w:val="19"/>
              <w:bidi w:val="0"/>
              <w:ind w:left="0" w:right="0" w:firstLine="0"/>
              <w:jc w:val="left"/>
            </w:pPr>
            <w:r>
              <w:t>每月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319411">
            <w:pPr>
              <w:pStyle w:val="19"/>
              <w:bidi w:val="0"/>
              <w:ind w:left="0" w:right="0" w:firstLine="0"/>
              <w:jc w:val="left"/>
            </w:pPr>
            <w:r>
              <w:t>新发布的AI工具功能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B4577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实际试用+在线教程</w:t>
            </w:r>
          </w:p>
        </w:tc>
      </w:tr>
      <w:tr w14:paraId="344FB34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CE76A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行业动态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D15951">
            <w:pPr>
              <w:pStyle w:val="19"/>
              <w:bidi w:val="0"/>
              <w:ind w:left="0" w:right="0" w:firstLine="0"/>
              <w:jc w:val="left"/>
            </w:pPr>
            <w:r>
              <w:t>每月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833714">
            <w:pPr>
              <w:pStyle w:val="19"/>
              <w:bidi w:val="0"/>
              <w:ind w:left="0" w:right="0" w:firstLine="0"/>
              <w:jc w:val="left"/>
            </w:pPr>
            <w:r>
              <w:t>所在行业的财务管理实践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6FBE7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行业协会报告、专业媒体</w:t>
            </w:r>
          </w:p>
        </w:tc>
      </w:tr>
      <w:tr w14:paraId="223E8A3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23EF0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深度学习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25BF5D3">
            <w:pPr>
              <w:pStyle w:val="19"/>
              <w:bidi w:val="0"/>
              <w:ind w:left="0" w:right="0" w:firstLine="0"/>
              <w:jc w:val="left"/>
            </w:pPr>
            <w:r>
              <w:t>每季度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812204">
            <w:pPr>
              <w:pStyle w:val="19"/>
              <w:bidi w:val="0"/>
              <w:ind w:left="0" w:right="0" w:firstLine="0"/>
              <w:jc w:val="left"/>
            </w:pPr>
            <w:r>
              <w:t>某一专题的深度研究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12A45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读专业书籍、参加培训</w:t>
            </w:r>
          </w:p>
        </w:tc>
      </w:tr>
      <w:tr w14:paraId="6D2AF01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6C996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案例复盘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D5E477">
            <w:pPr>
              <w:pStyle w:val="19"/>
              <w:bidi w:val="0"/>
              <w:ind w:left="0" w:right="0" w:firstLine="0"/>
              <w:jc w:val="left"/>
            </w:pPr>
            <w:r>
              <w:t>每年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0DE760">
            <w:pPr>
              <w:pStyle w:val="19"/>
              <w:bidi w:val="0"/>
              <w:ind w:left="0" w:right="0" w:firstLine="0"/>
              <w:jc w:val="left"/>
            </w:pPr>
            <w:r>
              <w:t>本年度典型工作案例的总结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D73E24">
            <w:pPr>
              <w:pStyle w:val="19"/>
              <w:bidi w:val="0"/>
              <w:spacing w:before="0" w:after="0"/>
              <w:jc w:val="left"/>
            </w:pPr>
            <w:r>
              <w:t>撰写个人年度总结</w:t>
            </w:r>
          </w:p>
        </w:tc>
      </w:tr>
    </w:tbl>
    <w:p w14:paraId="0AA42D71">
      <w:pPr>
        <w:pStyle w:val="18"/>
        <w:bidi w:val="0"/>
        <w:jc w:val="left"/>
      </w:pPr>
    </w:p>
    <w:p w14:paraId="10102885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6" w:name="user-content-124-终身学习与成长型思维"/>
      <w:bookmarkEnd w:id="36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终身学习与成长型思维</w:t>
      </w:r>
    </w:p>
    <w:p w14:paraId="664DC22A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7" w:name="user-content-1241-建立个人持续学习体系"/>
      <w:bookmarkEnd w:id="37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12.4.1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建立个人持续学习体系</w:t>
      </w:r>
    </w:p>
    <w:p w14:paraId="53DFF37B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8" w:name="user-content-一为什么需要学习体系而不是零散学习"/>
      <w:bookmarkEnd w:id="3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一、为什么需要学习体系而不是零散学习</w:t>
      </w:r>
    </w:p>
    <w:p w14:paraId="48C8658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零散学习和系统学习的效果差异如图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12-9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01C2FDAE">
      <w:pPr>
        <w:pStyle w:val="4"/>
        <w:widowControl/>
        <w:bidi w:val="0"/>
        <w:ind w:left="0" w:right="0" w:firstLine="0"/>
        <w:jc w:val="center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drawing>
          <wp:inline distT="0" distB="0" distL="114300" distR="114300">
            <wp:extent cx="5760085" cy="2018030"/>
            <wp:effectExtent l="0" t="0" r="63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D106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12-9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零散学习与体系化学习的效果对比</w:t>
      </w:r>
    </w:p>
    <w:p w14:paraId="50DFE604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9" w:name="user-content-二个人学习体系的四个核心要素"/>
      <w:bookmarkEnd w:id="3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二、个人学习体系的四个核心要素</w:t>
      </w:r>
    </w:p>
    <w:p w14:paraId="310D263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要素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：学习目标体系</w:t>
      </w:r>
    </w:p>
    <w:p w14:paraId="5B1627E2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将职业目标拆解为具体的学习目标，如表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3BB0396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学习目标的层次体系</w:t>
      </w:r>
    </w:p>
    <w:tbl>
      <w:tblPr>
        <w:tblStyle w:val="10"/>
        <w:tblW w:w="889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1012"/>
        <w:gridCol w:w="2626"/>
        <w:gridCol w:w="4295"/>
      </w:tblGrid>
      <w:tr w14:paraId="03358EB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8CD38F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目标层次</w:t>
            </w:r>
          </w:p>
        </w:tc>
        <w:tc>
          <w:tcPr>
            <w:tcW w:w="10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38B05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时间范围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1E0BC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429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1E84D5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43702EC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251AB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愿景目标</w:t>
            </w:r>
          </w:p>
        </w:tc>
        <w:tc>
          <w:tcPr>
            <w:tcW w:w="10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F5D2CA">
            <w:pPr>
              <w:pStyle w:val="19"/>
              <w:bidi w:val="0"/>
              <w:ind w:left="0" w:right="0" w:firstLine="0"/>
              <w:jc w:val="left"/>
            </w:pPr>
            <w:r>
              <w:t>5—10年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E60437">
            <w:pPr>
              <w:pStyle w:val="19"/>
              <w:bidi w:val="0"/>
              <w:ind w:left="0" w:right="0" w:firstLine="0"/>
              <w:jc w:val="left"/>
            </w:pPr>
            <w:r>
              <w:t>你想成为什么样的财务人员</w:t>
            </w:r>
          </w:p>
        </w:tc>
        <w:tc>
          <w:tcPr>
            <w:tcW w:w="429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79F6B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"成为具备数字化能力的业务财务伙伴"</w:t>
            </w:r>
          </w:p>
        </w:tc>
      </w:tr>
      <w:tr w14:paraId="3FB3907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72626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阶段目标</w:t>
            </w:r>
          </w:p>
        </w:tc>
        <w:tc>
          <w:tcPr>
            <w:tcW w:w="10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F679B1D">
            <w:pPr>
              <w:pStyle w:val="19"/>
              <w:bidi w:val="0"/>
              <w:ind w:left="0" w:right="0" w:firstLine="0"/>
              <w:jc w:val="left"/>
            </w:pPr>
            <w:r>
              <w:t>1—3年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014874">
            <w:pPr>
              <w:pStyle w:val="19"/>
              <w:bidi w:val="0"/>
              <w:ind w:left="0" w:right="0" w:firstLine="0"/>
              <w:jc w:val="left"/>
            </w:pPr>
            <w:r>
              <w:t>阶段性的能力和里程碑</w:t>
            </w:r>
          </w:p>
        </w:tc>
        <w:tc>
          <w:tcPr>
            <w:tcW w:w="429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490ED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"3年内考取中级职称，掌握Python数据分析"</w:t>
            </w:r>
          </w:p>
        </w:tc>
      </w:tr>
      <w:tr w14:paraId="2BBA99F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85B32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学习目标</w:t>
            </w:r>
          </w:p>
        </w:tc>
        <w:tc>
          <w:tcPr>
            <w:tcW w:w="10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35620C">
            <w:pPr>
              <w:pStyle w:val="19"/>
              <w:bidi w:val="0"/>
              <w:ind w:left="0" w:right="0" w:firstLine="0"/>
              <w:jc w:val="left"/>
            </w:pPr>
            <w:r>
              <w:t>1—6个月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F98A17">
            <w:pPr>
              <w:pStyle w:val="19"/>
              <w:bidi w:val="0"/>
              <w:ind w:left="0" w:right="0" w:firstLine="0"/>
              <w:jc w:val="left"/>
            </w:pPr>
            <w:r>
              <w:t>具体要学什么</w:t>
            </w:r>
          </w:p>
        </w:tc>
        <w:tc>
          <w:tcPr>
            <w:tcW w:w="429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7624E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"本月完成Excel Power Query的学习"</w:t>
            </w:r>
          </w:p>
        </w:tc>
      </w:tr>
      <w:tr w14:paraId="33CB055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C807E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行动目标</w:t>
            </w:r>
          </w:p>
        </w:tc>
        <w:tc>
          <w:tcPr>
            <w:tcW w:w="10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87A6692">
            <w:pPr>
              <w:pStyle w:val="19"/>
              <w:bidi w:val="0"/>
              <w:ind w:left="0" w:right="0" w:firstLine="0"/>
              <w:jc w:val="left"/>
            </w:pPr>
            <w:r>
              <w:t>每天/每周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E3989A">
            <w:pPr>
              <w:pStyle w:val="19"/>
              <w:bidi w:val="0"/>
              <w:ind w:left="0" w:right="0" w:firstLine="0"/>
              <w:jc w:val="left"/>
            </w:pPr>
            <w:r>
              <w:t>每天/每周的具体行动</w:t>
            </w:r>
          </w:p>
        </w:tc>
        <w:tc>
          <w:tcPr>
            <w:tcW w:w="429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94783D">
            <w:pPr>
              <w:pStyle w:val="19"/>
              <w:bidi w:val="0"/>
              <w:spacing w:before="0" w:after="0"/>
              <w:jc w:val="left"/>
            </w:pPr>
            <w:r>
              <w:t>"每天学习30分钟，每周完成一个练习项目"</w:t>
            </w:r>
          </w:p>
        </w:tc>
      </w:tr>
    </w:tbl>
    <w:p w14:paraId="328FCAD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要素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：学习资源管理</w:t>
      </w:r>
    </w:p>
    <w:p w14:paraId="26D1BCE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建立个人的学习资源库，如表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6629A73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推荐学习资源类型</w:t>
      </w:r>
    </w:p>
    <w:tbl>
      <w:tblPr>
        <w:tblStyle w:val="10"/>
        <w:tblW w:w="741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836"/>
        <w:gridCol w:w="2416"/>
        <w:gridCol w:w="1201"/>
      </w:tblGrid>
      <w:tr w14:paraId="14C2ECE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990104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8CD20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推荐来源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A9F4F0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适合学习内容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54B038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成本</w:t>
            </w:r>
          </w:p>
        </w:tc>
      </w:tr>
      <w:tr w14:paraId="3F9B952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EC31C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AI工具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1A8CDE">
            <w:pPr>
              <w:pStyle w:val="19"/>
              <w:bidi w:val="0"/>
              <w:ind w:left="0" w:right="0" w:firstLine="0"/>
              <w:jc w:val="left"/>
            </w:pPr>
            <w:r>
              <w:t>文心一言、DeepSeek等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DCC624">
            <w:pPr>
              <w:pStyle w:val="19"/>
              <w:bidi w:val="0"/>
              <w:ind w:left="0" w:right="0" w:firstLine="0"/>
              <w:jc w:val="left"/>
            </w:pPr>
            <w:r>
              <w:t>任意知识查询、概念解释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02014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免费</w:t>
            </w:r>
          </w:p>
        </w:tc>
      </w:tr>
      <w:tr w14:paraId="7DA3C36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9946B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在线课程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3B9FDA">
            <w:pPr>
              <w:pStyle w:val="19"/>
              <w:bidi w:val="0"/>
              <w:ind w:left="0" w:right="0" w:firstLine="0"/>
              <w:jc w:val="left"/>
            </w:pPr>
            <w:r>
              <w:t>中国大学MOOC、学堂在线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120C361">
            <w:pPr>
              <w:pStyle w:val="19"/>
              <w:bidi w:val="0"/>
              <w:ind w:left="0" w:right="0" w:firstLine="0"/>
              <w:jc w:val="left"/>
            </w:pPr>
            <w:r>
              <w:t>系统性知识学习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0BAF0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大部分免费</w:t>
            </w:r>
          </w:p>
        </w:tc>
      </w:tr>
      <w:tr w14:paraId="1C78151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9EF93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官方教材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CE734E">
            <w:pPr>
              <w:pStyle w:val="19"/>
              <w:bidi w:val="0"/>
              <w:ind w:left="0" w:right="0" w:firstLine="0"/>
              <w:jc w:val="left"/>
            </w:pPr>
            <w:r>
              <w:t>财政部、税务局发布的资料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EC0C54">
            <w:pPr>
              <w:pStyle w:val="19"/>
              <w:bidi w:val="0"/>
              <w:ind w:left="0" w:right="0" w:firstLine="0"/>
              <w:jc w:val="left"/>
            </w:pPr>
            <w:r>
              <w:t>政策法规权威学习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B5844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免费</w:t>
            </w:r>
          </w:p>
        </w:tc>
      </w:tr>
      <w:tr w14:paraId="70DF2EB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03C95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专业书籍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A81A19">
            <w:pPr>
              <w:pStyle w:val="19"/>
              <w:bidi w:val="0"/>
              <w:ind w:left="0" w:right="0" w:firstLine="0"/>
              <w:jc w:val="left"/>
            </w:pPr>
            <w:r>
              <w:t>考试教材、实务参考书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81B779">
            <w:pPr>
              <w:pStyle w:val="19"/>
              <w:bidi w:val="0"/>
              <w:ind w:left="0" w:right="0" w:firstLine="0"/>
              <w:jc w:val="left"/>
            </w:pPr>
            <w:r>
              <w:t>深度学习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0D71B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低成本</w:t>
            </w:r>
          </w:p>
        </w:tc>
      </w:tr>
      <w:tr w14:paraId="3DD01B9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1D5BD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实务社区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6986E5">
            <w:pPr>
              <w:pStyle w:val="19"/>
              <w:bidi w:val="0"/>
              <w:ind w:left="0" w:right="0" w:firstLine="0"/>
              <w:jc w:val="left"/>
            </w:pPr>
            <w:r>
              <w:t>会计视野论坛、知乎财务专区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D8F0F0">
            <w:pPr>
              <w:pStyle w:val="19"/>
              <w:bidi w:val="0"/>
              <w:ind w:left="0" w:right="0" w:firstLine="0"/>
              <w:jc w:val="left"/>
            </w:pPr>
            <w:r>
              <w:t>实务问题讨论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CE037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免费</w:t>
            </w:r>
          </w:p>
        </w:tc>
      </w:tr>
      <w:tr w14:paraId="1D24AE8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22771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行业报告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FF3CD9">
            <w:pPr>
              <w:pStyle w:val="19"/>
              <w:bidi w:val="0"/>
              <w:ind w:left="0" w:right="0" w:firstLine="0"/>
              <w:jc w:val="left"/>
            </w:pPr>
            <w:r>
              <w:t>四大会计师事务所发布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C276DF">
            <w:pPr>
              <w:pStyle w:val="19"/>
              <w:bidi w:val="0"/>
              <w:ind w:left="0" w:right="0" w:firstLine="0"/>
              <w:jc w:val="left"/>
            </w:pPr>
            <w:r>
              <w:t>行业趋势了解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8C1C18">
            <w:pPr>
              <w:pStyle w:val="19"/>
              <w:bidi w:val="0"/>
              <w:spacing w:before="0" w:after="0"/>
              <w:jc w:val="left"/>
            </w:pPr>
            <w:r>
              <w:t>部分免费</w:t>
            </w:r>
          </w:p>
        </w:tc>
      </w:tr>
    </w:tbl>
    <w:p w14:paraId="2339D5D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要素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：知识内化与输出</w:t>
      </w:r>
    </w:p>
    <w:p w14:paraId="58FE6D0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学到的知识只有通过输出才能真正内化，如表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2AA49532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知识内化与输出的常见方式</w:t>
      </w:r>
    </w:p>
    <w:tbl>
      <w:tblPr>
        <w:tblStyle w:val="10"/>
        <w:tblW w:w="729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3046"/>
        <w:gridCol w:w="3285"/>
      </w:tblGrid>
      <w:tr w14:paraId="154DDC8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EFDB72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输出方式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A48C0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具体做法</w:t>
            </w:r>
          </w:p>
        </w:tc>
        <w:tc>
          <w:tcPr>
            <w:tcW w:w="32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A01F99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效果</w:t>
            </w:r>
          </w:p>
        </w:tc>
      </w:tr>
      <w:tr w14:paraId="5EA0477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39BB8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实践应用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EAB69B">
            <w:pPr>
              <w:pStyle w:val="19"/>
              <w:bidi w:val="0"/>
              <w:ind w:left="0" w:right="0" w:firstLine="0"/>
              <w:jc w:val="left"/>
            </w:pPr>
            <w:r>
              <w:t>在工作中使用学到的技能</w:t>
            </w:r>
          </w:p>
        </w:tc>
        <w:tc>
          <w:tcPr>
            <w:tcW w:w="32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63699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最高效的内化方式</w:t>
            </w:r>
          </w:p>
        </w:tc>
      </w:tr>
      <w:tr w14:paraId="66DA0E0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33E76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整理笔记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18BA57">
            <w:pPr>
              <w:pStyle w:val="19"/>
              <w:bidi w:val="0"/>
              <w:ind w:left="0" w:right="0" w:firstLine="0"/>
              <w:jc w:val="left"/>
            </w:pPr>
            <w:r>
              <w:t>用自己的语言总结关键知识</w:t>
            </w:r>
          </w:p>
        </w:tc>
        <w:tc>
          <w:tcPr>
            <w:tcW w:w="32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077F8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加深理解，便于复习</w:t>
            </w:r>
          </w:p>
        </w:tc>
      </w:tr>
      <w:tr w14:paraId="0E4FCE3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F0E54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教给他人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B66813">
            <w:pPr>
              <w:pStyle w:val="19"/>
              <w:bidi w:val="0"/>
              <w:ind w:left="0" w:right="0" w:firstLine="0"/>
              <w:jc w:val="left"/>
            </w:pPr>
            <w:r>
              <w:t>向同事、同学解释某个概念</w:t>
            </w:r>
          </w:p>
        </w:tc>
        <w:tc>
          <w:tcPr>
            <w:tcW w:w="32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9E1B6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"费曼技巧"，检验真正掌握了没有</w:t>
            </w:r>
          </w:p>
        </w:tc>
      </w:tr>
      <w:tr w14:paraId="4DA9F62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8BB45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写作分享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6B06FD">
            <w:pPr>
              <w:pStyle w:val="19"/>
              <w:bidi w:val="0"/>
              <w:ind w:left="0" w:right="0" w:firstLine="0"/>
              <w:jc w:val="left"/>
            </w:pPr>
            <w:r>
              <w:t>在笔记软件或社群分享学习心得</w:t>
            </w:r>
          </w:p>
        </w:tc>
        <w:tc>
          <w:tcPr>
            <w:tcW w:w="32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38ED6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形成个人知识积累</w:t>
            </w:r>
          </w:p>
        </w:tc>
      </w:tr>
      <w:tr w14:paraId="1A931B1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F7898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做案例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7AB1F3">
            <w:pPr>
              <w:pStyle w:val="19"/>
              <w:bidi w:val="0"/>
              <w:ind w:left="0" w:right="0" w:firstLine="0"/>
              <w:jc w:val="left"/>
            </w:pPr>
            <w:r>
              <w:t>用学到的方法分析真实案例</w:t>
            </w:r>
          </w:p>
        </w:tc>
        <w:tc>
          <w:tcPr>
            <w:tcW w:w="32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40B3CD">
            <w:pPr>
              <w:pStyle w:val="19"/>
              <w:bidi w:val="0"/>
              <w:spacing w:before="0" w:after="0"/>
              <w:jc w:val="left"/>
            </w:pPr>
            <w:r>
              <w:t>检验能否解决实际问题</w:t>
            </w:r>
          </w:p>
        </w:tc>
      </w:tr>
    </w:tbl>
    <w:p w14:paraId="7004FD5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要素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：学习习惯与节律</w:t>
      </w:r>
    </w:p>
    <w:p w14:paraId="1CD21554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好的学习体系需要可持续的习惯支撑：</w:t>
      </w:r>
    </w:p>
    <w:p w14:paraId="43377BA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每日习惯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：固定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15—30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分钟的学习时间，形成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学习时间到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的条件反射。</w:t>
      </w:r>
    </w:p>
    <w:p w14:paraId="4F03254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每周回顾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：每周末花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分钟回顾本周学到了什么，下周准备学什么。</w:t>
      </w:r>
    </w:p>
    <w:p w14:paraId="59B793B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每月复盘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：每月初对上月的学习计划执行情况进行评估，调整下月计划。</w:t>
      </w:r>
    </w:p>
    <w:p w14:paraId="1E4F113F">
      <w:pPr>
        <w:pStyle w:val="18"/>
        <w:bidi w:val="0"/>
        <w:jc w:val="left"/>
      </w:pPr>
    </w:p>
    <w:p w14:paraId="17C01D40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0" w:name="user-content-1242-关注行业动态与技术前沿"/>
      <w:bookmarkEnd w:id="40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12.4.2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关注行业动态与技术前沿</w:t>
      </w:r>
    </w:p>
    <w:p w14:paraId="61C4DDE2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1" w:name="user-content-一财务人员需要关注的四类动态"/>
      <w:bookmarkEnd w:id="4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一、财务人员需要关注的四类动态</w:t>
      </w:r>
    </w:p>
    <w:p w14:paraId="409B380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持续关注行业动态是保持专业竞争力的重要手段，如图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54D419B4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1914525"/>
            <wp:effectExtent l="0" t="0" r="6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021E7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12-10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财务人员需要关注的四类动态</w:t>
      </w:r>
    </w:p>
    <w:p w14:paraId="1224412F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2" w:name="user-content-二利用ai辅助跟踪行业动态"/>
      <w:bookmarkEnd w:id="4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辅助跟踪行业动态</w:t>
      </w:r>
    </w:p>
    <w:p w14:paraId="374B8EF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12-6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】用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辅助整理行业动态</w:t>
      </w:r>
    </w:p>
    <w:p w14:paraId="73728F99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【任务】请帮我整理最近财务会计领域的重要动态，</w:t>
      </w:r>
    </w:p>
    <w:p w14:paraId="529EEC0A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包括以下方面：</w:t>
      </w:r>
    </w:p>
    <w:p w14:paraId="3082CCA9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近期出台或即将出台的重要会计、税收政策</w:t>
      </w:r>
    </w:p>
    <w:p w14:paraId="3DBF600F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2. 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大模型在财务领域的最新应用进展</w:t>
      </w:r>
    </w:p>
    <w:p w14:paraId="53A7C6B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财务数字化转型的典型实践案例</w:t>
      </w:r>
    </w:p>
    <w:p w14:paraId="4C71B7BC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财务人员能力要求的变化趋势</w:t>
      </w:r>
    </w:p>
    <w:p w14:paraId="0D2732B0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FE0F03B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请按重要性排序，每项简要说明（不超过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字），</w:t>
      </w:r>
    </w:p>
    <w:p w14:paraId="3E4CE792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并标注该信息对基层财务人员的实际影响。</w:t>
      </w:r>
    </w:p>
    <w:p w14:paraId="2C213DA6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126CB24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【注意】</w:t>
      </w:r>
    </w:p>
    <w:p w14:paraId="2916440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你的训练数据可能有截止日期，</w:t>
      </w:r>
    </w:p>
    <w:p w14:paraId="2F4D25E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请标注你了解的信息时间范围，</w:t>
      </w:r>
    </w:p>
    <w:p w14:paraId="330A62D1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并建议我通过哪些渠道获取最新信息。</w:t>
      </w:r>
    </w:p>
    <w:p w14:paraId="3067FD98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3" w:name="user-content-三建立个人的信息过滤系统"/>
      <w:bookmarkEnd w:id="4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三、建立个人的信息过滤系统</w:t>
      </w:r>
    </w:p>
    <w:p w14:paraId="1E4FD73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面对海量的行业信息，需要建立有效的过滤系统，只关注真正有价值的内容，如表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6CFA6FE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信息过滤系统的建立建议</w:t>
      </w:r>
    </w:p>
    <w:tbl>
      <w:tblPr>
        <w:tblStyle w:val="10"/>
        <w:tblW w:w="846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836"/>
        <w:gridCol w:w="2626"/>
        <w:gridCol w:w="2041"/>
      </w:tblGrid>
      <w:tr w14:paraId="521DF0C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3D5762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信息类型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2AC337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关注标准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389D04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处理方式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6C2EC7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工具建议</w:t>
            </w:r>
          </w:p>
        </w:tc>
      </w:tr>
      <w:tr w14:paraId="2DE7CF4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1FB2C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必须了解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C48C8F">
            <w:pPr>
              <w:pStyle w:val="19"/>
              <w:bidi w:val="0"/>
              <w:ind w:left="0" w:right="0" w:firstLine="0"/>
              <w:jc w:val="left"/>
            </w:pPr>
            <w:r>
              <w:t>直接影响当前工作的政策法规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378121">
            <w:pPr>
              <w:pStyle w:val="19"/>
              <w:bidi w:val="0"/>
              <w:ind w:left="0" w:right="0" w:firstLine="0"/>
              <w:jc w:val="left"/>
            </w:pPr>
            <w:r>
              <w:t>立即学习，记入知识库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DC148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官网订阅、邮件推送</w:t>
            </w:r>
          </w:p>
        </w:tc>
      </w:tr>
      <w:tr w14:paraId="0553BBC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686DAA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值得了解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5F3514">
            <w:pPr>
              <w:pStyle w:val="19"/>
              <w:bidi w:val="0"/>
              <w:ind w:left="0" w:right="0" w:firstLine="0"/>
              <w:jc w:val="left"/>
            </w:pPr>
            <w:r>
              <w:t>对职业发展有参考价值的信息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9F15D1">
            <w:pPr>
              <w:pStyle w:val="19"/>
              <w:bidi w:val="0"/>
              <w:ind w:left="0" w:right="0" w:firstLine="0"/>
              <w:jc w:val="left"/>
            </w:pPr>
            <w:r>
              <w:t>周末集中阅读，选择性记录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B3A4B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RSS订阅、公众号</w:t>
            </w:r>
          </w:p>
        </w:tc>
      </w:tr>
      <w:tr w14:paraId="5D39AA7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E660E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可以了解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AAAEF1">
            <w:pPr>
              <w:pStyle w:val="19"/>
              <w:bidi w:val="0"/>
              <w:ind w:left="0" w:right="0" w:firstLine="0"/>
              <w:jc w:val="left"/>
            </w:pPr>
            <w:r>
              <w:t>拓宽视野但不紧迫的信息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1A3AC7">
            <w:pPr>
              <w:pStyle w:val="19"/>
              <w:bidi w:val="0"/>
              <w:ind w:left="0" w:right="0" w:firstLine="0"/>
              <w:jc w:val="left"/>
            </w:pPr>
            <w:r>
              <w:t>利用碎片时间浏览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E26E5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推荐算法类APP</w:t>
            </w:r>
          </w:p>
        </w:tc>
      </w:tr>
      <w:tr w14:paraId="14D105A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6BE84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不必了解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8D2C77">
            <w:pPr>
              <w:pStyle w:val="19"/>
              <w:bidi w:val="0"/>
              <w:ind w:left="0" w:right="0" w:firstLine="0"/>
              <w:jc w:val="left"/>
            </w:pPr>
            <w:r>
              <w:t>娱乐化的财经八卦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066C22">
            <w:pPr>
              <w:pStyle w:val="19"/>
              <w:bidi w:val="0"/>
              <w:ind w:left="0" w:right="0" w:firstLine="0"/>
              <w:jc w:val="left"/>
            </w:pPr>
            <w:r>
              <w:t>果断忽略，减少干扰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C7FEE2">
            <w:pPr>
              <w:pStyle w:val="19"/>
              <w:bidi w:val="0"/>
              <w:spacing w:before="0" w:after="0"/>
              <w:jc w:val="left"/>
            </w:pPr>
            <w:r>
              <w:t>设置屏蔽关键词</w:t>
            </w:r>
          </w:p>
        </w:tc>
      </w:tr>
    </w:tbl>
    <w:p w14:paraId="527F8D78">
      <w:pPr>
        <w:pStyle w:val="18"/>
        <w:bidi w:val="0"/>
        <w:jc w:val="left"/>
      </w:pPr>
    </w:p>
    <w:p w14:paraId="684D78E0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4" w:name="user-content-1243-培养创新意识与终身成长能力"/>
      <w:bookmarkEnd w:id="44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12.4.3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培养创新意识与终身成长能力</w:t>
      </w:r>
    </w:p>
    <w:p w14:paraId="12BFB0C9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5" w:name="user-content-一成长型思维-vs-固定型思维"/>
      <w:bookmarkEnd w:id="4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 xml:space="preserve">一、成长型思维 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vs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固定型思维</w:t>
      </w:r>
    </w:p>
    <w:p w14:paraId="62AB088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Carol Dweck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的研究表明，思维模式对个人成长有根本性影响。在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时代，成长型思维尤为重要，如表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2927299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12-15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固定型思维与成长型思维在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时代的对比</w:t>
      </w:r>
    </w:p>
    <w:tbl>
      <w:tblPr>
        <w:tblStyle w:val="10"/>
        <w:tblW w:w="8746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641"/>
        <w:gridCol w:w="2610"/>
        <w:gridCol w:w="3495"/>
      </w:tblGrid>
      <w:tr w14:paraId="64436F9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6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EADC27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思维场景</w:t>
            </w:r>
          </w:p>
        </w:tc>
        <w:tc>
          <w:tcPr>
            <w:tcW w:w="26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8F373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固定型思维的反应</w:t>
            </w:r>
          </w:p>
        </w:tc>
        <w:tc>
          <w:tcPr>
            <w:tcW w:w="349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5E2429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成长型思维的反应</w:t>
            </w:r>
          </w:p>
        </w:tc>
      </w:tr>
      <w:tr w14:paraId="55026D6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986CF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AI能做我原来的工作了</w:t>
            </w:r>
          </w:p>
        </w:tc>
        <w:tc>
          <w:tcPr>
            <w:tcW w:w="26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ADE229">
            <w:pPr>
              <w:pStyle w:val="19"/>
              <w:bidi w:val="0"/>
              <w:ind w:left="0" w:right="0" w:firstLine="0"/>
              <w:jc w:val="left"/>
            </w:pPr>
            <w:r>
              <w:t>"我要被淘汰了，没希望了"</w:t>
            </w:r>
          </w:p>
        </w:tc>
        <w:tc>
          <w:tcPr>
            <w:tcW w:w="349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23D2C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"我有机会做更有价值的事了"</w:t>
            </w:r>
          </w:p>
        </w:tc>
      </w:tr>
      <w:tr w14:paraId="0B3EAFC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38279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AI给出了错误的答案</w:t>
            </w:r>
          </w:p>
        </w:tc>
        <w:tc>
          <w:tcPr>
            <w:tcW w:w="26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F0D59BD">
            <w:pPr>
              <w:pStyle w:val="19"/>
              <w:bidi w:val="0"/>
              <w:ind w:left="0" w:right="0" w:firstLine="0"/>
              <w:jc w:val="left"/>
            </w:pPr>
            <w:r>
              <w:t>"AI不可靠，不值得用"</w:t>
            </w:r>
          </w:p>
        </w:tc>
        <w:tc>
          <w:tcPr>
            <w:tcW w:w="349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D2A31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"我需要学习如何更好地使用AI"</w:t>
            </w:r>
          </w:p>
        </w:tc>
      </w:tr>
      <w:tr w14:paraId="6487C2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3C3B0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同事比我更快掌握了新工具</w:t>
            </w:r>
          </w:p>
        </w:tc>
        <w:tc>
          <w:tcPr>
            <w:tcW w:w="26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C816C1">
            <w:pPr>
              <w:pStyle w:val="19"/>
              <w:bidi w:val="0"/>
              <w:ind w:left="0" w:right="0" w:firstLine="0"/>
              <w:jc w:val="left"/>
            </w:pPr>
            <w:r>
              <w:t>"我就不是学新东西的料"</w:t>
            </w:r>
          </w:p>
        </w:tc>
        <w:tc>
          <w:tcPr>
            <w:tcW w:w="349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3EA10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"我可以向他学习，怎么做到的？"</w:t>
            </w:r>
          </w:p>
        </w:tc>
      </w:tr>
      <w:tr w14:paraId="413BEC9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A3AA4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遇到了AI不擅长的问题</w:t>
            </w:r>
          </w:p>
        </w:tc>
        <w:tc>
          <w:tcPr>
            <w:tcW w:w="26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779954">
            <w:pPr>
              <w:pStyle w:val="19"/>
              <w:bidi w:val="0"/>
              <w:ind w:left="0" w:right="0" w:firstLine="0"/>
              <w:jc w:val="left"/>
            </w:pPr>
            <w:r>
              <w:t>"AI没用，还是得靠我"</w:t>
            </w:r>
          </w:p>
        </w:tc>
        <w:tc>
          <w:tcPr>
            <w:tcW w:w="349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77504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"这正是我的独特价值所在"</w:t>
            </w:r>
          </w:p>
        </w:tc>
      </w:tr>
      <w:tr w14:paraId="44298C3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8D188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学习新技能遇到困难</w:t>
            </w:r>
          </w:p>
        </w:tc>
        <w:tc>
          <w:tcPr>
            <w:tcW w:w="26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37D96A">
            <w:pPr>
              <w:pStyle w:val="19"/>
              <w:bidi w:val="0"/>
              <w:ind w:left="0" w:right="0" w:firstLine="0"/>
              <w:jc w:val="left"/>
            </w:pPr>
            <w:r>
              <w:t>"太难了，我学不会"</w:t>
            </w:r>
          </w:p>
        </w:tc>
        <w:tc>
          <w:tcPr>
            <w:tcW w:w="349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D93DBE">
            <w:pPr>
              <w:pStyle w:val="19"/>
              <w:bidi w:val="0"/>
              <w:spacing w:before="0" w:after="0"/>
              <w:jc w:val="left"/>
            </w:pPr>
            <w:r>
              <w:t>"这很有挑战性，我需要找到突破口"</w:t>
            </w:r>
          </w:p>
        </w:tc>
      </w:tr>
    </w:tbl>
    <w:p w14:paraId="7D6D55EE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6" w:name="user-content-二在财务工作中培养创新意识"/>
      <w:bookmarkEnd w:id="4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二、在财务工作中培养创新意识</w:t>
      </w:r>
    </w:p>
    <w:p w14:paraId="54F7D4B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12-7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】用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激发创新思维</w:t>
      </w:r>
    </w:p>
    <w:p w14:paraId="34FB852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【任务】请为一位在中型企业工作的财务主管，</w:t>
      </w:r>
    </w:p>
    <w:p w14:paraId="66DF58BE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提供培养创新意识的具体建议：</w:t>
      </w:r>
    </w:p>
    <w:p w14:paraId="5D2EB23B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9A53F1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在日常财务工作中，哪些环节最有创新空间？</w:t>
      </w:r>
    </w:p>
    <w:p w14:paraId="7BCD1905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（提示：不只是技术创新，也包括流程创新、</w:t>
      </w:r>
    </w:p>
    <w:p w14:paraId="285A6A3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价值创造方式的创新）</w:t>
      </w:r>
    </w:p>
    <w:p w14:paraId="2EEC568F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887A513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如何将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发现问题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转化为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创新机会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？</w:t>
      </w:r>
    </w:p>
    <w:p w14:paraId="0F405F26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请给出一个财务领域的具体案例</w:t>
      </w:r>
    </w:p>
    <w:p w14:paraId="3F165F38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8EFDDCE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如何克服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创新风险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的心理障碍？</w:t>
      </w:r>
    </w:p>
    <w:p w14:paraId="0245A94E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（害怕失败、害怕被批评等）</w:t>
      </w:r>
    </w:p>
    <w:p w14:paraId="52AAFF39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204A9C7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利用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工具可以如何辅助创新思维？</w:t>
      </w:r>
    </w:p>
    <w:p w14:paraId="23F675AD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294D1D2">
      <w:pPr>
        <w:pStyle w:val="21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【格式】逐问题回答，每问提供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2—3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个具体可操作的建议。</w:t>
      </w:r>
    </w:p>
    <w:p w14:paraId="3C0D8AA4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7" w:name="user-content-三终身成长的核心原则"/>
      <w:bookmarkEnd w:id="4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三、终身成长的核心原则</w:t>
      </w:r>
    </w:p>
    <w:p w14:paraId="36F9BF6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在快速变化的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时代，终身成长需要遵循以下核心原则，如图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48BA257A">
      <w:pPr>
        <w:pStyle w:val="4"/>
        <w:widowControl/>
        <w:bidi w:val="0"/>
        <w:ind w:left="0" w:right="0" w:firstLine="0"/>
        <w:jc w:val="center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drawing>
          <wp:inline distT="0" distB="0" distL="114300" distR="114300">
            <wp:extent cx="5760085" cy="2043430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05DD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终身成长的四个核心原则</w:t>
      </w:r>
    </w:p>
    <w:p w14:paraId="5EC43072">
      <w:pPr>
        <w:pStyle w:val="18"/>
        <w:bidi w:val="0"/>
        <w:jc w:val="left"/>
      </w:pPr>
    </w:p>
    <w:p w14:paraId="3DB400F2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8" w:name="user-content-本章小结"/>
      <w:bookmarkEnd w:id="4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【本章小结】</w:t>
      </w:r>
    </w:p>
    <w:p w14:paraId="03C807F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通过本章学习，我们系统了解了财务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大模型的发展趋势，并为个人职业发展建立了清晰的规划框架：</w:t>
      </w:r>
    </w:p>
    <w:p w14:paraId="453C3AB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1.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财务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技术发展趋势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：了解了多模态大模型从图片识别到跨模态协同的发展路径；理解了财务垂直大模型相对于通用大模型的核心优势和改进方向；认识了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 Agent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在财务领域的三阶段发展蓝图，以及智能财务助手的多种典型形态。</w:t>
      </w:r>
    </w:p>
    <w:p w14:paraId="6986F97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2.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未来财务工作场景展望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：了解了财务共享服务中心从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1.0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标准化到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3.0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智能化的演进，以及对岗位结构的影响；认识到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技术正在让中小企业用上大企业才有的财务能力，这对中小企业财务人员是重要机遇；了解了财务岗位结构的变化趋势，基础操作岗减少，分析决策岗和数字化技术岗增加。</w:t>
      </w:r>
    </w:p>
    <w:p w14:paraId="073E62A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3.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财务人员数字化转型路径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：掌握了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专业能力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数字能力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软实力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三维核心能力模型；建立了从在校到工作后各阶段的技能提升路线图；了解了主要财务类职业资格证书的特点和考取策略；认识到持续教育在快速变化时代的重要性。</w:t>
      </w:r>
    </w:p>
    <w:p w14:paraId="4EBAD12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4.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终身学习与成长型思维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建立了个人学习体系的四个核心要素（目标、资源、内化、习惯）；了解了财务人员需要持续关注的四类行业动态；理解了成长型思维与固定型思维的根本区别；掌握了终身成长的四个核心原则（主动、应用、反思、分享）。</w:t>
      </w:r>
    </w:p>
    <w:p w14:paraId="47D5486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全书结语：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回顾这十二章的学习历程，我们从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大模型的基础认知出发，历经工具选择、提示词工程、会计学习、报表分析、税务知识、预算成本、商业分析、数据可视化、办公效率、风险伦理，最终抵达未来展望与职业规划。这是一次关于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如何在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时代做一名有价值的财务人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的系统思考之旅。</w:t>
      </w:r>
    </w:p>
    <w:p w14:paraId="085AB05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最后的寄语：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会持续进化，但有些东西不会被技术改变——诚实的品格、严谨的态度、对数字背后故事的洞察力、在复杂情境中做出正确判断的智慧。这些，才是你最核心的竞争力。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学好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，用好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，超越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——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时代财务人员最好的职业姿态。</w:t>
      </w:r>
    </w:p>
    <w:p w14:paraId="154FAD09">
      <w:pPr>
        <w:pStyle w:val="18"/>
        <w:bidi w:val="0"/>
        <w:jc w:val="left"/>
      </w:pPr>
    </w:p>
    <w:p w14:paraId="314A61CA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9" w:name="user-content-本章知识关联图"/>
      <w:bookmarkEnd w:id="4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【本章知识关联图】</w:t>
      </w:r>
    </w:p>
    <w:p w14:paraId="67B123FC">
      <w:pPr>
        <w:pStyle w:val="4"/>
        <w:widowControl/>
        <w:bidi w:val="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6120130" cy="3309620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EA6CE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第十二章知识关联图</w:t>
      </w:r>
    </w:p>
    <w:p w14:paraId="0571B78C">
      <w:pPr>
        <w:pStyle w:val="18"/>
        <w:bidi w:val="0"/>
        <w:jc w:val="left"/>
      </w:pPr>
    </w:p>
    <w:p w14:paraId="36CEDAEA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0" w:name="user-content-思考与讨论"/>
      <w:bookmarkEnd w:id="5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【思考与讨论】</w:t>
      </w:r>
    </w:p>
    <w:p w14:paraId="4A561958">
      <w:pPr>
        <w:pStyle w:val="4"/>
        <w:widowControl/>
        <w:numPr>
          <w:ilvl w:val="0"/>
          <w:numId w:val="2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引导案例中，小秦和小林选择了截然不同的应对方式。两年后两人命运发生了根本性分叉。你认为造成这种差距的根本原因是什么？从这个故事中，你对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的理解有什么感悟？</w:t>
      </w:r>
    </w:p>
    <w:p w14:paraId="256E7165">
      <w:pPr>
        <w:pStyle w:val="4"/>
        <w:widowControl/>
        <w:numPr>
          <w:ilvl w:val="0"/>
          <w:numId w:val="2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本章介绍了多模态大模型、财务垂直大模型和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 Agent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三个技术方向。你认为在接下来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年内，哪个技术方向对你所关注的财务岗位影响最大？为什么？</w:t>
      </w:r>
    </w:p>
    <w:p w14:paraId="0EADD242">
      <w:pPr>
        <w:pStyle w:val="4"/>
        <w:widowControl/>
        <w:numPr>
          <w:ilvl w:val="0"/>
          <w:numId w:val="2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本章提出了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三维核心能力模型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（专业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数字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软实力）。对你自己来说，你认为目前三个维度的发展是否均衡？最薄弱的维度是哪个？你打算如何改善？</w:t>
      </w:r>
    </w:p>
    <w:p w14:paraId="505E5304">
      <w:pPr>
        <w:pStyle w:val="4"/>
        <w:widowControl/>
        <w:numPr>
          <w:ilvl w:val="0"/>
          <w:numId w:val="2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中，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技术让中小企业能够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用上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大企业才有的财务能力。这是否意味着中小企业财务人员的工作变得更容易了？还是要求变得更高了？请从不同角度分析。</w:t>
      </w:r>
    </w:p>
    <w:p w14:paraId="6A6A78FE">
      <w:pPr>
        <w:pStyle w:val="4"/>
        <w:widowControl/>
        <w:numPr>
          <w:ilvl w:val="0"/>
          <w:numId w:val="2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本章的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终身成长四大原则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中，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分享而非独享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这一条很多人容易忽视。你认为财务人员在工作中主动分享知识和技能，对自己有什么好处？对团队有什么好处？你愿意成为一个知识分享者吗？</w:t>
      </w:r>
    </w:p>
    <w:p w14:paraId="4A9B1BE2">
      <w:pPr>
        <w:pStyle w:val="18"/>
        <w:bidi w:val="0"/>
        <w:jc w:val="left"/>
      </w:pPr>
    </w:p>
    <w:p w14:paraId="6BB6EBAD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1" w:name="user-content-本章实训"/>
      <w:bookmarkEnd w:id="5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【本章实训】</w:t>
      </w:r>
    </w:p>
    <w:p w14:paraId="138D60E1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2" w:name="user-content-实训项目制定个人ai学习与职业发展三年规划"/>
      <w:bookmarkEnd w:id="5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实训项目：制定个人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学习与职业发展三年规划</w:t>
      </w:r>
    </w:p>
    <w:p w14:paraId="273E58F0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3" w:name="user-content-一实训目标"/>
      <w:bookmarkEnd w:id="5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一、实训目标</w:t>
      </w:r>
    </w:p>
    <w:p w14:paraId="4492CCF8">
      <w:pPr>
        <w:pStyle w:val="4"/>
        <w:widowControl/>
        <w:numPr>
          <w:ilvl w:val="0"/>
          <w:numId w:val="3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能够客观评估自身在专业能力、数字能力和软实力三个维度的现状</w:t>
      </w:r>
    </w:p>
    <w:p w14:paraId="5E7BBF45">
      <w:pPr>
        <w:pStyle w:val="4"/>
        <w:widowControl/>
        <w:numPr>
          <w:ilvl w:val="0"/>
          <w:numId w:val="3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能够结合财务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发展趋势，分析对自己目标岗位的影响</w:t>
      </w:r>
    </w:p>
    <w:p w14:paraId="2ED7A420">
      <w:pPr>
        <w:pStyle w:val="4"/>
        <w:widowControl/>
        <w:numPr>
          <w:ilvl w:val="0"/>
          <w:numId w:val="3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能够制定切实可行的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个月个人技能学习计划</w:t>
      </w:r>
    </w:p>
    <w:p w14:paraId="1268C8C5">
      <w:pPr>
        <w:pStyle w:val="4"/>
        <w:widowControl/>
        <w:numPr>
          <w:ilvl w:val="0"/>
          <w:numId w:val="3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能够起草一份有深度的个人职业发展三年规划书</w:t>
      </w:r>
    </w:p>
    <w:p w14:paraId="2C48A4B5">
      <w:pPr>
        <w:pStyle w:val="4"/>
        <w:widowControl/>
        <w:numPr>
          <w:ilvl w:val="0"/>
          <w:numId w:val="3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工具辅助但不完全依赖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完成规划制定</w:t>
      </w:r>
    </w:p>
    <w:p w14:paraId="7E9BF712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4" w:name="user-content-二实训任务"/>
      <w:bookmarkEnd w:id="5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二、实训任务</w:t>
      </w:r>
    </w:p>
    <w:p w14:paraId="698E446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：自我能力评估（必做）</w:t>
      </w:r>
    </w:p>
    <w:p w14:paraId="668A763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按照三维能力模型，对自身现状进行客观评估，填写表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</w:t>
      </w:r>
    </w:p>
    <w:p w14:paraId="733EC752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12-16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个人能力自评表</w:t>
      </w:r>
    </w:p>
    <w:tbl>
      <w:tblPr>
        <w:tblStyle w:val="10"/>
        <w:tblW w:w="866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1692"/>
        <w:gridCol w:w="2056"/>
        <w:gridCol w:w="1366"/>
        <w:gridCol w:w="2593"/>
      </w:tblGrid>
      <w:tr w14:paraId="631A743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88CD64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能力维度</w:t>
            </w: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723CB0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能力项目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CC482B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自评分数（1—5分）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30CF1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现状简要说明</w:t>
            </w: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4F6600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优先提升级别（高/中/低）</w:t>
            </w:r>
          </w:p>
        </w:tc>
      </w:tr>
      <w:tr w14:paraId="5D75BE8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DC925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专业能力</w:t>
            </w: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E5A63E">
            <w:pPr>
              <w:pStyle w:val="19"/>
              <w:bidi w:val="0"/>
              <w:ind w:left="0" w:right="0" w:firstLine="0"/>
              <w:jc w:val="left"/>
            </w:pPr>
            <w:r>
              <w:t>会计核算基础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AD6DB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561CC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7DFD4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12FE53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53ED3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C1B737">
            <w:pPr>
              <w:pStyle w:val="19"/>
              <w:bidi w:val="0"/>
              <w:ind w:left="0" w:right="0" w:firstLine="0"/>
              <w:jc w:val="left"/>
            </w:pPr>
            <w:r>
              <w:t>财务报表分析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D0A66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8761E0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F19E2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D6C4A9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7B80D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F1404F">
            <w:pPr>
              <w:pStyle w:val="19"/>
              <w:bidi w:val="0"/>
              <w:ind w:left="0" w:right="0" w:firstLine="0"/>
              <w:jc w:val="left"/>
            </w:pPr>
            <w:r>
              <w:t>税务基础知识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84F5A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F97E0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75552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6D09B8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F373D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C79A99">
            <w:pPr>
              <w:pStyle w:val="19"/>
              <w:bidi w:val="0"/>
              <w:ind w:left="0" w:right="0" w:firstLine="0"/>
              <w:jc w:val="left"/>
            </w:pPr>
            <w:r>
              <w:t>管理会计/预算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C9B8C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B239F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0AA165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5B41A4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300FE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数字能力</w:t>
            </w: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36A5A9">
            <w:pPr>
              <w:pStyle w:val="19"/>
              <w:bidi w:val="0"/>
              <w:ind w:left="0" w:right="0" w:firstLine="0"/>
              <w:jc w:val="left"/>
            </w:pPr>
            <w:r>
              <w:t>AI工具应用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88B66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C458E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75883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A0911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EA6A30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AE9F40">
            <w:pPr>
              <w:pStyle w:val="19"/>
              <w:bidi w:val="0"/>
              <w:ind w:left="0" w:right="0" w:firstLine="0"/>
              <w:jc w:val="left"/>
            </w:pPr>
            <w:r>
              <w:t>Excel高级功能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AB71B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4396B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D0E7A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2B712B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6D9C6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B8D6F1">
            <w:pPr>
              <w:pStyle w:val="19"/>
              <w:bidi w:val="0"/>
              <w:ind w:left="0" w:right="0" w:firstLine="0"/>
              <w:jc w:val="left"/>
            </w:pPr>
            <w:r>
              <w:t>数据分析基础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00683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3C985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AAF1F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104333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9A5B1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F8EE1A">
            <w:pPr>
              <w:pStyle w:val="19"/>
              <w:bidi w:val="0"/>
              <w:ind w:left="0" w:right="0" w:firstLine="0"/>
              <w:jc w:val="left"/>
            </w:pPr>
            <w:r>
              <w:t>数据安全意识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D344B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3A11A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91526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8FB6A5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53657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0F3A83">
            <w:pPr>
              <w:pStyle w:val="19"/>
              <w:bidi w:val="0"/>
              <w:ind w:left="0" w:right="0" w:firstLine="0"/>
              <w:jc w:val="left"/>
            </w:pPr>
            <w:r>
              <w:t>Python/代码基础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094E8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15CED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4C613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A21D1D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1CFAB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软实力</w:t>
            </w: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442F55">
            <w:pPr>
              <w:pStyle w:val="19"/>
              <w:bidi w:val="0"/>
              <w:ind w:left="0" w:right="0" w:firstLine="0"/>
              <w:jc w:val="left"/>
            </w:pPr>
            <w:r>
              <w:t>沟通表达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A2003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80168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CD3BB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5A537C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B7E23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ECB5AF">
            <w:pPr>
              <w:pStyle w:val="19"/>
              <w:bidi w:val="0"/>
              <w:ind w:left="0" w:right="0" w:firstLine="0"/>
              <w:jc w:val="left"/>
            </w:pPr>
            <w:r>
              <w:t>逻辑思维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1B5DE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25386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CF040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4D83B3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87614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79BE39">
            <w:pPr>
              <w:pStyle w:val="19"/>
              <w:bidi w:val="0"/>
              <w:ind w:left="0" w:right="0" w:firstLine="0"/>
              <w:jc w:val="left"/>
            </w:pPr>
            <w:r>
              <w:t>团队协作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FC03D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38A16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42884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831D44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98D490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FDD365">
            <w:pPr>
              <w:pStyle w:val="19"/>
              <w:bidi w:val="0"/>
              <w:ind w:left="0" w:right="0" w:firstLine="0"/>
              <w:jc w:val="left"/>
            </w:pPr>
            <w:r>
              <w:t>持续学习习惯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4631B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D64D9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5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41A97B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30A51646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完成自评后，请用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辅助生成一个能力评估雷达图的描述，并写下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字的自我评估小结。</w:t>
      </w:r>
    </w:p>
    <w:p w14:paraId="0C767CDC">
      <w:pPr>
        <w:pStyle w:val="18"/>
        <w:bidi w:val="0"/>
        <w:jc w:val="left"/>
      </w:pPr>
    </w:p>
    <w:p w14:paraId="736E60E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：趋势分析与个人影响判断（必做）</w:t>
      </w:r>
    </w:p>
    <w:p w14:paraId="7F4966C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提问，获取财务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发展趋势的概括性分析（参考例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和例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的提问方式）</w:t>
      </w:r>
    </w:p>
    <w:p w14:paraId="128BF0D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选择你毕业后计划入职的目标岗位类型（如：中小企业会计、财务共享中心操作员、事务所审计助理等），分析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技术对该岗位的具体影响，填写表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12-17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</w:t>
      </w:r>
    </w:p>
    <w:p w14:paraId="787EA65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12-17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技术对目标岗位的影响分析</w:t>
      </w:r>
    </w:p>
    <w:tbl>
      <w:tblPr>
        <w:tblStyle w:val="10"/>
        <w:tblW w:w="5985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4994"/>
        <w:gridCol w:w="991"/>
      </w:tblGrid>
      <w:tr w14:paraId="21B9D46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49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3E6A65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分析维度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CD2F5F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具体内容</w:t>
            </w:r>
          </w:p>
        </w:tc>
      </w:tr>
      <w:tr w14:paraId="04E5FAF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5C75B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目标岗位名称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1269A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B86DDC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CF243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该岗位当前的主要工作内容（3—5项）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F02C3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932FEC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1A646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未来3年内，哪些工作将被AI辅助或替代？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6409C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32F42D6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47F9B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未来3年内，哪些工作将变得更加重要？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B3FB3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642C89D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92508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该岗位对AI能力的要求变化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2B6A5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9AFE59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6D78F6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你认为该岗位在AI时代是否仍有价值？理由是什么？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92F120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420AF2D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给出的分析进行独立评价——你同意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的分析吗？有没有它遗漏的或者你不同意的地方？（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100—200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字）</w:t>
      </w:r>
    </w:p>
    <w:p w14:paraId="3B26FF5B">
      <w:pPr>
        <w:pStyle w:val="18"/>
        <w:bidi w:val="0"/>
        <w:jc w:val="left"/>
      </w:pPr>
    </w:p>
    <w:p w14:paraId="0C6F49C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36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个月技能学习计划（必做）</w:t>
      </w:r>
    </w:p>
    <w:p w14:paraId="031B7A3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参考例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的提示词，结合任务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的自评结果，制定一份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个月个人技能学习计划。</w:t>
      </w:r>
    </w:p>
    <w:p w14:paraId="1D87D396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12-18 36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个月技能学习计划</w:t>
      </w:r>
    </w:p>
    <w:tbl>
      <w:tblPr>
        <w:tblStyle w:val="10"/>
        <w:tblW w:w="861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1456"/>
        <w:gridCol w:w="1366"/>
        <w:gridCol w:w="1366"/>
        <w:gridCol w:w="2262"/>
        <w:gridCol w:w="1201"/>
      </w:tblGrid>
      <w:tr w14:paraId="26E68D8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96B8E5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92510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09D574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重点学习方向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91C50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具体学习内容</w:t>
            </w:r>
          </w:p>
        </w:tc>
        <w:tc>
          <w:tcPr>
            <w:tcW w:w="22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7DABFB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学习资源（含AI工具）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61A655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里程碑目标</w:t>
            </w:r>
          </w:p>
        </w:tc>
      </w:tr>
      <w:tr w14:paraId="2B392B1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766A0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第一阶段</w:t>
            </w:r>
          </w:p>
        </w:tc>
        <w:tc>
          <w:tcPr>
            <w:tcW w:w="1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8DB2CB">
            <w:pPr>
              <w:pStyle w:val="19"/>
              <w:bidi w:val="0"/>
              <w:ind w:left="0" w:right="0" w:firstLine="0"/>
              <w:jc w:val="left"/>
            </w:pPr>
            <w:r>
              <w:t>第1—12个月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11987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51E45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2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43E7F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23207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01B016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7A687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第二阶段</w:t>
            </w:r>
          </w:p>
        </w:tc>
        <w:tc>
          <w:tcPr>
            <w:tcW w:w="1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F029EA">
            <w:pPr>
              <w:pStyle w:val="19"/>
              <w:bidi w:val="0"/>
              <w:ind w:left="0" w:right="0" w:firstLine="0"/>
              <w:jc w:val="left"/>
            </w:pPr>
            <w:r>
              <w:t>第13—24个月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D3ECA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DCF07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2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557BC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D13E9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62E8F2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6727E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第三阶段</w:t>
            </w:r>
          </w:p>
        </w:tc>
        <w:tc>
          <w:tcPr>
            <w:tcW w:w="1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CFED34">
            <w:pPr>
              <w:pStyle w:val="19"/>
              <w:bidi w:val="0"/>
              <w:ind w:left="0" w:right="0" w:firstLine="0"/>
              <w:jc w:val="left"/>
            </w:pPr>
            <w:r>
              <w:t>第25—36个月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DC446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FB77E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2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2996A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A0125D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0AAFC89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要求：</w:t>
      </w:r>
    </w:p>
    <w:p w14:paraId="5E33EEED">
      <w:pPr>
        <w:pStyle w:val="4"/>
        <w:widowControl/>
        <w:numPr>
          <w:ilvl w:val="0"/>
          <w:numId w:val="4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计划要基于你的实际能力基础（任务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的自评）</w:t>
      </w:r>
    </w:p>
    <w:p w14:paraId="71684172">
      <w:pPr>
        <w:pStyle w:val="4"/>
        <w:widowControl/>
        <w:numPr>
          <w:ilvl w:val="0"/>
          <w:numId w:val="4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每个阶段至少包含：专业能力、数字能力、软实力三个方向的学习</w:t>
      </w:r>
    </w:p>
    <w:p w14:paraId="2BA3CCEA">
      <w:pPr>
        <w:pStyle w:val="4"/>
        <w:widowControl/>
        <w:numPr>
          <w:ilvl w:val="0"/>
          <w:numId w:val="4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里程碑目标要可以客观衡量（如：考取某证书、完成某个项目、达到某个技能水平）</w:t>
      </w:r>
    </w:p>
    <w:p w14:paraId="1AF9FF7E">
      <w:pPr>
        <w:pStyle w:val="4"/>
        <w:widowControl/>
        <w:numPr>
          <w:ilvl w:val="0"/>
          <w:numId w:val="4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说明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工具如何在这个学习过程中辅助你</w:t>
      </w:r>
    </w:p>
    <w:p w14:paraId="66089D8F">
      <w:pPr>
        <w:pStyle w:val="18"/>
        <w:bidi w:val="0"/>
        <w:jc w:val="left"/>
      </w:pPr>
    </w:p>
    <w:p w14:paraId="727FDF5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：个人职业发展三年规划书（必做）</w:t>
      </w:r>
    </w:p>
    <w:p w14:paraId="54BBF320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综合前三项任务的成果，撰写一份个人职业发展三年规划书，包含以下模块：</w:t>
      </w:r>
    </w:p>
    <w:p w14:paraId="4C42C46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一、个人现状分析（约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300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字）</w:t>
      </w:r>
    </w:p>
    <w:p w14:paraId="09EDB25A">
      <w:pPr>
        <w:pStyle w:val="4"/>
        <w:widowControl/>
        <w:numPr>
          <w:ilvl w:val="0"/>
          <w:numId w:val="5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我的专业基础</w:t>
      </w:r>
    </w:p>
    <w:p w14:paraId="3D2BBC0A">
      <w:pPr>
        <w:pStyle w:val="4"/>
        <w:widowControl/>
        <w:numPr>
          <w:ilvl w:val="0"/>
          <w:numId w:val="5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我的数字能力现状</w:t>
      </w:r>
    </w:p>
    <w:p w14:paraId="634E83CA">
      <w:pPr>
        <w:pStyle w:val="4"/>
        <w:widowControl/>
        <w:numPr>
          <w:ilvl w:val="0"/>
          <w:numId w:val="5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我的软实力特点</w:t>
      </w:r>
    </w:p>
    <w:p w14:paraId="0C9B2EE0">
      <w:pPr>
        <w:pStyle w:val="4"/>
        <w:widowControl/>
        <w:numPr>
          <w:ilvl w:val="0"/>
          <w:numId w:val="5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我最大的优势和最需要改进的地方</w:t>
      </w:r>
    </w:p>
    <w:p w14:paraId="7A7BC66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二、环境分析（约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200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字）</w:t>
      </w:r>
    </w:p>
    <w:p w14:paraId="667892CE">
      <w:pPr>
        <w:pStyle w:val="4"/>
        <w:widowControl/>
        <w:numPr>
          <w:ilvl w:val="0"/>
          <w:numId w:val="6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技术对我目标岗位的影响（基于任务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</w:t>
      </w:r>
    </w:p>
    <w:p w14:paraId="5F4FCB7B">
      <w:pPr>
        <w:pStyle w:val="4"/>
        <w:widowControl/>
        <w:numPr>
          <w:ilvl w:val="0"/>
          <w:numId w:val="6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就业市场的机会与挑战</w:t>
      </w:r>
    </w:p>
    <w:p w14:paraId="0393A5FC">
      <w:pPr>
        <w:pStyle w:val="4"/>
        <w:widowControl/>
        <w:numPr>
          <w:ilvl w:val="0"/>
          <w:numId w:val="6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我所在地区的行业特点</w:t>
      </w:r>
    </w:p>
    <w:p w14:paraId="1361CF9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三、职业目标设定（约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200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字）</w:t>
      </w:r>
    </w:p>
    <w:p w14:paraId="1F67126B">
      <w:pPr>
        <w:pStyle w:val="4"/>
        <w:widowControl/>
        <w:numPr>
          <w:ilvl w:val="0"/>
          <w:numId w:val="7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年目标（入职适应期的具体目标）</w:t>
      </w:r>
    </w:p>
    <w:p w14:paraId="0F6741EB">
      <w:pPr>
        <w:pStyle w:val="4"/>
        <w:widowControl/>
        <w:numPr>
          <w:ilvl w:val="0"/>
          <w:numId w:val="7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年目标（成长期的核心目标）</w:t>
      </w:r>
    </w:p>
    <w:p w14:paraId="230EADCA">
      <w:pPr>
        <w:pStyle w:val="4"/>
        <w:widowControl/>
        <w:numPr>
          <w:ilvl w:val="0"/>
          <w:numId w:val="7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年愿景（长远方向的简要描述）</w:t>
      </w:r>
    </w:p>
    <w:p w14:paraId="36B0C4B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四、行动计划（约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400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字）</w:t>
      </w:r>
    </w:p>
    <w:p w14:paraId="681F5FB5">
      <w:pPr>
        <w:pStyle w:val="4"/>
        <w:widowControl/>
        <w:numPr>
          <w:ilvl w:val="0"/>
          <w:numId w:val="8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技能学习计划（基于任务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</w:t>
      </w:r>
    </w:p>
    <w:p w14:paraId="346339BE">
      <w:pPr>
        <w:pStyle w:val="4"/>
        <w:widowControl/>
        <w:numPr>
          <w:ilvl w:val="0"/>
          <w:numId w:val="8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证书考取计划</w:t>
      </w:r>
    </w:p>
    <w:p w14:paraId="591EEBD1">
      <w:pPr>
        <w:pStyle w:val="4"/>
        <w:widowControl/>
        <w:numPr>
          <w:ilvl w:val="0"/>
          <w:numId w:val="8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实践积累计划（如何在工作中应用所学）</w:t>
      </w:r>
    </w:p>
    <w:p w14:paraId="6F3C27CD">
      <w:pPr>
        <w:pStyle w:val="4"/>
        <w:widowControl/>
        <w:numPr>
          <w:ilvl w:val="0"/>
          <w:numId w:val="8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工具在职业发展中的具体使用方式</w:t>
      </w:r>
    </w:p>
    <w:p w14:paraId="4963C2C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五、风险与应对（约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200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字）</w:t>
      </w:r>
    </w:p>
    <w:p w14:paraId="2D74A03C">
      <w:pPr>
        <w:pStyle w:val="4"/>
        <w:widowControl/>
        <w:numPr>
          <w:ilvl w:val="0"/>
          <w:numId w:val="9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可能遇到的主要挑战（至少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个）</w:t>
      </w:r>
    </w:p>
    <w:p w14:paraId="4E8C409D">
      <w:pPr>
        <w:pStyle w:val="4"/>
        <w:widowControl/>
        <w:numPr>
          <w:ilvl w:val="0"/>
          <w:numId w:val="9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每个挑战的应对策略</w:t>
      </w:r>
    </w:p>
    <w:p w14:paraId="53657E0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六、个人承诺（约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100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字）</w:t>
      </w:r>
    </w:p>
    <w:p w14:paraId="69D140F2">
      <w:pPr>
        <w:pStyle w:val="4"/>
        <w:widowControl/>
        <w:numPr>
          <w:ilvl w:val="0"/>
          <w:numId w:val="10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给自己写一段话，说明你打算以什么样的态度面对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时代的职业挑战</w:t>
      </w:r>
    </w:p>
    <w:p w14:paraId="1FF6D0F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总字数要求：不少于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1,400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字</w:t>
      </w:r>
    </w:p>
    <w:p w14:paraId="4612E734">
      <w:pPr>
        <w:pStyle w:val="18"/>
        <w:bidi w:val="0"/>
        <w:jc w:val="left"/>
      </w:pPr>
    </w:p>
    <w:p w14:paraId="67B1FE6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：利用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辅助优化规划（必做）</w:t>
      </w:r>
    </w:p>
    <w:p w14:paraId="4C5DCF7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将任务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的规划书（或其中某个模块）提交给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，请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0A5B45E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caps w:val="0"/>
          <w:smallCaps w:val="0"/>
          <w:color w:val="000000"/>
          <w:spacing w:val="0"/>
        </w:rPr>
        <w:t xml:space="preserve">①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指出规划中可能存在的问题（如：目标不够具体、计划不够可行、遗漏了重要方面等）</w:t>
      </w:r>
    </w:p>
    <w:p w14:paraId="1B3FEA1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caps w:val="0"/>
          <w:smallCaps w:val="0"/>
          <w:color w:val="000000"/>
          <w:spacing w:val="0"/>
        </w:rPr>
        <w:t xml:space="preserve">②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提出至少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条具体的改进建议</w:t>
      </w:r>
    </w:p>
    <w:p w14:paraId="7174EDF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caps w:val="0"/>
          <w:smallCaps w:val="0"/>
          <w:color w:val="000000"/>
          <w:spacing w:val="0"/>
        </w:rPr>
        <w:t xml:space="preserve">③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对规划的整体质量给出评分（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1—10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分）并说明理由</w:t>
      </w:r>
    </w:p>
    <w:p w14:paraId="71A42BF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要求：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记录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的反馈，并说明你接受或不接受某条建议的理由（体现独立思考，不是全盘接受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建议）。</w:t>
      </w:r>
    </w:p>
    <w:p w14:paraId="205272DA">
      <w:pPr>
        <w:pStyle w:val="18"/>
        <w:bidi w:val="0"/>
        <w:jc w:val="left"/>
      </w:pPr>
    </w:p>
    <w:p w14:paraId="15EFFB7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6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：建立个人持续学习承诺（选做）</w:t>
      </w:r>
    </w:p>
    <w:p w14:paraId="243A80A6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设计一份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学习承诺书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，包含：</w:t>
      </w:r>
    </w:p>
    <w:p w14:paraId="0674BB3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caps w:val="0"/>
          <w:smallCaps w:val="0"/>
          <w:color w:val="000000"/>
          <w:spacing w:val="0"/>
        </w:rPr>
        <w:t xml:space="preserve">①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未来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年内，每周投入学习的时间承诺（具体到几小时）</w:t>
      </w:r>
    </w:p>
    <w:p w14:paraId="77790A9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caps w:val="0"/>
          <w:smallCaps w:val="0"/>
          <w:color w:val="000000"/>
          <w:spacing w:val="0"/>
        </w:rPr>
        <w:t xml:space="preserve">②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确定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个月内要掌握的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个新技能（具体可测量）</w:t>
      </w:r>
    </w:p>
    <w:p w14:paraId="74A48AD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caps w:val="0"/>
          <w:smallCaps w:val="0"/>
          <w:color w:val="000000"/>
          <w:spacing w:val="0"/>
        </w:rPr>
        <w:t xml:space="preserve">③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确定每月回顾学习进度的具体日期和方式</w:t>
      </w:r>
    </w:p>
    <w:p w14:paraId="2BC8B5A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caps w:val="0"/>
          <w:smallCaps w:val="0"/>
          <w:color w:val="000000"/>
          <w:spacing w:val="0"/>
        </w:rPr>
        <w:t xml:space="preserve">④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如果没有完成计划，你的自我激励机制是什么？</w:t>
      </w:r>
    </w:p>
    <w:p w14:paraId="55FE2E6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caps w:val="0"/>
          <w:smallCaps w:val="0"/>
          <w:color w:val="000000"/>
          <w:spacing w:val="0"/>
        </w:rPr>
        <w:t xml:space="preserve">⑤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你愿意找哪位同学或朋友互相监督学习？（可选择班级同学）</w:t>
      </w:r>
    </w:p>
    <w:p w14:paraId="1A2C5E59">
      <w:pPr>
        <w:pStyle w:val="18"/>
        <w:bidi w:val="0"/>
        <w:jc w:val="left"/>
      </w:pPr>
    </w:p>
    <w:p w14:paraId="1847DD45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5" w:name="user-content-三实训报告要求"/>
      <w:bookmarkEnd w:id="5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三、实训报告要求</w:t>
      </w:r>
    </w:p>
    <w:p w14:paraId="2E5DDBFB">
      <w:pPr>
        <w:pStyle w:val="4"/>
        <w:widowControl/>
        <w:numPr>
          <w:ilvl w:val="0"/>
          <w:numId w:val="11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格式要求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Word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文档，标题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第十二章实训报告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-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姓名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-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学号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584872E5">
      <w:pPr>
        <w:pStyle w:val="4"/>
        <w:widowControl/>
        <w:numPr>
          <w:ilvl w:val="0"/>
          <w:numId w:val="11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内容结构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732F642C">
      <w:pPr>
        <w:pStyle w:val="4"/>
        <w:widowControl/>
        <w:numPr>
          <w:ilvl w:val="1"/>
          <w:numId w:val="11"/>
        </w:numPr>
        <w:bidi w:val="0"/>
        <w:spacing w:before="0" w:after="140"/>
        <w:ind w:left="1418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封面</w:t>
      </w:r>
    </w:p>
    <w:p w14:paraId="756FDD9D">
      <w:pPr>
        <w:pStyle w:val="4"/>
        <w:widowControl/>
        <w:numPr>
          <w:ilvl w:val="1"/>
          <w:numId w:val="11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：能力自评表 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+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自我评估小结（附雷达图描述）</w:t>
      </w:r>
    </w:p>
    <w:p w14:paraId="53E69BFA">
      <w:pPr>
        <w:pStyle w:val="4"/>
        <w:widowControl/>
        <w:numPr>
          <w:ilvl w:val="1"/>
          <w:numId w:val="11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：目标岗位影响分析表 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+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独立评价</w:t>
      </w:r>
    </w:p>
    <w:p w14:paraId="2E23DD8B">
      <w:pPr>
        <w:pStyle w:val="4"/>
        <w:widowControl/>
        <w:numPr>
          <w:ilvl w:val="1"/>
          <w:numId w:val="11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个月技能学习计划表</w:t>
      </w:r>
    </w:p>
    <w:p w14:paraId="7F709DAF">
      <w:pPr>
        <w:pStyle w:val="4"/>
        <w:widowControl/>
        <w:numPr>
          <w:ilvl w:val="1"/>
          <w:numId w:val="11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：个人职业发展三年规划书（完整版，不少于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1,400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字）</w:t>
      </w:r>
    </w:p>
    <w:p w14:paraId="75D33330">
      <w:pPr>
        <w:pStyle w:val="4"/>
        <w:widowControl/>
        <w:numPr>
          <w:ilvl w:val="1"/>
          <w:numId w:val="11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反馈记录 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+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你的接受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不接受说明</w:t>
      </w:r>
    </w:p>
    <w:p w14:paraId="79B53463">
      <w:pPr>
        <w:pStyle w:val="4"/>
        <w:widowControl/>
        <w:numPr>
          <w:ilvl w:val="1"/>
          <w:numId w:val="11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（选做）：个人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学习承诺书</w:t>
      </w:r>
    </w:p>
    <w:p w14:paraId="4D9B5931">
      <w:pPr>
        <w:pStyle w:val="4"/>
        <w:widowControl/>
        <w:numPr>
          <w:ilvl w:val="1"/>
          <w:numId w:val="11"/>
        </w:numPr>
        <w:bidi w:val="0"/>
        <w:spacing w:before="0" w:after="0"/>
        <w:ind w:left="1418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全书学习总结与感悟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（不少于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600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字，这是最后一章的特殊要求，请回顾整本书的学习历程，谈谈：①你认为本书最有价值的三个知识点或技能；②学习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财务应用课程改变了你什么；③你对自己未来职业发展最大的期待和最大的担忧各是什么；④你对未来的财务专业学弟学妹有什么建议）</w:t>
      </w:r>
    </w:p>
    <w:p w14:paraId="37E29FC9">
      <w:pPr>
        <w:pStyle w:val="4"/>
        <w:widowControl/>
        <w:numPr>
          <w:ilvl w:val="0"/>
          <w:numId w:val="11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特别要求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4A4E2963">
      <w:pPr>
        <w:pStyle w:val="4"/>
        <w:widowControl/>
        <w:numPr>
          <w:ilvl w:val="1"/>
          <w:numId w:val="11"/>
        </w:numPr>
        <w:bidi w:val="0"/>
        <w:spacing w:before="0" w:after="0"/>
        <w:ind w:left="1418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所有自评内容必须真实，不允许虚假填写</w:t>
      </w:r>
    </w:p>
    <w:p w14:paraId="1CB26DD0">
      <w:pPr>
        <w:pStyle w:val="4"/>
        <w:widowControl/>
        <w:numPr>
          <w:ilvl w:val="1"/>
          <w:numId w:val="11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职业规划书必须体现个人特点，不能是对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输出的简单复制</w:t>
      </w:r>
    </w:p>
    <w:p w14:paraId="753A6039">
      <w:pPr>
        <w:pStyle w:val="4"/>
        <w:widowControl/>
        <w:numPr>
          <w:ilvl w:val="1"/>
          <w:numId w:val="11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中，对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建议的接受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不接受说明必须有实质性的独立思考</w:t>
      </w:r>
    </w:p>
    <w:p w14:paraId="1CF87FF7">
      <w:pPr>
        <w:pStyle w:val="4"/>
        <w:widowControl/>
        <w:numPr>
          <w:ilvl w:val="1"/>
          <w:numId w:val="11"/>
        </w:numPr>
        <w:bidi w:val="0"/>
        <w:spacing w:before="0" w:after="0"/>
        <w:ind w:left="1418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全书总结必须是真实的个人感受，不能是套话</w:t>
      </w:r>
    </w:p>
    <w:p w14:paraId="33608A47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6" w:name="user-content-四评分标准"/>
      <w:bookmarkEnd w:id="5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四、评分标准</w:t>
      </w:r>
    </w:p>
    <w:p w14:paraId="02A2F8A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12-19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实训评分标准</w:t>
      </w:r>
    </w:p>
    <w:tbl>
      <w:tblPr>
        <w:tblStyle w:val="10"/>
        <w:tblW w:w="771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804"/>
        <w:gridCol w:w="556"/>
        <w:gridCol w:w="4351"/>
      </w:tblGrid>
      <w:tr w14:paraId="0609742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8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B44914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评分项目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3F2A3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429463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2C202B3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57ECF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能力自评（任务1）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D21B00">
            <w:pPr>
              <w:pStyle w:val="19"/>
              <w:bidi w:val="0"/>
              <w:ind w:left="0" w:right="0" w:firstLine="0"/>
              <w:jc w:val="left"/>
            </w:pPr>
            <w:r>
              <w:t>10分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20F1D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评估客观真实，分析有见地</w:t>
            </w:r>
          </w:p>
        </w:tc>
      </w:tr>
      <w:tr w14:paraId="79D2F1F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D80C92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趋势分析（任务2）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AC81EB">
            <w:pPr>
              <w:pStyle w:val="19"/>
              <w:bidi w:val="0"/>
              <w:ind w:left="0" w:right="0" w:firstLine="0"/>
              <w:jc w:val="left"/>
            </w:pPr>
            <w:r>
              <w:t>15分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FCE47F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分析针对性强，有独立评价</w:t>
            </w:r>
          </w:p>
        </w:tc>
      </w:tr>
      <w:tr w14:paraId="7F6A1DE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F6281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学习计划（任务3）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6BA13E">
            <w:pPr>
              <w:pStyle w:val="19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4D240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计划具体可操作，里程碑可衡量</w:t>
            </w:r>
          </w:p>
        </w:tc>
      </w:tr>
      <w:tr w14:paraId="19DC23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58E5E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职业规划书（任务4）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284F0B">
            <w:pPr>
              <w:pStyle w:val="19"/>
              <w:bidi w:val="0"/>
              <w:ind w:left="0" w:right="0" w:firstLine="0"/>
              <w:jc w:val="left"/>
            </w:pPr>
            <w:r>
              <w:t>30分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07DF1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结构完整，字数达标，内容真实，有个人特色</w:t>
            </w:r>
          </w:p>
        </w:tc>
      </w:tr>
      <w:tr w14:paraId="3DEBC05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36FEE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AI反馈与独立思考（任务5）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8B2EC4">
            <w:pPr>
              <w:pStyle w:val="19"/>
              <w:bidi w:val="0"/>
              <w:ind w:left="0" w:right="0" w:firstLine="0"/>
              <w:jc w:val="left"/>
            </w:pPr>
            <w:r>
              <w:t>15分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5D698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记录完整，有实质性的独立判断</w:t>
            </w:r>
          </w:p>
        </w:tc>
      </w:tr>
      <w:tr w14:paraId="67DAC0C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1CCD2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个人承诺（选做任务6）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3C565C">
            <w:pPr>
              <w:pStyle w:val="19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E9DEF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具体可执行，体现认真态度</w:t>
            </w:r>
          </w:p>
        </w:tc>
      </w:tr>
      <w:tr w14:paraId="5D07841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F018E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全书总结与感悟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D21FE0">
            <w:pPr>
              <w:pStyle w:val="19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318238">
            <w:pPr>
              <w:pStyle w:val="19"/>
              <w:bidi w:val="0"/>
              <w:spacing w:before="0" w:after="0"/>
              <w:jc w:val="left"/>
            </w:pPr>
            <w:r>
              <w:t>真实深刻，字数达标，体现成长</w:t>
            </w:r>
          </w:p>
        </w:tc>
      </w:tr>
    </w:tbl>
    <w:p w14:paraId="2209B7D0">
      <w:pPr>
        <w:pStyle w:val="18"/>
        <w:bidi w:val="0"/>
        <w:jc w:val="left"/>
      </w:pPr>
    </w:p>
    <w:p w14:paraId="7301A7B3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7" w:name="user-content-推荐学习资源"/>
      <w:bookmarkEnd w:id="5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【推荐学习资源】</w:t>
      </w:r>
    </w:p>
    <w:p w14:paraId="5710FCB9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8" w:name="user-content-持续跟踪ai发展的渠道"/>
      <w:bookmarkEnd w:id="5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持续跟踪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发展的渠道</w:t>
      </w:r>
    </w:p>
    <w:p w14:paraId="2A36AC6F">
      <w:pPr>
        <w:pStyle w:val="4"/>
        <w:widowControl/>
        <w:numPr>
          <w:ilvl w:val="0"/>
          <w:numId w:val="12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各大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平台官方渠道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：文心一言、通义千问、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DeepSeek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等的官方公众号和更新日志</w:t>
      </w:r>
    </w:p>
    <w:p w14:paraId="3C85AC98">
      <w:pPr>
        <w:pStyle w:val="4"/>
        <w:widowControl/>
        <w:numPr>
          <w:ilvl w:val="0"/>
          <w:numId w:val="12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资讯媒体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：量子位（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QbitAI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）、机器之心、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频道</w:t>
      </w:r>
    </w:p>
    <w:p w14:paraId="5EC06D7A">
      <w:pPr>
        <w:pStyle w:val="4"/>
        <w:widowControl/>
        <w:numPr>
          <w:ilvl w:val="0"/>
          <w:numId w:val="12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财务行业资讯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：中国会计报、财政部官网、国家税务总局官网</w:t>
      </w:r>
    </w:p>
    <w:p w14:paraId="413B8235">
      <w:pPr>
        <w:pStyle w:val="4"/>
        <w:widowControl/>
        <w:numPr>
          <w:ilvl w:val="0"/>
          <w:numId w:val="12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学术前沿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arxiv.org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论文预印本，可用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辅助理解）</w:t>
      </w:r>
    </w:p>
    <w:p w14:paraId="2205295B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9" w:name="user-content-推荐持续学习的平台"/>
      <w:bookmarkEnd w:id="5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推荐持续学习的平台</w:t>
      </w:r>
    </w:p>
    <w:p w14:paraId="6C5CA98A">
      <w:pPr>
        <w:pStyle w:val="4"/>
        <w:widowControl/>
        <w:numPr>
          <w:ilvl w:val="0"/>
          <w:numId w:val="13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中国大学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MOOC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https://www.icourse163.org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（免费在线课程）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fldChar w:fldCharType="end"/>
      </w:r>
    </w:p>
    <w:p w14:paraId="33919669">
      <w:pPr>
        <w:pStyle w:val="4"/>
        <w:widowControl/>
        <w:numPr>
          <w:ilvl w:val="0"/>
          <w:numId w:val="13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学堂在线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https://www.xuetangx.com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（清华等高校课程）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fldChar w:fldCharType="end"/>
      </w:r>
    </w:p>
    <w:p w14:paraId="33295192">
      <w:pPr>
        <w:pStyle w:val="4"/>
        <w:widowControl/>
        <w:numPr>
          <w:ilvl w:val="0"/>
          <w:numId w:val="13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工具集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https://ai-bot.cn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</w:t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AI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工具导航与教程）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fldChar w:fldCharType="end"/>
      </w:r>
    </w:p>
    <w:p w14:paraId="2A185CAD">
      <w:pPr>
        <w:pStyle w:val="4"/>
        <w:widowControl/>
        <w:numPr>
          <w:ilvl w:val="0"/>
          <w:numId w:val="13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通往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AGI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之路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https://waytoagi.com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</w:t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AI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学习资源聚合）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fldChar w:fldCharType="end"/>
      </w:r>
    </w:p>
    <w:p w14:paraId="5F26384A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0" w:name="user-content-给自己的最后一份礼物"/>
      <w:bookmarkEnd w:id="6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给自己的最后一份礼物</w:t>
      </w:r>
    </w:p>
    <w:p w14:paraId="6BC160E5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在完成本课程的学习之后，请做一件事：</w:t>
      </w:r>
    </w:p>
    <w:p w14:paraId="636F7EB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打开你在第一章实训中写下的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实训心得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，对比阅读你现在写的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全书总结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。</w:t>
      </w:r>
    </w:p>
    <w:p w14:paraId="6F1B361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你会发现，从那时到现在，你对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的认识已经发生了多大的变化——这种变化，就是学习真正发生的证据。</w:t>
      </w:r>
    </w:p>
    <w:p w14:paraId="460036B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愿你在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时代的财务职业道路上，持续成长，行稳致远。</w:t>
      </w:r>
    </w:p>
    <w:p w14:paraId="4854960B">
      <w:pPr>
        <w:pStyle w:val="18"/>
        <w:bidi w:val="0"/>
        <w:jc w:val="left"/>
      </w:pPr>
    </w:p>
    <w:p w14:paraId="6C0C7D42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【本章结束】</w:t>
      </w:r>
    </w:p>
    <w:p w14:paraId="2EE5AD8D">
      <w:pPr>
        <w:pStyle w:val="4"/>
        <w:widowControl/>
        <w:bidi w:val="0"/>
        <w:spacing w:before="0" w:after="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【全书结束】</w:t>
      </w:r>
    </w:p>
    <w:p w14:paraId="1EF4E251">
      <w:pPr>
        <w:bidi w:val="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Liberation Mono">
    <w:panose1 w:val="02070409020205020404"/>
    <w:charset w:val="86"/>
    <w:family w:val="modern"/>
    <w:pitch w:val="default"/>
    <w:sig w:usb0="E0000AFF" w:usb1="400078FF" w:usb2="0000000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;Liberation Mono;Menlo;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1418"/>
        </w:tabs>
        <w:ind w:left="1418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0">
    <w:nsid w:val="59ADCABA"/>
    <w:multiLevelType w:val="multilevel"/>
    <w:tmpl w:val="59ADCABA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1">
    <w:nsid w:val="5A241D34"/>
    <w:multiLevelType w:val="multilevel"/>
    <w:tmpl w:val="5A241D34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2">
    <w:nsid w:val="72183CF9"/>
    <w:multiLevelType w:val="multilevel"/>
    <w:tmpl w:val="72183CF9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420"/>
  <w:autoHyphenation/>
  <w:hyphenationZone w:val="0"/>
  <w:compat>
    <w:adjustLineHeightInTable/>
    <w:useFELayout/>
    <w:compatSetting w:name="compatibilityMode" w:uri="http://schemas.microsoft.com/office/word" w:val="15"/>
  </w:compat>
  <w:rsids>
    <w:rsidRoot w:val="00000000"/>
    <w:rsid w:val="540014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uiPriority w:val="0"/>
    <w:rPr>
      <w:rFonts w:cs="Lucida Sans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uiPriority w:val="0"/>
    <w:rPr>
      <w:color w:val="000080"/>
      <w:u w:val="single"/>
    </w:rPr>
  </w:style>
  <w:style w:type="character" w:customStyle="1" w:styleId="14">
    <w:name w:val="源文本"/>
    <w:qFormat/>
    <w:uiPriority w:val="0"/>
    <w:rPr>
      <w:rFonts w:ascii="Liberation Mono" w:hAnsi="Liberation Mono" w:eastAsia="新宋体" w:cs="Liberation Mono"/>
    </w:rPr>
  </w:style>
  <w:style w:type="character" w:customStyle="1" w:styleId="15">
    <w:name w:val="项目符号"/>
    <w:qFormat/>
    <w:uiPriority w:val="0"/>
    <w:rPr>
      <w:rFonts w:ascii="OpenSymbol" w:hAnsi="OpenSymbol" w:eastAsia="OpenSymbol" w:cs="OpenSymbol"/>
    </w:rPr>
  </w:style>
  <w:style w:type="character" w:customStyle="1" w:styleId="16">
    <w:name w:val="编号符号"/>
    <w:qFormat/>
    <w:uiPriority w:val="0"/>
  </w:style>
  <w:style w:type="paragraph" w:customStyle="1" w:styleId="17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8">
    <w:name w:val="水平线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9">
    <w:name w:val="表格内容"/>
    <w:basedOn w:val="1"/>
    <w:qFormat/>
    <w:uiPriority w:val="0"/>
    <w:pPr>
      <w:widowControl w:val="0"/>
      <w:suppressLineNumbers/>
    </w:pPr>
  </w:style>
  <w:style w:type="paragraph" w:customStyle="1" w:styleId="20">
    <w:name w:val="表格标题"/>
    <w:basedOn w:val="19"/>
    <w:qFormat/>
    <w:uiPriority w:val="0"/>
    <w:pPr>
      <w:suppressLineNumbers/>
      <w:jc w:val="center"/>
    </w:pPr>
    <w:rPr>
      <w:b/>
      <w:bCs/>
    </w:rPr>
  </w:style>
  <w:style w:type="paragraph" w:customStyle="1" w:styleId="21">
    <w:name w:val="预设定格式的文本"/>
    <w:basedOn w:val="1"/>
    <w:qFormat/>
    <w:uiPriority w:val="0"/>
    <w:pPr>
      <w:spacing w:before="0" w:after="0"/>
    </w:pPr>
    <w:rPr>
      <w:rFonts w:ascii="Liberation Mono" w:hAnsi="Liberation Mono" w:eastAsia="新宋体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7138</Words>
  <Characters>7688</Characters>
  <Paragraphs>754</Paragraphs>
  <TotalTime>12</TotalTime>
  <ScaleCrop>false</ScaleCrop>
  <LinksUpToDate>false</LinksUpToDate>
  <CharactersWithSpaces>7823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2026-04-18T23:51:00Z</dcterms:created>
  <dc:creator>薛辉</dc:creator>
  <cp:lastModifiedBy>薛辉</cp:lastModifiedBy>
  <dcterms:modified xsi:type="dcterms:W3CDTF">2026-04-18T16:04:24Z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54715F6952024AE7915301E99A22ADA2_12</vt:lpwstr>
  </property>
</Properties>
</file>