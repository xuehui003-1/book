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E315B">
      <w:pPr>
        <w:pStyle w:val="4"/>
        <w:bidi w:val="0"/>
        <w:spacing w:before="0" w:after="240"/>
        <w:ind w:left="0" w:right="0" w:firstLine="0"/>
        <w:jc w:val="left"/>
      </w:pPr>
      <w:r>
        <w:t>好的，我来重新输出第六章的内容，将图表数量增加到十张左右。</w:t>
      </w:r>
    </w:p>
    <w:p w14:paraId="74013437">
      <w:pPr>
        <w:pStyle w:val="2"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</w:pPr>
      <w:bookmarkStart w:id="0" w:name="user-content-第六章-ai大模型在税务常识与个税实务中的应用"/>
      <w:bookmarkEnd w:id="0"/>
      <w:r>
        <w:rPr>
          <w:b/>
        </w:rPr>
        <w:t>第六章 AI大模型在税务常识与个税实务中的应用</w:t>
      </w:r>
    </w:p>
    <w:p w14:paraId="605F75D1">
      <w:pPr>
        <w:pStyle w:val="18"/>
        <w:bidi w:val="0"/>
        <w:jc w:val="left"/>
      </w:pPr>
    </w:p>
    <w:p w14:paraId="6FFAB876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1" w:name="user-content-学习目标"/>
      <w:bookmarkEnd w:id="1"/>
      <w:r>
        <w:rPr>
          <w:b/>
        </w:rPr>
        <w:t>【学习目标】</w:t>
      </w:r>
    </w:p>
    <w:p w14:paraId="02EB673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知识目标</w:t>
      </w:r>
    </w:p>
    <w:p w14:paraId="15729A09">
      <w:pPr>
        <w:pStyle w:val="4"/>
        <w:bidi w:val="0"/>
        <w:spacing w:before="0" w:after="240"/>
        <w:ind w:left="0" w:right="0" w:firstLine="0"/>
        <w:jc w:val="left"/>
      </w:pPr>
      <w:r>
        <w:t>了解我国税收体系的基本构成和主要税种；理解增值税的基本原理和日常生活中的税收现象；掌握个人所得税的基本计算方法，包括工资薪金所得的累计预扣预缴法、专项附加扣除政策的适用条件、年终奖的两种计税方式比较；了解年度汇算清缴的基本概念；了解发票的种类和日常管理常识；认识AI在税务信息查询方面的价值和局限性。</w:t>
      </w:r>
    </w:p>
    <w:p w14:paraId="20B6176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技能目标</w:t>
      </w:r>
    </w:p>
    <w:p w14:paraId="56459CCB">
      <w:pPr>
        <w:pStyle w:val="4"/>
        <w:bidi w:val="0"/>
        <w:spacing w:before="0" w:after="240"/>
        <w:ind w:left="0" w:right="0" w:firstLine="0"/>
        <w:jc w:val="left"/>
      </w:pPr>
      <w:r>
        <w:t>能够运用AI大模型辅助理解个人所得税的计算逻辑，并独立完成基本的税额计算和验证；能够借助AI比较年终奖两种计税方式，做出最优选择判断；能够利用AI生成个税计算Excel公式和Python批量计算脚本，并完成测试和验证；能够识别AI给出的税务信息中可能存在的错误，并通过官方渠道进行核实；能够设计并在扣子平台上搭建一个基础的个税计算智能体。</w:t>
      </w:r>
    </w:p>
    <w:p w14:paraId="07F84B8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思政目标</w:t>
      </w:r>
    </w:p>
    <w:p w14:paraId="5ADD3091">
      <w:pPr>
        <w:pStyle w:val="4"/>
        <w:bidi w:val="0"/>
        <w:spacing w:before="0" w:after="240"/>
        <w:ind w:left="0" w:right="0" w:firstLine="0"/>
        <w:jc w:val="left"/>
      </w:pPr>
      <w:r>
        <w:t>树立依法纳税的法治观念，认识到税收是国家财政收入的主要来源，纳税是每个公民的法律义务和社会责任；理解税收取之于民、用之于民的公共服务本质，增强主动申报、诚信纳税的意识；培养信息甄别能力，认识到税收政策具有时效性和专业性，不能轻信非官方渠道的税务信息，养成在官方平台核实的习惯。</w:t>
      </w:r>
    </w:p>
    <w:p w14:paraId="3B8EAA98">
      <w:pPr>
        <w:pStyle w:val="18"/>
        <w:bidi w:val="0"/>
        <w:jc w:val="left"/>
      </w:pPr>
    </w:p>
    <w:p w14:paraId="65B2143B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2" w:name="user-content-引导案例"/>
      <w:bookmarkEnd w:id="2"/>
      <w:r>
        <w:rPr>
          <w:b/>
        </w:rPr>
        <w:t>【引导案例】</w:t>
      </w:r>
    </w:p>
    <w:p w14:paraId="3A7F08E4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" w:name="user-content-小刘的个税三问"/>
      <w:bookmarkEnd w:id="3"/>
      <w:r>
        <w:rPr>
          <w:b/>
        </w:rPr>
        <w:t>小刘的"个税三问"</w:t>
      </w:r>
    </w:p>
    <w:p w14:paraId="0F1EF66E">
      <w:pPr>
        <w:pStyle w:val="4"/>
        <w:bidi w:val="0"/>
        <w:spacing w:before="0" w:after="240"/>
        <w:ind w:left="0" w:right="0" w:firstLine="0"/>
        <w:jc w:val="left"/>
      </w:pPr>
      <w:r>
        <w:t>小刘是某高职院校大三学生，正在一家中型企业进行顶岗实习，月薪6,000元。临近年末，她遇到了三个让她困惑的税务问题。</w:t>
      </w:r>
    </w:p>
    <w:p w14:paraId="53E9792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第一问：我每个月扣了多少税？合理吗？</w:t>
      </w:r>
    </w:p>
    <w:p w14:paraId="336969E0">
      <w:pPr>
        <w:pStyle w:val="4"/>
        <w:bidi w:val="0"/>
        <w:spacing w:before="0" w:after="240"/>
        <w:ind w:left="0" w:right="0" w:firstLine="0"/>
        <w:jc w:val="left"/>
      </w:pPr>
      <w:r>
        <w:t>第一个月发工资时，小刘看到工资条上"个人所得税"一栏扣了45元。她不确定这个数字对不对，也不明白是怎么算出来的。她向AI提问，AI详细解释了累计预扣预缴法的计算逻辑，并一步步带她算出了正确的税额——确实是45元，和工资条一致。</w:t>
      </w:r>
    </w:p>
    <w:p w14:paraId="100B5D4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第二问：我能享受专项附加扣除吗？</w:t>
      </w:r>
    </w:p>
    <w:p w14:paraId="0B022F34">
      <w:pPr>
        <w:pStyle w:val="4"/>
        <w:bidi w:val="0"/>
        <w:spacing w:before="0" w:after="240"/>
        <w:ind w:left="0" w:right="0" w:firstLine="0"/>
        <w:jc w:val="left"/>
      </w:pPr>
      <w:r>
        <w:t>小刘的父亲今年60岁，她是独生子女。她听说有"赡养老人"的专项附加扣除，但不知道自己是否符合条件。她向AI咨询，AI解释了赡养老人扣除的条件（被赡养人须年满60周岁），并告诉她作为独生子女可以享受每月2,000元的扣除。</w:t>
      </w:r>
    </w:p>
    <w:p w14:paraId="081D7BA6">
      <w:pPr>
        <w:pStyle w:val="4"/>
        <w:bidi w:val="0"/>
        <w:spacing w:before="0" w:after="240"/>
        <w:ind w:left="0" w:right="0" w:firstLine="0"/>
        <w:jc w:val="left"/>
      </w:pPr>
      <w:r>
        <w:t>但AI同时提醒她："具体的扣除条件和金额以国家税务总局官网和个人所得税APP上的最新规定为准，建议登录'个人所得税'APP确认后再操作。"小刘按照提示登录APP，确认了相关信息并完成了申报。</w:t>
      </w:r>
    </w:p>
    <w:p w14:paraId="1A8C605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第三问：年终奖怎么交税最划算？</w:t>
      </w:r>
    </w:p>
    <w:p w14:paraId="4F971209">
      <w:pPr>
        <w:pStyle w:val="4"/>
        <w:bidi w:val="0"/>
        <w:spacing w:before="0" w:after="240"/>
        <w:ind w:left="0" w:right="0" w:firstLine="0"/>
        <w:jc w:val="left"/>
      </w:pPr>
      <w:r>
        <w:t>实习结束时，公司给小刘发了8,000元年终奖。HR告诉她可以选择"单独计税"或"合并计税"，她完全搞不清楚哪种更划算。</w:t>
      </w:r>
    </w:p>
    <w:p w14:paraId="7D3DD28F">
      <w:pPr>
        <w:pStyle w:val="4"/>
        <w:bidi w:val="0"/>
        <w:spacing w:before="0" w:after="240"/>
        <w:ind w:left="0" w:right="0" w:firstLine="0"/>
        <w:jc w:val="left"/>
      </w:pPr>
      <w:r>
        <w:t>她把全年收入和年终奖数据告诉AI，AI分别计算了两种方式下的税额，并给出了明确的建议——在她的收入水平下，单独计税方式更划算，能少交约X元的税。</w:t>
      </w:r>
    </w:p>
    <w:p w14:paraId="7C30C397">
      <w:pPr>
        <w:pStyle w:val="4"/>
        <w:bidi w:val="0"/>
        <w:spacing w:before="0" w:after="0"/>
        <w:ind w:left="0" w:right="0" w:firstLine="0"/>
        <w:jc w:val="left"/>
      </w:pPr>
      <w:r>
        <w:t>小刘的三个问题，通过AI辅助都得到了满意的解答。但她也注意到：</w:t>
      </w:r>
      <w:r>
        <w:rPr>
          <w:rStyle w:val="12"/>
          <w:b/>
        </w:rPr>
        <w:t>AI每次给出税务建议时，都会提醒她"政策可能有变化，请到官方渠道确认"</w:t>
      </w:r>
      <w:r>
        <w:t>。这让她意识到，税务知识有很强的时效性，AI是好帮手，但官方来源才是最终依据。</w:t>
      </w:r>
    </w:p>
    <w:p w14:paraId="778EBCDD">
      <w:pPr>
        <w:pStyle w:val="4"/>
        <w:bidi w:val="0"/>
        <w:spacing w:before="0" w:after="240"/>
        <w:ind w:left="0" w:right="0" w:firstLine="0"/>
        <w:jc w:val="left"/>
      </w:pPr>
      <w:r>
        <w:t>本章将围绕这些与每个人都息息相关的税务问题，系统介绍如何借助AI学习税务常识、辅助个税计算和设计自动化工具。</w:t>
      </w:r>
    </w:p>
    <w:p w14:paraId="3045917C">
      <w:pPr>
        <w:pStyle w:val="18"/>
        <w:bidi w:val="0"/>
        <w:jc w:val="left"/>
      </w:pPr>
    </w:p>
    <w:p w14:paraId="678A6B3E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4" w:name="user-content-61-税务基础知识入门"/>
      <w:bookmarkEnd w:id="4"/>
      <w:r>
        <w:rPr>
          <w:b/>
        </w:rPr>
        <w:t>6.1 税务基础知识入门</w:t>
      </w:r>
    </w:p>
    <w:p w14:paraId="64C4374F">
      <w:pPr>
        <w:pStyle w:val="4"/>
        <w:bidi w:val="0"/>
        <w:spacing w:before="0" w:after="240"/>
        <w:ind w:left="0" w:right="0" w:firstLine="0"/>
        <w:jc w:val="left"/>
      </w:pPr>
      <w:r>
        <w:t>税收是国家依法向纳税人征收的强制性财政收入，是政府履行公共职能、提供公共服务的主要资金来源。了解基本的税务知识，是每个公民的必备素养。</w:t>
      </w:r>
    </w:p>
    <w:p w14:paraId="7A68857D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5" w:name="user-content-611-我国税收体系与主要税种概览"/>
      <w:bookmarkEnd w:id="5"/>
      <w:r>
        <w:rPr>
          <w:b/>
        </w:rPr>
        <w:t>6.1.1 我国税收体系与主要税种概览</w:t>
      </w:r>
    </w:p>
    <w:p w14:paraId="5F78F72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6" w:name="user-content-一我国税收体系的基本构成"/>
      <w:bookmarkEnd w:id="6"/>
      <w:r>
        <w:rPr>
          <w:b/>
        </w:rPr>
        <w:t>一、我国税收体系的基本构成</w:t>
      </w:r>
    </w:p>
    <w:p w14:paraId="4E2FDDC0">
      <w:pPr>
        <w:pStyle w:val="4"/>
        <w:bidi w:val="0"/>
        <w:spacing w:before="0" w:after="240"/>
        <w:ind w:left="0" w:right="0" w:firstLine="0"/>
        <w:jc w:val="left"/>
      </w:pPr>
      <w:r>
        <w:t>我国现行税收体系按征税对象可以分为五大类，如图6-1所示。</w:t>
      </w:r>
    </w:p>
    <w:p w14:paraId="3D10FC83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030095"/>
            <wp:effectExtent l="0" t="0" r="6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A8D4">
      <w:pPr>
        <w:pStyle w:val="4"/>
        <w:bidi w:val="0"/>
        <w:spacing w:before="0" w:after="240"/>
        <w:ind w:left="0" w:right="0" w:firstLine="0"/>
        <w:jc w:val="center"/>
      </w:pPr>
      <w:r>
        <w:t>图6-1 我国税收体系基本构成</w:t>
      </w:r>
      <w:bookmarkStart w:id="58" w:name="_GoBack"/>
      <w:bookmarkEnd w:id="58"/>
    </w:p>
    <w:p w14:paraId="47D8082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7" w:name="user-content-二与个人和小微企业最相关的税种"/>
      <w:bookmarkEnd w:id="7"/>
      <w:r>
        <w:rPr>
          <w:b/>
        </w:rPr>
        <w:t>二、与个人和小微企业最相关的税种</w:t>
      </w:r>
    </w:p>
    <w:p w14:paraId="18EFEBDC">
      <w:pPr>
        <w:pStyle w:val="4"/>
        <w:bidi w:val="0"/>
        <w:spacing w:before="0" w:after="240"/>
        <w:ind w:left="0" w:right="0" w:firstLine="0"/>
        <w:jc w:val="left"/>
      </w:pPr>
      <w:r>
        <w:t>对于高职学生和初入职场的年轻人，最需要了解的税种如表6-1所示。</w:t>
      </w:r>
    </w:p>
    <w:p w14:paraId="2E49847E">
      <w:pPr>
        <w:pStyle w:val="4"/>
        <w:bidi w:val="0"/>
        <w:spacing w:before="0" w:after="240"/>
        <w:ind w:left="0" w:right="0" w:firstLine="0"/>
        <w:jc w:val="left"/>
      </w:pPr>
      <w:r>
        <w:t>表6-1 与个人和小微企业最相关的税种</w:t>
      </w:r>
    </w:p>
    <w:tbl>
      <w:tblPr>
        <w:tblStyle w:val="10"/>
        <w:tblW w:w="790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1642"/>
        <w:gridCol w:w="2416"/>
        <w:gridCol w:w="2671"/>
      </w:tblGrid>
      <w:tr w14:paraId="73EFA8E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2DA08A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税种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22B576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谁来缴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37B38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何时涉及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1FCE7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本书重点</w:t>
            </w:r>
          </w:p>
        </w:tc>
      </w:tr>
      <w:tr w14:paraId="01F7149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0387B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个人所得税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BD4D43">
            <w:pPr>
              <w:pStyle w:val="19"/>
              <w:bidi w:val="0"/>
              <w:ind w:left="0" w:right="0" w:firstLine="0"/>
              <w:jc w:val="left"/>
            </w:pPr>
            <w:r>
              <w:t>个人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005B8C">
            <w:pPr>
              <w:pStyle w:val="19"/>
              <w:bidi w:val="0"/>
              <w:ind w:left="0" w:right="0" w:firstLine="0"/>
              <w:jc w:val="left"/>
            </w:pPr>
            <w:r>
              <w:t>工资、兼职、理财收益等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9C353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★★★★★（本章重点）</w:t>
            </w:r>
          </w:p>
        </w:tc>
      </w:tr>
      <w:tr w14:paraId="279819A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7751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6679A6">
            <w:pPr>
              <w:pStyle w:val="19"/>
              <w:bidi w:val="0"/>
              <w:ind w:left="0" w:right="0" w:firstLine="0"/>
              <w:jc w:val="left"/>
            </w:pPr>
            <w:r>
              <w:t>企业/个体工商户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D9FD5FF">
            <w:pPr>
              <w:pStyle w:val="19"/>
              <w:bidi w:val="0"/>
              <w:ind w:left="0" w:right="0" w:firstLine="0"/>
              <w:jc w:val="left"/>
            </w:pPr>
            <w:r>
              <w:t>销售商品、提供服务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51437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★★★☆☆（本章简介）</w:t>
            </w:r>
          </w:p>
        </w:tc>
      </w:tr>
      <w:tr w14:paraId="7228FAC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9130E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企业所得税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7DB677">
            <w:pPr>
              <w:pStyle w:val="19"/>
              <w:bidi w:val="0"/>
              <w:ind w:left="0" w:right="0" w:firstLine="0"/>
              <w:jc w:val="left"/>
            </w:pPr>
            <w:r>
              <w:t>企业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F6D5F2">
            <w:pPr>
              <w:pStyle w:val="19"/>
              <w:bidi w:val="0"/>
              <w:ind w:left="0" w:right="0" w:firstLine="0"/>
              <w:jc w:val="left"/>
            </w:pPr>
            <w:r>
              <w:t>企业盈利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91E27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★★☆☆☆（简介概念）</w:t>
            </w:r>
          </w:p>
        </w:tc>
      </w:tr>
      <w:tr w14:paraId="29A0221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E595A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印花税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1ED63DE">
            <w:pPr>
              <w:pStyle w:val="19"/>
              <w:bidi w:val="0"/>
              <w:ind w:left="0" w:right="0" w:firstLine="0"/>
              <w:jc w:val="left"/>
            </w:pPr>
            <w:r>
              <w:t>企业/个人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B51059">
            <w:pPr>
              <w:pStyle w:val="19"/>
              <w:bidi w:val="0"/>
              <w:ind w:left="0" w:right="0" w:firstLine="0"/>
              <w:jc w:val="left"/>
            </w:pPr>
            <w:r>
              <w:t>签订合同、办理权属转让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90BA2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★★☆☆☆（了解即可）</w:t>
            </w:r>
          </w:p>
        </w:tc>
      </w:tr>
      <w:tr w14:paraId="25DED6D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A3D44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契税</w:t>
            </w:r>
          </w:p>
        </w:tc>
        <w:tc>
          <w:tcPr>
            <w:tcW w:w="164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0F6093">
            <w:pPr>
              <w:pStyle w:val="19"/>
              <w:bidi w:val="0"/>
              <w:ind w:left="0" w:right="0" w:firstLine="0"/>
              <w:jc w:val="left"/>
            </w:pPr>
            <w:r>
              <w:t>个人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99959B">
            <w:pPr>
              <w:pStyle w:val="19"/>
              <w:bidi w:val="0"/>
              <w:ind w:left="0" w:right="0" w:firstLine="0"/>
              <w:jc w:val="left"/>
            </w:pPr>
            <w:r>
              <w:t>购买房屋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A6C18C">
            <w:pPr>
              <w:pStyle w:val="19"/>
              <w:bidi w:val="0"/>
              <w:spacing w:before="0" w:after="0"/>
              <w:jc w:val="left"/>
            </w:pPr>
            <w:r>
              <w:t>★★★☆☆（购房时重要）</w:t>
            </w:r>
          </w:p>
        </w:tc>
      </w:tr>
    </w:tbl>
    <w:p w14:paraId="1F1D248C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8" w:name="user-content-三税收与公共服务的关系"/>
      <w:bookmarkEnd w:id="8"/>
      <w:r>
        <w:rPr>
          <w:b/>
        </w:rPr>
        <w:t>三、税收与公共服务的关系</w:t>
      </w:r>
    </w:p>
    <w:p w14:paraId="5753573B">
      <w:pPr>
        <w:pStyle w:val="4"/>
        <w:bidi w:val="0"/>
        <w:spacing w:before="0" w:after="240"/>
        <w:ind w:left="0" w:right="0" w:firstLine="0"/>
        <w:jc w:val="left"/>
      </w:pPr>
      <w:r>
        <w:t>税收的本质是"取之于民，用之于民"。了解税收的用途，有助于理解依法纳税的意义，如图6-2所示。</w:t>
      </w:r>
    </w:p>
    <w:p w14:paraId="12570EB1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562225"/>
            <wp:effectExtent l="0" t="0" r="63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F4DE">
      <w:pPr>
        <w:pStyle w:val="4"/>
        <w:bidi w:val="0"/>
        <w:spacing w:before="0" w:after="240"/>
        <w:ind w:left="0" w:right="0" w:firstLine="0"/>
        <w:jc w:val="center"/>
      </w:pPr>
      <w:r>
        <w:t>图6-2 税收的循环：从纳税人到公共服务</w:t>
      </w:r>
    </w:p>
    <w:p w14:paraId="52BA6893">
      <w:pPr>
        <w:pStyle w:val="18"/>
        <w:bidi w:val="0"/>
        <w:jc w:val="left"/>
      </w:pPr>
    </w:p>
    <w:p w14:paraId="72204BF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9" w:name="user-content-612-增值税基本原理与日常生活中的税"/>
      <w:bookmarkEnd w:id="9"/>
      <w:r>
        <w:rPr>
          <w:b/>
        </w:rPr>
        <w:t>6.1.2 增值税基本原理与日常生活中的税</w:t>
      </w:r>
    </w:p>
    <w:p w14:paraId="5593BD04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0" w:name="user-content-一增值税的核心逻辑"/>
      <w:bookmarkEnd w:id="10"/>
      <w:r>
        <w:rPr>
          <w:b/>
        </w:rPr>
        <w:t>一、增值税的核心逻辑</w:t>
      </w:r>
    </w:p>
    <w:p w14:paraId="08C193BC">
      <w:pPr>
        <w:pStyle w:val="4"/>
        <w:bidi w:val="0"/>
        <w:spacing w:before="0" w:after="0"/>
        <w:ind w:left="0" w:right="0" w:firstLine="0"/>
        <w:jc w:val="left"/>
      </w:pPr>
      <w:r>
        <w:t>增值税（VAT）是对商品或服务在流通过程中</w:t>
      </w:r>
      <w:r>
        <w:rPr>
          <w:rStyle w:val="12"/>
          <w:b/>
        </w:rPr>
        <w:t>每个环节的增值部分</w:t>
      </w:r>
      <w:r>
        <w:t>征收的税。其核心特点是"链条抵扣"——每个环节只对自己"增加的价值"纳税，避免重复征税。</w:t>
      </w:r>
    </w:p>
    <w:p w14:paraId="655D61D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【例6-1】用AI解释增值税的"链条抵扣"</w:t>
      </w:r>
    </w:p>
    <w:p w14:paraId="4DE12BF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【角色】你是一位税务常识普及老师，面向零基础学生讲课。</w:t>
      </w:r>
    </w:p>
    <w:p w14:paraId="253DCA3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46300F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【任务】请用一件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恤的生产销售过程，</w:t>
      </w:r>
    </w:p>
    <w:p w14:paraId="03C3E56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从棉花到消费者手中，解释增值税的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链条抵扣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原理。</w:t>
      </w:r>
    </w:p>
    <w:p w14:paraId="332B980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FF12AB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要求：</w:t>
      </w:r>
    </w:p>
    <w:p w14:paraId="3579354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假设增值税税率统一为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13%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（仅为举例简化）</w:t>
      </w:r>
    </w:p>
    <w:p w14:paraId="6289DF0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每个环节列出：销售额、进项税、销项税、实际缴税</w:t>
      </w:r>
    </w:p>
    <w:p w14:paraId="5BBF55D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最终说明消费者实际承担了多少税</w:t>
      </w:r>
    </w:p>
    <w:p w14:paraId="6342C00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解释为什么叫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增值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</w:t>
      </w:r>
    </w:p>
    <w:p w14:paraId="3F7D182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578EDB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【格式】用表格展示各环节，然后用文字总结。</w:t>
      </w:r>
    </w:p>
    <w:p w14:paraId="0403AAC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A9EDE0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【约束】这是教学举例，税率可简化，</w:t>
      </w:r>
    </w:p>
    <w:p w14:paraId="3FE7A32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请在结尾注明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实际增值税税率因商品类型而异，</w:t>
      </w:r>
    </w:p>
    <w:p w14:paraId="620C748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请以国家税务总局最新规定为准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3DDF8AC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AI输出示例（表格部分）：</w:t>
      </w:r>
    </w:p>
    <w:tbl>
      <w:tblPr>
        <w:tblStyle w:val="10"/>
        <w:tblW w:w="8504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410"/>
        <w:gridCol w:w="1425"/>
        <w:gridCol w:w="1485"/>
        <w:gridCol w:w="675"/>
        <w:gridCol w:w="1318"/>
        <w:gridCol w:w="1318"/>
        <w:gridCol w:w="873"/>
      </w:tblGrid>
      <w:tr w14:paraId="7C305E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4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64A37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环节</w:t>
            </w:r>
          </w:p>
        </w:tc>
        <w:tc>
          <w:tcPr>
            <w:tcW w:w="14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6C5C2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买入价（不含税）</w:t>
            </w:r>
          </w:p>
        </w:tc>
        <w:tc>
          <w:tcPr>
            <w:tcW w:w="1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65E2B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卖出价（不含税）</w:t>
            </w:r>
          </w:p>
        </w:tc>
        <w:tc>
          <w:tcPr>
            <w:tcW w:w="6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125CE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增值额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D6DFEC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进项税（13%）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448E4A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销项税（13%）</w:t>
            </w:r>
          </w:p>
        </w:tc>
        <w:tc>
          <w:tcPr>
            <w:tcW w:w="8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51741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实际缴税</w:t>
            </w:r>
          </w:p>
        </w:tc>
      </w:tr>
      <w:tr w14:paraId="22E2221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B0505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棉农→纺织厂</w:t>
            </w:r>
          </w:p>
        </w:tc>
        <w:tc>
          <w:tcPr>
            <w:tcW w:w="14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97433F">
            <w:pPr>
              <w:pStyle w:val="19"/>
              <w:bidi w:val="0"/>
              <w:ind w:left="0" w:right="0" w:firstLine="0"/>
              <w:jc w:val="left"/>
            </w:pPr>
            <w:r>
              <w:t>0</w:t>
            </w:r>
          </w:p>
        </w:tc>
        <w:tc>
          <w:tcPr>
            <w:tcW w:w="1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4FBC6C">
            <w:pPr>
              <w:pStyle w:val="19"/>
              <w:bidi w:val="0"/>
              <w:ind w:left="0" w:right="0" w:firstLine="0"/>
              <w:jc w:val="left"/>
            </w:pPr>
            <w:r>
              <w:t>50元</w:t>
            </w:r>
          </w:p>
        </w:tc>
        <w:tc>
          <w:tcPr>
            <w:tcW w:w="6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051E01">
            <w:pPr>
              <w:pStyle w:val="19"/>
              <w:bidi w:val="0"/>
              <w:ind w:left="0" w:right="0" w:firstLine="0"/>
              <w:jc w:val="left"/>
            </w:pPr>
            <w:r>
              <w:t>50元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B88143">
            <w:pPr>
              <w:pStyle w:val="19"/>
              <w:bidi w:val="0"/>
              <w:ind w:left="0" w:right="0" w:firstLine="0"/>
              <w:jc w:val="left"/>
            </w:pPr>
            <w:r>
              <w:t>0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BA30B2">
            <w:pPr>
              <w:pStyle w:val="19"/>
              <w:bidi w:val="0"/>
              <w:ind w:left="0" w:right="0" w:firstLine="0"/>
              <w:jc w:val="left"/>
            </w:pPr>
            <w:r>
              <w:t>6.5元</w:t>
            </w:r>
          </w:p>
        </w:tc>
        <w:tc>
          <w:tcPr>
            <w:tcW w:w="8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16DA2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6.5元</w:t>
            </w:r>
          </w:p>
        </w:tc>
      </w:tr>
      <w:tr w14:paraId="75B8093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A6ACA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纺织厂→服装厂</w:t>
            </w:r>
          </w:p>
        </w:tc>
        <w:tc>
          <w:tcPr>
            <w:tcW w:w="14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A9249A">
            <w:pPr>
              <w:pStyle w:val="19"/>
              <w:bidi w:val="0"/>
              <w:ind w:left="0" w:right="0" w:firstLine="0"/>
              <w:jc w:val="left"/>
            </w:pPr>
            <w:r>
              <w:t>50元</w:t>
            </w:r>
          </w:p>
        </w:tc>
        <w:tc>
          <w:tcPr>
            <w:tcW w:w="1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6BC3E8">
            <w:pPr>
              <w:pStyle w:val="19"/>
              <w:bidi w:val="0"/>
              <w:ind w:left="0" w:right="0" w:firstLine="0"/>
              <w:jc w:val="left"/>
            </w:pPr>
            <w:r>
              <w:t>80元</w:t>
            </w:r>
          </w:p>
        </w:tc>
        <w:tc>
          <w:tcPr>
            <w:tcW w:w="6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EFA02D">
            <w:pPr>
              <w:pStyle w:val="19"/>
              <w:bidi w:val="0"/>
              <w:ind w:left="0" w:right="0" w:firstLine="0"/>
              <w:jc w:val="left"/>
            </w:pPr>
            <w:r>
              <w:t>30元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8F77C9">
            <w:pPr>
              <w:pStyle w:val="19"/>
              <w:bidi w:val="0"/>
              <w:ind w:left="0" w:right="0" w:firstLine="0"/>
              <w:jc w:val="left"/>
            </w:pPr>
            <w:r>
              <w:t>6.5元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2A38E3">
            <w:pPr>
              <w:pStyle w:val="19"/>
              <w:bidi w:val="0"/>
              <w:ind w:left="0" w:right="0" w:firstLine="0"/>
              <w:jc w:val="left"/>
            </w:pPr>
            <w:r>
              <w:t>10.4元</w:t>
            </w:r>
          </w:p>
        </w:tc>
        <w:tc>
          <w:tcPr>
            <w:tcW w:w="8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FECA67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3.9元</w:t>
            </w:r>
          </w:p>
        </w:tc>
      </w:tr>
      <w:tr w14:paraId="135130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DC286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服装厂→零售商</w:t>
            </w:r>
          </w:p>
        </w:tc>
        <w:tc>
          <w:tcPr>
            <w:tcW w:w="14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C77273">
            <w:pPr>
              <w:pStyle w:val="19"/>
              <w:bidi w:val="0"/>
              <w:ind w:left="0" w:right="0" w:firstLine="0"/>
              <w:jc w:val="left"/>
            </w:pPr>
            <w:r>
              <w:t>80元</w:t>
            </w:r>
          </w:p>
        </w:tc>
        <w:tc>
          <w:tcPr>
            <w:tcW w:w="1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CB4F2A">
            <w:pPr>
              <w:pStyle w:val="19"/>
              <w:bidi w:val="0"/>
              <w:ind w:left="0" w:right="0" w:firstLine="0"/>
              <w:jc w:val="left"/>
            </w:pPr>
            <w:r>
              <w:t>120元</w:t>
            </w:r>
          </w:p>
        </w:tc>
        <w:tc>
          <w:tcPr>
            <w:tcW w:w="6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E330C7">
            <w:pPr>
              <w:pStyle w:val="19"/>
              <w:bidi w:val="0"/>
              <w:ind w:left="0" w:right="0" w:firstLine="0"/>
              <w:jc w:val="left"/>
            </w:pPr>
            <w:r>
              <w:t>40元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65B4AF2">
            <w:pPr>
              <w:pStyle w:val="19"/>
              <w:bidi w:val="0"/>
              <w:ind w:left="0" w:right="0" w:firstLine="0"/>
              <w:jc w:val="left"/>
            </w:pPr>
            <w:r>
              <w:t>10.4元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2426F8">
            <w:pPr>
              <w:pStyle w:val="19"/>
              <w:bidi w:val="0"/>
              <w:ind w:left="0" w:right="0" w:firstLine="0"/>
              <w:jc w:val="left"/>
            </w:pPr>
            <w:r>
              <w:t>15.6元</w:t>
            </w:r>
          </w:p>
        </w:tc>
        <w:tc>
          <w:tcPr>
            <w:tcW w:w="8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EEA47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5.2元</w:t>
            </w:r>
          </w:p>
        </w:tc>
      </w:tr>
      <w:tr w14:paraId="726637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5D6E4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零售商→消费者</w:t>
            </w:r>
          </w:p>
        </w:tc>
        <w:tc>
          <w:tcPr>
            <w:tcW w:w="14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A985CD">
            <w:pPr>
              <w:pStyle w:val="19"/>
              <w:bidi w:val="0"/>
              <w:ind w:left="0" w:right="0" w:firstLine="0"/>
              <w:jc w:val="left"/>
            </w:pPr>
            <w:r>
              <w:t>120元</w:t>
            </w:r>
          </w:p>
        </w:tc>
        <w:tc>
          <w:tcPr>
            <w:tcW w:w="1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E5C571">
            <w:pPr>
              <w:pStyle w:val="19"/>
              <w:bidi w:val="0"/>
              <w:ind w:left="0" w:right="0" w:firstLine="0"/>
              <w:jc w:val="left"/>
            </w:pPr>
            <w:r>
              <w:t>150元</w:t>
            </w:r>
          </w:p>
        </w:tc>
        <w:tc>
          <w:tcPr>
            <w:tcW w:w="6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852AB0">
            <w:pPr>
              <w:pStyle w:val="19"/>
              <w:bidi w:val="0"/>
              <w:ind w:left="0" w:right="0" w:firstLine="0"/>
              <w:jc w:val="left"/>
            </w:pPr>
            <w:r>
              <w:t>30元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069220">
            <w:pPr>
              <w:pStyle w:val="19"/>
              <w:bidi w:val="0"/>
              <w:ind w:left="0" w:right="0" w:firstLine="0"/>
              <w:jc w:val="left"/>
            </w:pPr>
            <w:r>
              <w:t>15.6元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33D941">
            <w:pPr>
              <w:pStyle w:val="19"/>
              <w:bidi w:val="0"/>
              <w:ind w:left="0" w:right="0" w:firstLine="0"/>
              <w:jc w:val="left"/>
            </w:pPr>
            <w:r>
              <w:t>19.5元</w:t>
            </w:r>
          </w:p>
        </w:tc>
        <w:tc>
          <w:tcPr>
            <w:tcW w:w="8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8EB0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3.9元</w:t>
            </w:r>
          </w:p>
        </w:tc>
      </w:tr>
      <w:tr w14:paraId="1226453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41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36CF0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合计</w:t>
            </w:r>
          </w:p>
        </w:tc>
        <w:tc>
          <w:tcPr>
            <w:tcW w:w="142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4E43A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8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37CD8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67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AC54A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150元</w:t>
            </w: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EAC14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1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3F879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87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BDE61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19.5元</w:t>
            </w:r>
          </w:p>
        </w:tc>
      </w:tr>
    </w:tbl>
    <w:p w14:paraId="05EBBC6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总结：</w:t>
      </w:r>
      <w:r>
        <w:t> 消费者最终支付的含税价格是150×(1+13%)=169.5元，其中19.5元是增值税，恰好等于最终售价（不含税）150元×13%。税负最终由消费者承担，企业只是代收代缴的"中间人"。</w:t>
      </w:r>
    </w:p>
    <w:p w14:paraId="3E92F877">
      <w:pPr>
        <w:pStyle w:val="18"/>
        <w:bidi w:val="0"/>
        <w:jc w:val="left"/>
      </w:pPr>
    </w:p>
    <w:p w14:paraId="5A226C62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1" w:name="user-content-613-企业所得税基本概念简介"/>
      <w:bookmarkEnd w:id="11"/>
      <w:r>
        <w:rPr>
          <w:b/>
        </w:rPr>
        <w:t>6.1.3 企业所得税基本概念简介</w:t>
      </w:r>
    </w:p>
    <w:p w14:paraId="72460D1D">
      <w:pPr>
        <w:pStyle w:val="4"/>
        <w:bidi w:val="0"/>
        <w:spacing w:before="0" w:after="0"/>
        <w:ind w:left="0" w:right="0" w:firstLine="0"/>
        <w:jc w:val="left"/>
      </w:pPr>
      <w:r>
        <w:t>企业所得税是对企业</w:t>
      </w:r>
      <w:r>
        <w:rPr>
          <w:rStyle w:val="12"/>
          <w:b/>
        </w:rPr>
        <w:t>在一定期间内的应纳税所得额</w:t>
      </w:r>
      <w:r>
        <w:t>征收的税。应纳税所得额与会计利润的关系如图6-3所示。</w:t>
      </w:r>
    </w:p>
    <w:p w14:paraId="6F4323FB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3229610"/>
            <wp:effectExtent l="0" t="0" r="63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3B9F">
      <w:pPr>
        <w:pStyle w:val="4"/>
        <w:bidi w:val="0"/>
        <w:spacing w:before="0" w:after="240"/>
        <w:ind w:left="0" w:right="0" w:firstLine="0"/>
        <w:jc w:val="center"/>
      </w:pPr>
      <w:r>
        <w:t>图6-3 应纳税所得额与会计利润的关系</w:t>
      </w:r>
    </w:p>
    <w:p w14:paraId="22BD0342">
      <w:pPr>
        <w:pStyle w:val="18"/>
        <w:bidi w:val="0"/>
        <w:jc w:val="left"/>
      </w:pPr>
    </w:p>
    <w:p w14:paraId="10C20BFC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12" w:name="user-content-62-个人所得税知识与计算"/>
      <w:bookmarkEnd w:id="12"/>
      <w:r>
        <w:rPr>
          <w:b/>
        </w:rPr>
        <w:t>6.2 个人所得税知识与计算</w:t>
      </w:r>
    </w:p>
    <w:p w14:paraId="12A7F3C4">
      <w:pPr>
        <w:pStyle w:val="4"/>
        <w:bidi w:val="0"/>
        <w:spacing w:before="0" w:after="240"/>
        <w:ind w:left="0" w:right="0" w:firstLine="0"/>
        <w:jc w:val="left"/>
      </w:pPr>
      <w:r>
        <w:t>个人所得税与每个人的切身利益密切相关。本节重点介绍工资薪金所得的计算方法，这是大多数职场人最需要掌握的内容。</w:t>
      </w:r>
    </w:p>
    <w:p w14:paraId="08EA6D44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3" w:name="user-content-621-工资薪金所得的个税计算方法"/>
      <w:bookmarkEnd w:id="13"/>
      <w:r>
        <w:rPr>
          <w:b/>
        </w:rPr>
        <w:t>6.2.1 工资薪金所得的个税计算方法</w:t>
      </w:r>
    </w:p>
    <w:p w14:paraId="0880297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4" w:name="user-content-一个税计算的基本框架"/>
      <w:bookmarkEnd w:id="14"/>
      <w:r>
        <w:rPr>
          <w:b/>
        </w:rPr>
        <w:t>一、个税计算的基本框架</w:t>
      </w:r>
    </w:p>
    <w:p w14:paraId="0A01E1F9">
      <w:pPr>
        <w:pStyle w:val="4"/>
        <w:bidi w:val="0"/>
        <w:spacing w:before="0" w:after="0"/>
        <w:ind w:left="0" w:right="0" w:firstLine="0"/>
        <w:jc w:val="left"/>
      </w:pPr>
      <w:r>
        <w:t>工资薪金所得的个人所得税采用</w:t>
      </w:r>
      <w:r>
        <w:rPr>
          <w:rStyle w:val="12"/>
          <w:b/>
        </w:rPr>
        <w:t>累计预扣预缴法</w:t>
      </w:r>
      <w:r>
        <w:t>，即每月按全年累计的应纳税所得额计算税额，再减去已预缴的税额得出当月应扣税额。基本计算框架如图6-4所示。</w:t>
      </w:r>
    </w:p>
    <w:p w14:paraId="374BD36B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5296535"/>
            <wp:effectExtent l="0" t="0" r="63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FCA5">
      <w:pPr>
        <w:pStyle w:val="4"/>
        <w:bidi w:val="0"/>
        <w:spacing w:before="0" w:after="240"/>
        <w:ind w:left="0" w:right="0" w:firstLine="0"/>
        <w:jc w:val="center"/>
      </w:pPr>
      <w:r>
        <w:t>图6-4 累计预扣预缴法计算框架</w:t>
      </w:r>
    </w:p>
    <w:p w14:paraId="78AD0340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5" w:name="user-content-二个税税率表2024年适用"/>
      <w:bookmarkEnd w:id="15"/>
      <w:r>
        <w:rPr>
          <w:b/>
        </w:rPr>
        <w:t>二、个税税率表（2024年适用）</w:t>
      </w:r>
    </w:p>
    <w:p w14:paraId="050A3C7C">
      <w:pPr>
        <w:pStyle w:val="4"/>
        <w:bidi w:val="0"/>
        <w:spacing w:before="0" w:after="240"/>
        <w:ind w:left="0" w:right="0" w:firstLine="0"/>
        <w:jc w:val="left"/>
      </w:pPr>
      <w:r>
        <w:t>表6-2 工资薪金所得个税税率表（综合所得适用）</w:t>
      </w:r>
    </w:p>
    <w:tbl>
      <w:tblPr>
        <w:tblStyle w:val="10"/>
        <w:tblW w:w="5423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541"/>
        <w:gridCol w:w="2506"/>
        <w:gridCol w:w="545"/>
        <w:gridCol w:w="1831"/>
      </w:tblGrid>
      <w:tr w14:paraId="0D900FE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34F1A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级数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651CE8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全年应纳税所得额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680EE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税率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84DF3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速算扣除数（元）</w:t>
            </w:r>
          </w:p>
        </w:tc>
      </w:tr>
      <w:tr w14:paraId="2B562C4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2F5E2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1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2012F6">
            <w:pPr>
              <w:pStyle w:val="19"/>
              <w:bidi w:val="0"/>
              <w:ind w:left="0" w:right="0" w:firstLine="0"/>
              <w:jc w:val="left"/>
            </w:pPr>
            <w:r>
              <w:t>不超过36,000元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C6B372">
            <w:pPr>
              <w:pStyle w:val="19"/>
              <w:bidi w:val="0"/>
              <w:ind w:left="0" w:right="0" w:firstLine="0"/>
              <w:jc w:val="left"/>
            </w:pPr>
            <w:r>
              <w:t>3%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32BA7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0</w:t>
            </w:r>
          </w:p>
        </w:tc>
      </w:tr>
      <w:tr w14:paraId="21EA2BE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E4FA8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2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B187DC">
            <w:pPr>
              <w:pStyle w:val="19"/>
              <w:bidi w:val="0"/>
              <w:ind w:left="0" w:right="0" w:firstLine="0"/>
              <w:jc w:val="left"/>
            </w:pPr>
            <w:r>
              <w:t>超过36,000至144,000元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7D61D9">
            <w:pPr>
              <w:pStyle w:val="19"/>
              <w:bidi w:val="0"/>
              <w:ind w:left="0" w:right="0" w:firstLine="0"/>
              <w:jc w:val="left"/>
            </w:pPr>
            <w:r>
              <w:t>10%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25B4D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2,520</w:t>
            </w:r>
          </w:p>
        </w:tc>
      </w:tr>
      <w:tr w14:paraId="0D32C07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7A576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3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17C1B7">
            <w:pPr>
              <w:pStyle w:val="19"/>
              <w:bidi w:val="0"/>
              <w:ind w:left="0" w:right="0" w:firstLine="0"/>
              <w:jc w:val="left"/>
            </w:pPr>
            <w:r>
              <w:t>超过144,000至300,000元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4E3A23">
            <w:pPr>
              <w:pStyle w:val="19"/>
              <w:bidi w:val="0"/>
              <w:ind w:left="0" w:right="0" w:firstLine="0"/>
              <w:jc w:val="left"/>
            </w:pPr>
            <w:r>
              <w:t>20%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1C2B4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16,920</w:t>
            </w:r>
          </w:p>
        </w:tc>
      </w:tr>
      <w:tr w14:paraId="184EE5A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727B1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4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0B4C3C">
            <w:pPr>
              <w:pStyle w:val="19"/>
              <w:bidi w:val="0"/>
              <w:ind w:left="0" w:right="0" w:firstLine="0"/>
              <w:jc w:val="left"/>
            </w:pPr>
            <w:r>
              <w:t>超过300,000至420,000元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6CB40C">
            <w:pPr>
              <w:pStyle w:val="19"/>
              <w:bidi w:val="0"/>
              <w:ind w:left="0" w:right="0" w:firstLine="0"/>
              <w:jc w:val="left"/>
            </w:pPr>
            <w:r>
              <w:t>25%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22E12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31,920</w:t>
            </w:r>
          </w:p>
        </w:tc>
      </w:tr>
      <w:tr w14:paraId="6B80654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3C751F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5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C10EAA">
            <w:pPr>
              <w:pStyle w:val="19"/>
              <w:bidi w:val="0"/>
              <w:ind w:left="0" w:right="0" w:firstLine="0"/>
              <w:jc w:val="left"/>
            </w:pPr>
            <w:r>
              <w:t>超过420,000至660,000元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D76F54">
            <w:pPr>
              <w:pStyle w:val="19"/>
              <w:bidi w:val="0"/>
              <w:ind w:left="0" w:right="0" w:firstLine="0"/>
              <w:jc w:val="left"/>
            </w:pPr>
            <w:r>
              <w:t>30%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E53C2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52,920</w:t>
            </w:r>
          </w:p>
        </w:tc>
      </w:tr>
      <w:tr w14:paraId="616668C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11849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6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333D17">
            <w:pPr>
              <w:pStyle w:val="19"/>
              <w:bidi w:val="0"/>
              <w:ind w:left="0" w:right="0" w:firstLine="0"/>
              <w:jc w:val="left"/>
            </w:pPr>
            <w:r>
              <w:t>超过660,000至960,000元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B85C00">
            <w:pPr>
              <w:pStyle w:val="19"/>
              <w:bidi w:val="0"/>
              <w:ind w:left="0" w:right="0" w:firstLine="0"/>
              <w:jc w:val="left"/>
            </w:pPr>
            <w:r>
              <w:t>35%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CE68F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85,920</w:t>
            </w:r>
          </w:p>
        </w:tc>
      </w:tr>
      <w:tr w14:paraId="0CD29CE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52CB4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7</w:t>
            </w:r>
          </w:p>
        </w:tc>
        <w:tc>
          <w:tcPr>
            <w:tcW w:w="25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B9CB45">
            <w:pPr>
              <w:pStyle w:val="19"/>
              <w:bidi w:val="0"/>
              <w:ind w:left="0" w:right="0" w:firstLine="0"/>
              <w:jc w:val="left"/>
            </w:pPr>
            <w:r>
              <w:t>超过960,000元</w:t>
            </w:r>
          </w:p>
        </w:tc>
        <w:tc>
          <w:tcPr>
            <w:tcW w:w="54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4568A7">
            <w:pPr>
              <w:pStyle w:val="19"/>
              <w:bidi w:val="0"/>
              <w:ind w:left="0" w:right="0" w:firstLine="0"/>
              <w:jc w:val="left"/>
            </w:pPr>
            <w:r>
              <w:t>45%</w:t>
            </w:r>
          </w:p>
        </w:tc>
        <w:tc>
          <w:tcPr>
            <w:tcW w:w="18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58B352">
            <w:pPr>
              <w:pStyle w:val="19"/>
              <w:bidi w:val="0"/>
              <w:spacing w:before="0" w:after="0"/>
              <w:jc w:val="left"/>
            </w:pPr>
            <w:r>
              <w:t>181,920</w:t>
            </w:r>
          </w:p>
        </w:tc>
      </w:tr>
    </w:tbl>
    <w:p w14:paraId="5146E6FA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重要提示</w:t>
      </w:r>
      <w:r>
        <w:rPr>
          <w:color w:val="777777"/>
        </w:rPr>
        <w:t>：上述税率表以现行规定为准，使用前请通过国家税务总局官网或个人所得税APP核实最新版本。</w:t>
      </w:r>
    </w:p>
    <w:p w14:paraId="137916BB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16" w:name="user-content-三完整计算示例从1月到12月"/>
      <w:bookmarkEnd w:id="16"/>
      <w:r>
        <w:rPr>
          <w:b/>
        </w:rPr>
        <w:t>三、完整计算示例——从1月到12月</w:t>
      </w:r>
    </w:p>
    <w:p w14:paraId="2DDE881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【例6-2】全年个税逐月计算——完整闭环示例</w:t>
      </w:r>
    </w:p>
    <w:p w14:paraId="2BFF909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员工王明，2024年全年月薪固定为12,000元，每月个人承担五险一金合计2,000元，享有以下专项附加扣除：子女教育1,000元/月，住房贷款利息1,000元/月，赡养老人1,500元/月。</w:t>
      </w:r>
    </w:p>
    <w:p w14:paraId="146F1D5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第一步：学生自行推导1月份计算</w:t>
      </w:r>
    </w:p>
    <w:p w14:paraId="014A535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月份手工推导：</w:t>
      </w:r>
    </w:p>
    <w:p w14:paraId="6F7DABD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累计工资收入：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664FCAB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累计减除费用：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110E3E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累计五险一金：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4AE195F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累计专项附加扣除：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1,000+1,000+1,500=3,500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603C8A5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累计应纳税所得额：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12,000-5,000-2,000-3,500=1,500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198EE54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适用税率：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，速算扣除数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</w:p>
    <w:p w14:paraId="2DDD5D4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累计应纳税额：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1,500×3%-0=45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07BFB68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已预缴税额：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月为第一个月）</w:t>
      </w:r>
    </w:p>
    <w:p w14:paraId="7A63A16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月应扣税额：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45-0=45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BA406C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第二步：设计提示词</w:t>
      </w:r>
    </w:p>
    <w:p w14:paraId="116AD88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【角色】你是一位个税计算专家。</w:t>
      </w:r>
    </w:p>
    <w:p w14:paraId="6961BDF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F4B051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【背景】员工王明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年情况：</w:t>
      </w:r>
    </w:p>
    <w:p w14:paraId="33BA956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月薪：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元（全年固定不变）</w:t>
      </w:r>
    </w:p>
    <w:p w14:paraId="50CA037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每月五险一金（个人承担）：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65CDFC0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专项附加扣除（每月）：</w:t>
      </w:r>
    </w:p>
    <w:p w14:paraId="04AE523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子女教育：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F8FDCC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住房贷款利息：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524AB4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赡养老人：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4CDD99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合计：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22AD5B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AA6DC2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56CA81C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请用累计预扣预缴法，计算王明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</w:p>
    <w:p w14:paraId="4DA2944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每月应扣缴的个人所得税。</w:t>
      </w:r>
    </w:p>
    <w:p w14:paraId="0EE5F57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BF653B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【格式要求】</w:t>
      </w:r>
    </w:p>
    <w:p w14:paraId="1BC2793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用表格展示，每月一行，包含以下列：</w:t>
      </w:r>
    </w:p>
    <w:p w14:paraId="4FBEC5D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月份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本月工资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累计工资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累计扣除合计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累计应纳税所得额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|</w:t>
      </w:r>
    </w:p>
    <w:p w14:paraId="1BB7EEA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累计应纳税额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已预缴税额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本月应扣税额</w:t>
      </w:r>
    </w:p>
    <w:p w14:paraId="47860F0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42F6C1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最后汇总全年个税合计，并单独展示</w:t>
      </w:r>
    </w:p>
    <w:p w14:paraId="4C184E0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个月和第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个月的详细计算步骤。</w:t>
      </w:r>
    </w:p>
    <w:p w14:paraId="399E9DD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9A1E6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【约束】税率表使用现行综合所得税率表，</w:t>
      </w:r>
    </w:p>
    <w:p w14:paraId="3EBE683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计算结果精确到元（四舍五入）。</w:t>
      </w:r>
    </w:p>
    <w:p w14:paraId="032B2E8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如政策有最新变化，请提示。</w:t>
      </w:r>
    </w:p>
    <w:p w14:paraId="504FF64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第三步：质量评估</w:t>
      </w:r>
    </w:p>
    <w:p w14:paraId="38CF1202">
      <w:pPr>
        <w:pStyle w:val="4"/>
        <w:bidi w:val="0"/>
        <w:spacing w:before="0" w:after="240"/>
        <w:ind w:left="0" w:right="0" w:firstLine="0"/>
        <w:jc w:val="left"/>
      </w:pPr>
      <w:r>
        <w:t>表6-3 例6-2 AI输出质量评估</w:t>
      </w:r>
    </w:p>
    <w:tbl>
      <w:tblPr>
        <w:tblStyle w:val="10"/>
        <w:tblW w:w="754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946"/>
        <w:gridCol w:w="5221"/>
      </w:tblGrid>
      <w:tr w14:paraId="378309C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C4C0B4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98F90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5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592F94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核对要点</w:t>
            </w:r>
          </w:p>
        </w:tc>
      </w:tr>
      <w:tr w14:paraId="5B20D4C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224AF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1月计算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609DE4">
            <w:pPr>
              <w:pStyle w:val="19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5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AC362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1,500×3%=45元 ✓</w:t>
            </w:r>
          </w:p>
        </w:tc>
      </w:tr>
      <w:tr w14:paraId="1C1C42E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AB2AE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3月计算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8B26EE">
            <w:pPr>
              <w:pStyle w:val="19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5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B864C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按AI展示步骤逐行核对</w:t>
            </w:r>
          </w:p>
        </w:tc>
      </w:tr>
      <w:tr w14:paraId="24B45D4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6B3D0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累计扣除逻辑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91FC08">
            <w:pPr>
              <w:pStyle w:val="19"/>
              <w:bidi w:val="0"/>
              <w:ind w:left="0" w:right="0" w:firstLine="0"/>
              <w:jc w:val="left"/>
            </w:pPr>
            <w:r>
              <w:t>✓ 正确</w:t>
            </w:r>
          </w:p>
        </w:tc>
        <w:tc>
          <w:tcPr>
            <w:tcW w:w="5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83AE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扣除项随月份累计，逻辑正确</w:t>
            </w:r>
          </w:p>
        </w:tc>
      </w:tr>
      <w:tr w14:paraId="174C972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53846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税率适用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647296C">
            <w:pPr>
              <w:pStyle w:val="19"/>
              <w:bidi w:val="0"/>
              <w:ind w:left="0" w:right="0" w:firstLine="0"/>
              <w:jc w:val="left"/>
            </w:pPr>
            <w:r>
              <w:t>✓ 核实</w:t>
            </w:r>
          </w:p>
        </w:tc>
        <w:tc>
          <w:tcPr>
            <w:tcW w:w="5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FAE9F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王明全年应纳税所得额18,000元，全年适用3%税率</w:t>
            </w:r>
          </w:p>
        </w:tc>
      </w:tr>
      <w:tr w14:paraId="4604A09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198DA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注意点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E8130D">
            <w:pPr>
              <w:pStyle w:val="19"/>
              <w:bidi w:val="0"/>
              <w:ind w:left="0" w:right="0" w:firstLine="0"/>
              <w:jc w:val="left"/>
            </w:pPr>
            <w:r>
              <w:t>△ 关注</w:t>
            </w:r>
          </w:p>
        </w:tc>
        <w:tc>
          <w:tcPr>
            <w:tcW w:w="5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22F19A">
            <w:pPr>
              <w:pStyle w:val="19"/>
              <w:bidi w:val="0"/>
              <w:spacing w:before="0" w:after="0"/>
              <w:jc w:val="left"/>
            </w:pPr>
            <w:r>
              <w:t>若月薪更高，累计超36,000元时税率跳档，需特别核实</w:t>
            </w:r>
          </w:p>
        </w:tc>
      </w:tr>
    </w:tbl>
    <w:p w14:paraId="07D0942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第四步：追问税率跳档情形</w:t>
      </w:r>
    </w:p>
    <w:p w14:paraId="79906B1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【追问】王明的全年累计应纳税所得额是多少？</w:t>
      </w:r>
    </w:p>
    <w:p w14:paraId="1F2E19E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是否会超过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36,000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元进入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税率区间？</w:t>
      </w:r>
    </w:p>
    <w:p w14:paraId="5E6460C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如果月薪提高到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元（其他条件不变），</w:t>
      </w:r>
    </w:p>
    <w:p w14:paraId="7B30164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哪个月开始税率会跳档？那个月的个税变化如何？</w:t>
      </w:r>
    </w:p>
    <w:p w14:paraId="2A130B71">
      <w:pPr>
        <w:pStyle w:val="18"/>
        <w:bidi w:val="0"/>
        <w:jc w:val="left"/>
      </w:pPr>
    </w:p>
    <w:p w14:paraId="7C72DEF4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17" w:name="user-content-622-专项附加扣除政策的理解与应用"/>
      <w:bookmarkEnd w:id="17"/>
      <w:r>
        <w:rPr>
          <w:b/>
        </w:rPr>
        <w:t>6.2.2 专项附加扣除政策的理解与应用</w:t>
      </w:r>
    </w:p>
    <w:p w14:paraId="5EEDDC17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8" w:name="user-content-一七项专项附加扣除概览"/>
      <w:bookmarkEnd w:id="18"/>
      <w:r>
        <w:rPr>
          <w:b/>
        </w:rPr>
        <w:t>一、七项专项附加扣除概览</w:t>
      </w:r>
    </w:p>
    <w:p w14:paraId="6F1EDAE7">
      <w:pPr>
        <w:pStyle w:val="4"/>
        <w:bidi w:val="0"/>
        <w:spacing w:before="0" w:after="240"/>
        <w:ind w:left="0" w:right="0" w:firstLine="0"/>
        <w:jc w:val="left"/>
      </w:pPr>
      <w:r>
        <w:t>专项附加扣除是2019年个税改革的重要内容，允许纳税人在计算应纳税所得额时扣除特定支出，如表6-4所示。</w:t>
      </w:r>
    </w:p>
    <w:p w14:paraId="454B4F1A">
      <w:pPr>
        <w:pStyle w:val="4"/>
        <w:bidi w:val="0"/>
        <w:spacing w:before="0" w:after="240"/>
        <w:ind w:left="0" w:right="0" w:firstLine="0"/>
        <w:jc w:val="left"/>
      </w:pPr>
      <w:r>
        <w:t>表6-4 七项专项附加扣除一览表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204"/>
        <w:gridCol w:w="4186"/>
        <w:gridCol w:w="2349"/>
        <w:gridCol w:w="1899"/>
      </w:tblGrid>
      <w:tr w14:paraId="210272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732F39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扣除项目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8D3E9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扣除标准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9C0CB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主要条件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7FD2CC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适用人群</w:t>
            </w:r>
          </w:p>
        </w:tc>
      </w:tr>
      <w:tr w14:paraId="52DB747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38B2E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子女教育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72E9A0">
            <w:pPr>
              <w:pStyle w:val="19"/>
              <w:bidi w:val="0"/>
              <w:ind w:left="0" w:right="0" w:firstLine="0"/>
              <w:jc w:val="left"/>
            </w:pPr>
            <w:r>
              <w:t>每个子女1,000元/月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33BAEB">
            <w:pPr>
              <w:pStyle w:val="19"/>
              <w:bidi w:val="0"/>
              <w:ind w:left="0" w:right="0" w:firstLine="0"/>
              <w:jc w:val="left"/>
            </w:pPr>
            <w:r>
              <w:t>3岁至本科阶段在读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895F1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有子女的父母</w:t>
            </w:r>
          </w:p>
        </w:tc>
      </w:tr>
      <w:tr w14:paraId="3F3B8C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45AD78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继续教育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10DE4E">
            <w:pPr>
              <w:pStyle w:val="19"/>
              <w:bidi w:val="0"/>
              <w:ind w:left="0" w:right="0" w:firstLine="0"/>
              <w:jc w:val="left"/>
            </w:pPr>
            <w:r>
              <w:t>学历教育400元/月；职业资格培训3,600元/年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21D770">
            <w:pPr>
              <w:pStyle w:val="19"/>
              <w:bidi w:val="0"/>
              <w:ind w:left="0" w:right="0" w:firstLine="0"/>
              <w:jc w:val="left"/>
            </w:pPr>
            <w:r>
              <w:t>在接受相关教育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0AFC7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在读或参加职业培训者</w:t>
            </w:r>
          </w:p>
        </w:tc>
      </w:tr>
      <w:tr w14:paraId="1054FE0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7AE2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大病医疗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ACF242">
            <w:pPr>
              <w:pStyle w:val="19"/>
              <w:bidi w:val="0"/>
              <w:ind w:left="0" w:right="0" w:firstLine="0"/>
              <w:jc w:val="left"/>
            </w:pPr>
            <w:r>
              <w:t>年度自付超15,000元部分，最高80,000元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0FE029">
            <w:pPr>
              <w:pStyle w:val="19"/>
              <w:bidi w:val="0"/>
              <w:ind w:left="0" w:right="0" w:firstLine="0"/>
              <w:jc w:val="left"/>
            </w:pPr>
            <w:r>
              <w:t>当年发生大额医疗支出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6050B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有大额医疗支出者</w:t>
            </w:r>
          </w:p>
        </w:tc>
      </w:tr>
      <w:tr w14:paraId="3FA7830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DA35F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住房贷款利息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713737">
            <w:pPr>
              <w:pStyle w:val="19"/>
              <w:bidi w:val="0"/>
              <w:ind w:left="0" w:right="0" w:firstLine="0"/>
              <w:jc w:val="left"/>
            </w:pPr>
            <w:r>
              <w:t>1,000元/月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F49183">
            <w:pPr>
              <w:pStyle w:val="19"/>
              <w:bidi w:val="0"/>
              <w:ind w:left="0" w:right="0" w:firstLine="0"/>
              <w:jc w:val="left"/>
            </w:pPr>
            <w:r>
              <w:t>购买首套房的贷款利息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13515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购买首套住房者</w:t>
            </w:r>
          </w:p>
        </w:tc>
      </w:tr>
      <w:tr w14:paraId="5B05F1B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51AF6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住房租金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6D5B2C">
            <w:pPr>
              <w:pStyle w:val="19"/>
              <w:bidi w:val="0"/>
              <w:ind w:left="0" w:right="0" w:firstLine="0"/>
              <w:jc w:val="left"/>
            </w:pPr>
            <w:r>
              <w:t>800—1,500元/月（按城市规模）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3594EB">
            <w:pPr>
              <w:pStyle w:val="19"/>
              <w:bidi w:val="0"/>
              <w:ind w:left="0" w:right="0" w:firstLine="0"/>
              <w:jc w:val="left"/>
            </w:pPr>
            <w:r>
              <w:t>在工作城市租房且无自有住房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B1795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租房居住的纳税人</w:t>
            </w:r>
          </w:p>
        </w:tc>
      </w:tr>
      <w:tr w14:paraId="43B6728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964F5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赡养老人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FE8E38">
            <w:pPr>
              <w:pStyle w:val="19"/>
              <w:bidi w:val="0"/>
              <w:ind w:left="0" w:right="0" w:firstLine="0"/>
              <w:jc w:val="left"/>
            </w:pPr>
            <w:r>
              <w:t>独生子女2,000元/月；非独生子女分摊最高1,000元/月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16AD58">
            <w:pPr>
              <w:pStyle w:val="19"/>
              <w:bidi w:val="0"/>
              <w:ind w:left="0" w:right="0" w:firstLine="0"/>
              <w:jc w:val="left"/>
            </w:pPr>
            <w:r>
              <w:t>被赡养人年满60周岁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4730F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赡养60岁以上父母者</w:t>
            </w:r>
          </w:p>
        </w:tc>
      </w:tr>
      <w:tr w14:paraId="578D915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0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0C0C5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婴幼儿照护</w:t>
            </w:r>
          </w:p>
        </w:tc>
        <w:tc>
          <w:tcPr>
            <w:tcW w:w="41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D04086">
            <w:pPr>
              <w:pStyle w:val="19"/>
              <w:bidi w:val="0"/>
              <w:ind w:left="0" w:right="0" w:firstLine="0"/>
              <w:jc w:val="left"/>
            </w:pPr>
            <w:r>
              <w:t>每个子女1,000元/月</w:t>
            </w:r>
          </w:p>
        </w:tc>
        <w:tc>
          <w:tcPr>
            <w:tcW w:w="23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D02499">
            <w:pPr>
              <w:pStyle w:val="19"/>
              <w:bidi w:val="0"/>
              <w:ind w:left="0" w:right="0" w:firstLine="0"/>
              <w:jc w:val="left"/>
            </w:pPr>
            <w:r>
              <w:t>3岁以下婴幼儿</w:t>
            </w:r>
          </w:p>
        </w:tc>
        <w:tc>
          <w:tcPr>
            <w:tcW w:w="18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901C2B">
            <w:pPr>
              <w:pStyle w:val="19"/>
              <w:bidi w:val="0"/>
              <w:spacing w:before="0" w:after="0"/>
              <w:jc w:val="left"/>
            </w:pPr>
            <w:r>
              <w:t>有3岁以下子女的父母</w:t>
            </w:r>
          </w:p>
        </w:tc>
      </w:tr>
    </w:tbl>
    <w:p w14:paraId="0034BC09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重要提示</w:t>
      </w:r>
      <w:r>
        <w:rPr>
          <w:color w:val="777777"/>
        </w:rPr>
        <w:t>：上表为当前政策的概括性介绍，具体条件和标准以国家税务总局官网及个人所得税APP的最新规定为准。政策可能因时间推移而调整。</w:t>
      </w:r>
    </w:p>
    <w:p w14:paraId="0812CE22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19" w:name="user-content-二专项附加扣除的判断流程"/>
      <w:bookmarkEnd w:id="19"/>
      <w:r>
        <w:rPr>
          <w:b/>
        </w:rPr>
        <w:t>二、专项附加扣除的判断流程</w:t>
      </w:r>
    </w:p>
    <w:p w14:paraId="250224E8">
      <w:pPr>
        <w:pStyle w:val="4"/>
        <w:bidi w:val="0"/>
        <w:spacing w:before="0" w:after="240"/>
        <w:ind w:left="0" w:right="0" w:firstLine="0"/>
        <w:jc w:val="left"/>
      </w:pPr>
      <w:r>
        <w:t>在判断自己能享受哪些专项附加扣除时，建议按照图6-5所示的流程逐项检查。</w:t>
      </w:r>
    </w:p>
    <w:p w14:paraId="4A200BB0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1800225" cy="868680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372C">
      <w:pPr>
        <w:pStyle w:val="4"/>
        <w:bidi w:val="0"/>
        <w:spacing w:before="0" w:after="240"/>
        <w:ind w:left="0" w:right="0" w:firstLine="0"/>
        <w:jc w:val="center"/>
      </w:pPr>
      <w:r>
        <w:t>图6-5 专项附加扣除逐项判断流程</w:t>
      </w:r>
    </w:p>
    <w:p w14:paraId="6C0AA05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【例6-3】判断个人能享受哪些专项附加扣除</w:t>
      </w:r>
    </w:p>
    <w:p w14:paraId="547FC33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【角色】你是一位个人所得税政策咨询专家。</w:t>
      </w:r>
    </w:p>
    <w:p w14:paraId="0BACD68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62E3AA6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【背景】纳税人张某情况：</w:t>
      </w:r>
    </w:p>
    <w:p w14:paraId="1F674D5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岁孩子一名，目前在幼儿园就读</w:t>
      </w:r>
    </w:p>
    <w:p w14:paraId="5557DD8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本人正在攻读在职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MBA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学位（属于学历教育）</w:t>
      </w:r>
    </w:p>
    <w:p w14:paraId="4FE1D76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在工作城市租房，月租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元，该城市为直辖市</w:t>
      </w:r>
    </w:p>
    <w:p w14:paraId="78F85E4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本人在该城市无自有住房</w:t>
      </w:r>
    </w:p>
    <w:p w14:paraId="3884550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父亲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68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岁，有一个哥哥（即张某为非独生子女）</w:t>
      </w:r>
    </w:p>
    <w:p w14:paraId="5E644C0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60A24C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6A32466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逐项判断张某能享受哪些专项附加扣除</w:t>
      </w:r>
    </w:p>
    <w:p w14:paraId="2BADEC6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对每项扣除说明：是否符合条件、具体扣除金额、理由</w:t>
      </w:r>
    </w:p>
    <w:p w14:paraId="62A51F2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计算张某每月可享受的专项附加扣除合计</w:t>
      </w:r>
    </w:p>
    <w:p w14:paraId="4B730B0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特别提醒哪些扣除有申报注意事项</w:t>
      </w:r>
    </w:p>
    <w:p w14:paraId="514B261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073490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【格式】用表格逐项列示，最后汇总。</w:t>
      </w:r>
    </w:p>
    <w:p w14:paraId="099F23D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FFC73B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【约束】所有政策信息请注明</w:t>
      </w:r>
    </w:p>
    <w:p w14:paraId="55CDB9E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以最新官方规定为准，建议在个人所得税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APP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确认后操作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。</w:t>
      </w:r>
    </w:p>
    <w:p w14:paraId="1D39127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如有不确定项，请标注。</w:t>
      </w:r>
    </w:p>
    <w:p w14:paraId="5A5A02B7">
      <w:pPr>
        <w:pStyle w:val="18"/>
        <w:bidi w:val="0"/>
        <w:jc w:val="left"/>
      </w:pPr>
    </w:p>
    <w:p w14:paraId="6657754A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0" w:name="user-content-623-年终奖计税方式的选择与比较"/>
      <w:bookmarkEnd w:id="20"/>
      <w:r>
        <w:rPr>
          <w:b/>
        </w:rPr>
        <w:t>6.2.3 年终奖计税方式的选择与比较</w:t>
      </w:r>
    </w:p>
    <w:p w14:paraId="644041D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1" w:name="user-content-一年终奖的两种计税方式"/>
      <w:bookmarkEnd w:id="21"/>
      <w:r>
        <w:rPr>
          <w:b/>
        </w:rPr>
        <w:t>一、年终奖的两种计税方式</w:t>
      </w:r>
    </w:p>
    <w:p w14:paraId="361F3257">
      <w:pPr>
        <w:pStyle w:val="4"/>
        <w:bidi w:val="0"/>
        <w:spacing w:before="0" w:after="240"/>
        <w:ind w:left="0" w:right="0" w:firstLine="0"/>
        <w:jc w:val="left"/>
      </w:pPr>
      <w:r>
        <w:t>年终奖的两种计税方式及其核心区别如图6-6所示。</w:t>
      </w:r>
    </w:p>
    <w:p w14:paraId="532A3D15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3912235"/>
            <wp:effectExtent l="0" t="0" r="63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B553">
      <w:pPr>
        <w:pStyle w:val="4"/>
        <w:bidi w:val="0"/>
        <w:spacing w:before="0" w:after="240"/>
        <w:ind w:left="0" w:right="0" w:firstLine="0"/>
        <w:jc w:val="center"/>
      </w:pPr>
      <w:r>
        <w:t>图6-6 年终奖两种计税方式比较框架</w:t>
      </w:r>
    </w:p>
    <w:p w14:paraId="17332C3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2" w:name="user-content-二年终奖计税方式比较完整示例"/>
      <w:bookmarkEnd w:id="22"/>
      <w:r>
        <w:rPr>
          <w:b/>
        </w:rPr>
        <w:t>二、年终奖计税方式比较——完整示例</w:t>
      </w:r>
    </w:p>
    <w:p w14:paraId="50A9BE4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【例6-4】年终奖最优计税方案选择</w:t>
      </w:r>
    </w:p>
    <w:p w14:paraId="05D1ACD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场景描述：</w:t>
      </w:r>
      <w:r>
        <w:t> 李华，2024年月薪10,000元（税前），每月五险一金2,000元，专项附加扣除2,000元/月，年底获得年终奖24,000元。请比较两种计税方式，选择更优方案。</w:t>
      </w:r>
    </w:p>
    <w:p w14:paraId="5517041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第一步：学生自行推算大致思路</w:t>
      </w:r>
    </w:p>
    <w:p w14:paraId="31594D8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全年工资薪金应纳税所得额（不含年终奖）：</w:t>
      </w:r>
    </w:p>
    <w:p w14:paraId="394333B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10,000×12 - (5,000+2,000+2,000)×12</w:t>
      </w:r>
    </w:p>
    <w:p w14:paraId="170CB33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120,000 - 108,000 = 12,000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1B0D076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E1397D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（单独计税）：</w:t>
      </w:r>
    </w:p>
    <w:p w14:paraId="2AA4E8E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年终奖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÷12 = 24,000÷12 = 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</w:t>
      </w:r>
    </w:p>
    <w:p w14:paraId="456B725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适用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税率（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2,000≤3,000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元月均）</w:t>
      </w:r>
    </w:p>
    <w:p w14:paraId="18CB144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年终奖个税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24,000×3% = 720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743C7FE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794D2D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（合并计税）：</w:t>
      </w:r>
    </w:p>
    <w:p w14:paraId="295C19E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全年应纳税所得额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12,000 + 24,000 = 36,000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31AA923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（恰好在第一档税率上限，需仔细计算）</w:t>
      </w:r>
    </w:p>
    <w:p w14:paraId="23A5986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第二步：设计提示词</w:t>
      </w:r>
    </w:p>
    <w:p w14:paraId="5BCC0FF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【角色】你是一位个税筹划专家。</w:t>
      </w:r>
    </w:p>
    <w:p w14:paraId="568E6D2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03CD81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【背景】纳税人李华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年情况：</w:t>
      </w:r>
    </w:p>
    <w:p w14:paraId="4DAFA50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月薪（税前）：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元，全年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个月固定</w:t>
      </w:r>
    </w:p>
    <w:p w14:paraId="36ADBA8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每月五险一金（个人承担）：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79E660F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每月专项附加扣除：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488AFAE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年终奖：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24,000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元（一次性发放）</w:t>
      </w:r>
    </w:p>
    <w:p w14:paraId="1E52816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32FF134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</w:t>
      </w:r>
    </w:p>
    <w:p w14:paraId="1A80BE1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分别计算两种方式下李华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年的个税总额：</w:t>
      </w:r>
    </w:p>
    <w:p w14:paraId="70F2C9D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：年终奖单独计税</w:t>
      </w:r>
    </w:p>
    <w:p w14:paraId="02DD4E1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：年终奖并入综合所得合并计税</w:t>
      </w:r>
    </w:p>
    <w:p w14:paraId="50BDB66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0280B0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【计算要求】</w:t>
      </w:r>
    </w:p>
    <w:p w14:paraId="071D648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每种方案展示完整的计算步骤</w:t>
      </w:r>
    </w:p>
    <w:p w14:paraId="44E8803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比较两种方案的税额差异</w:t>
      </w:r>
    </w:p>
    <w:p w14:paraId="6811311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给出明确的推荐方案</w:t>
      </w:r>
    </w:p>
    <w:p w14:paraId="5C60D52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说明推荐的原因</w:t>
      </w:r>
    </w:p>
    <w:p w14:paraId="24BE92E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04EA72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【格式】两种方案分别用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方案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标题，</w:t>
      </w:r>
    </w:p>
    <w:p w14:paraId="12A110A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最后用对比表格汇总。</w:t>
      </w:r>
    </w:p>
    <w:p w14:paraId="7366A9C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298CE8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【约束】请注明年终奖单独计税政策的时效性，</w:t>
      </w:r>
    </w:p>
    <w:p w14:paraId="62E0C08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并建议纳税人核实当前政策是否仍然有效。</w:t>
      </w:r>
    </w:p>
    <w:p w14:paraId="1283682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第三步：质量评估</w:t>
      </w:r>
    </w:p>
    <w:p w14:paraId="4F88E78D">
      <w:pPr>
        <w:pStyle w:val="4"/>
        <w:bidi w:val="0"/>
        <w:spacing w:before="0" w:after="240"/>
        <w:ind w:left="0" w:right="0" w:firstLine="0"/>
        <w:jc w:val="left"/>
      </w:pPr>
      <w:r>
        <w:t>表6-5 例6-4 AI输出质量评估</w:t>
      </w:r>
    </w:p>
    <w:tbl>
      <w:tblPr>
        <w:tblStyle w:val="10"/>
        <w:tblW w:w="631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591"/>
        <w:gridCol w:w="1135"/>
        <w:gridCol w:w="3584"/>
      </w:tblGrid>
      <w:tr w14:paraId="36DEF65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7635B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A6970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3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3742D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验证要点</w:t>
            </w:r>
          </w:p>
        </w:tc>
      </w:tr>
      <w:tr w14:paraId="6BDF51E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BE842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工资部分计算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4A9FF6">
            <w:pPr>
              <w:pStyle w:val="19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3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C40E6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12,000×3%=360元 ✓</w:t>
            </w:r>
          </w:p>
        </w:tc>
      </w:tr>
      <w:tr w14:paraId="30CA31C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A13272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年终奖单独计算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876933">
            <w:pPr>
              <w:pStyle w:val="19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3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7F01A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24,000×3%=720元 ✓</w:t>
            </w:r>
          </w:p>
        </w:tc>
      </w:tr>
      <w:tr w14:paraId="1089940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55A46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合并计算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3D898C">
            <w:pPr>
              <w:pStyle w:val="19"/>
              <w:bidi w:val="0"/>
              <w:ind w:left="0" w:right="0" w:firstLine="0"/>
              <w:jc w:val="left"/>
            </w:pPr>
            <w:r>
              <w:t>✓ 需验证</w:t>
            </w:r>
          </w:p>
        </w:tc>
        <w:tc>
          <w:tcPr>
            <w:tcW w:w="3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3A4BE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36,000×3%=1,080元 ✓</w:t>
            </w:r>
          </w:p>
        </w:tc>
      </w:tr>
      <w:tr w14:paraId="60A340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A8B9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临界点识别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1A7627">
            <w:pPr>
              <w:pStyle w:val="19"/>
              <w:bidi w:val="0"/>
              <w:ind w:left="0" w:right="0" w:firstLine="0"/>
              <w:jc w:val="left"/>
            </w:pPr>
            <w:r>
              <w:t>✓ 准确</w:t>
            </w:r>
          </w:p>
        </w:tc>
        <w:tc>
          <w:tcPr>
            <w:tcW w:w="3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3C0E3C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AI正确识别了36,000元的税率临界点</w:t>
            </w:r>
          </w:p>
        </w:tc>
      </w:tr>
      <w:tr w14:paraId="279C543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5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D269D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政策提醒</w:t>
            </w:r>
          </w:p>
        </w:tc>
        <w:tc>
          <w:tcPr>
            <w:tcW w:w="113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3A3F4C">
            <w:pPr>
              <w:pStyle w:val="19"/>
              <w:bidi w:val="0"/>
              <w:ind w:left="0" w:right="0" w:firstLine="0"/>
              <w:jc w:val="left"/>
            </w:pPr>
            <w:r>
              <w:t>✓ 主动提示</w:t>
            </w:r>
          </w:p>
        </w:tc>
        <w:tc>
          <w:tcPr>
            <w:tcW w:w="35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2D7CDF">
            <w:pPr>
              <w:pStyle w:val="19"/>
              <w:bidi w:val="0"/>
              <w:spacing w:before="0" w:after="0"/>
              <w:jc w:val="left"/>
            </w:pPr>
            <w:r>
              <w:t>主动提示了单独计税政策的时效性</w:t>
            </w:r>
          </w:p>
        </w:tc>
      </w:tr>
    </w:tbl>
    <w:p w14:paraId="3720DB23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23" w:name="user-content-三年终奖多发少得的临界点效应"/>
      <w:bookmarkEnd w:id="23"/>
      <w:r>
        <w:rPr>
          <w:b/>
        </w:rPr>
        <w:t>三、年终奖"多发少得"的临界点效应</w:t>
      </w:r>
    </w:p>
    <w:p w14:paraId="6FC10825">
      <w:pPr>
        <w:pStyle w:val="4"/>
        <w:bidi w:val="0"/>
        <w:spacing w:before="0" w:after="240"/>
        <w:ind w:left="0" w:right="0" w:firstLine="0"/>
        <w:jc w:val="left"/>
      </w:pPr>
      <w:r>
        <w:t>年终奖单独计税方式存在一个特殊风险：在税率临界点附近，年终奖多发反而导致税后实得减少。如图6-7所示。</w:t>
      </w:r>
    </w:p>
    <w:p w14:paraId="5F4EF7EE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4093210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27D3">
      <w:pPr>
        <w:pStyle w:val="4"/>
        <w:bidi w:val="0"/>
        <w:spacing w:before="0" w:after="240"/>
        <w:ind w:left="0" w:right="0" w:firstLine="0"/>
        <w:jc w:val="center"/>
      </w:pPr>
      <w:r>
        <w:t>图6-7 年终奖临界点"多发少得"效应</w:t>
      </w:r>
    </w:p>
    <w:p w14:paraId="3FFEA8C8">
      <w:pPr>
        <w:pStyle w:val="22"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b/>
          <w:color w:val="777777"/>
        </w:rPr>
        <w:t>重要提示</w:t>
      </w:r>
      <w:r>
        <w:rPr>
          <w:color w:val="777777"/>
        </w:rPr>
        <w:t>：年终奖单独计税的政策有执行期限，请到国家税务总局官网确认当前政策是否有效及截止时间。</w:t>
      </w:r>
    </w:p>
    <w:p w14:paraId="51F766F3">
      <w:pPr>
        <w:pStyle w:val="18"/>
        <w:bidi w:val="0"/>
        <w:jc w:val="left"/>
      </w:pPr>
    </w:p>
    <w:p w14:paraId="1770343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4" w:name="user-content-624-个人所得税年度汇算清缴简介"/>
      <w:bookmarkEnd w:id="24"/>
      <w:r>
        <w:rPr>
          <w:b/>
        </w:rPr>
        <w:t>6.2.4 个人所得税年度汇算清缴简介</w:t>
      </w:r>
    </w:p>
    <w:p w14:paraId="34BB188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5" w:name="user-content-一什么是汇算清缴"/>
      <w:bookmarkEnd w:id="25"/>
      <w:r>
        <w:rPr>
          <w:b/>
        </w:rPr>
        <w:t>一、什么是汇算清缴</w:t>
      </w:r>
    </w:p>
    <w:p w14:paraId="1BE7C5D3">
      <w:pPr>
        <w:pStyle w:val="4"/>
        <w:bidi w:val="0"/>
        <w:spacing w:before="0" w:after="240"/>
        <w:ind w:left="0" w:right="0" w:firstLine="0"/>
        <w:jc w:val="left"/>
      </w:pPr>
      <w:r>
        <w:t>年度汇算清缴是指在每年3月1日至6月30日，纳税人将上一年度取得的所有综合所得合并计算，多退少补的过程。</w:t>
      </w:r>
    </w:p>
    <w:p w14:paraId="0CE9931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【例6-5】了解汇算清缴——AI问答示例</w:t>
      </w:r>
    </w:p>
    <w:p w14:paraId="08D0385C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【任务】请简要解答以下汇算清缴相关问题：</w:t>
      </w:r>
    </w:p>
    <w:p w14:paraId="320091E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C00B65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：什么情况下需要进行汇算清缴？</w:t>
      </w:r>
    </w:p>
    <w:p w14:paraId="61A60B1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：什么情况下可能退税？什么情况下需要补税？</w:t>
      </w:r>
    </w:p>
    <w:p w14:paraId="68B3D58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：汇算清缴的时间是什么时候？如何操作？</w:t>
      </w:r>
    </w:p>
    <w:p w14:paraId="49FDF9F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Q4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：如果不参加汇算清缴，有什么后果？</w:t>
      </w:r>
    </w:p>
    <w:p w14:paraId="1254937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02E4A7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【格式】每问限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字以内，语言通俗。</w:t>
      </w:r>
    </w:p>
    <w:p w14:paraId="32D254A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【约束】政策以最新规定为准，请注明建议核实。</w:t>
      </w:r>
    </w:p>
    <w:p w14:paraId="3EE5A51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退税和补税的常见场景总结：</w:t>
      </w:r>
    </w:p>
    <w:p w14:paraId="479BB81D">
      <w:pPr>
        <w:pStyle w:val="4"/>
        <w:bidi w:val="0"/>
        <w:spacing w:before="0" w:after="240"/>
        <w:ind w:left="0" w:right="0" w:firstLine="0"/>
        <w:jc w:val="left"/>
      </w:pPr>
      <w:r>
        <w:t>表6-6 汇算清缴中退税和补税的常见情形</w:t>
      </w:r>
    </w:p>
    <w:tbl>
      <w:tblPr>
        <w:tblStyle w:val="10"/>
        <w:tblW w:w="79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691"/>
        <w:gridCol w:w="1366"/>
        <w:gridCol w:w="2881"/>
      </w:tblGrid>
      <w:tr w14:paraId="43CD7F4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D8152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情形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8242A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可能结果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DA7364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原因</w:t>
            </w:r>
          </w:p>
        </w:tc>
      </w:tr>
      <w:tr w14:paraId="18A0B77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750A7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全年只有一份工资收入，无其他收入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0D2D57">
            <w:pPr>
              <w:pStyle w:val="19"/>
              <w:bidi w:val="0"/>
              <w:ind w:left="0" w:right="0" w:firstLine="0"/>
              <w:jc w:val="left"/>
            </w:pPr>
            <w:r>
              <w:t>一般无需补退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954EE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平时预缴已基本准确</w:t>
            </w:r>
          </w:p>
        </w:tc>
      </w:tr>
      <w:tr w14:paraId="5663142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48362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年中换工作，两家公司按不同标准预扣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8FD38B">
            <w:pPr>
              <w:pStyle w:val="19"/>
              <w:bidi w:val="0"/>
              <w:ind w:left="0" w:right="0" w:firstLine="0"/>
              <w:jc w:val="left"/>
            </w:pPr>
            <w:r>
              <w:t>可能退税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9C38B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两份收入合并后实际税率较低</w:t>
            </w:r>
          </w:p>
        </w:tc>
      </w:tr>
      <w:tr w14:paraId="2456DCB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DC076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年终才申报专项附加扣除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B1C2C2">
            <w:pPr>
              <w:pStyle w:val="19"/>
              <w:bidi w:val="0"/>
              <w:ind w:left="0" w:right="0" w:firstLine="0"/>
              <w:jc w:val="left"/>
            </w:pPr>
            <w:r>
              <w:t>退税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B973D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之前多预缴了税款</w:t>
            </w:r>
          </w:p>
        </w:tc>
      </w:tr>
      <w:tr w14:paraId="7D7C74D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03621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有兼职/稿酬等其他收入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46FE62">
            <w:pPr>
              <w:pStyle w:val="19"/>
              <w:bidi w:val="0"/>
              <w:ind w:left="0" w:right="0" w:firstLine="0"/>
              <w:jc w:val="left"/>
            </w:pPr>
            <w:r>
              <w:t>可能补税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22DBE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多项收入合并后实际税率更高</w:t>
            </w:r>
          </w:p>
        </w:tc>
      </w:tr>
      <w:tr w14:paraId="7DC9292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6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0A0A2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全年收入较低（应税所得额≤0）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880E43">
            <w:pPr>
              <w:pStyle w:val="19"/>
              <w:bidi w:val="0"/>
              <w:ind w:left="0" w:right="0" w:firstLine="0"/>
              <w:jc w:val="left"/>
            </w:pPr>
            <w:r>
              <w:t>退税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9C4B98">
            <w:pPr>
              <w:pStyle w:val="19"/>
              <w:bidi w:val="0"/>
              <w:spacing w:before="0" w:after="0"/>
              <w:jc w:val="left"/>
            </w:pPr>
            <w:r>
              <w:t>可能之前错误预扣</w:t>
            </w:r>
          </w:p>
        </w:tc>
      </w:tr>
    </w:tbl>
    <w:p w14:paraId="3EA99C2C">
      <w:pPr>
        <w:pStyle w:val="18"/>
        <w:bidi w:val="0"/>
        <w:jc w:val="left"/>
      </w:pPr>
    </w:p>
    <w:p w14:paraId="2F9E6A5A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26" w:name="user-content-63-日常工作生活中的税务常识"/>
      <w:bookmarkEnd w:id="26"/>
      <w:r>
        <w:rPr>
          <w:b/>
        </w:rPr>
        <w:t>6.3 日常工作生活中的税务常识</w:t>
      </w:r>
    </w:p>
    <w:p w14:paraId="19D73DC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7" w:name="user-content-631-发票的种类用途与基本管理"/>
      <w:bookmarkEnd w:id="27"/>
      <w:r>
        <w:rPr>
          <w:b/>
        </w:rPr>
        <w:t>6.3.1 发票的种类、用途与基本管理</w:t>
      </w:r>
    </w:p>
    <w:p w14:paraId="7AFC888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28" w:name="user-content-一常见发票类型"/>
      <w:bookmarkEnd w:id="28"/>
      <w:r>
        <w:rPr>
          <w:b/>
        </w:rPr>
        <w:t>一、常见发票类型</w:t>
      </w:r>
    </w:p>
    <w:p w14:paraId="64DA4FB6">
      <w:pPr>
        <w:pStyle w:val="4"/>
        <w:bidi w:val="0"/>
        <w:spacing w:before="0" w:after="240"/>
        <w:ind w:left="0" w:right="0" w:firstLine="0"/>
        <w:jc w:val="left"/>
      </w:pPr>
      <w:r>
        <w:t>表6-7 常见发票类型对比</w:t>
      </w:r>
    </w:p>
    <w:tbl>
      <w:tblPr>
        <w:tblStyle w:val="10"/>
        <w:tblW w:w="825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221"/>
        <w:gridCol w:w="1156"/>
        <w:gridCol w:w="1996"/>
        <w:gridCol w:w="2881"/>
      </w:tblGrid>
      <w:tr w14:paraId="462EB1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37592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发票类型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BC268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开票主体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588B6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进项抵扣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AD66D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主要用途</w:t>
            </w:r>
          </w:p>
        </w:tc>
      </w:tr>
      <w:tr w14:paraId="00962E5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84CBC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增值税专用发票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5E96ED">
            <w:pPr>
              <w:pStyle w:val="19"/>
              <w:bidi w:val="0"/>
              <w:ind w:left="0" w:right="0" w:firstLine="0"/>
              <w:jc w:val="left"/>
            </w:pPr>
            <w:r>
              <w:t>一般纳税人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7246C8">
            <w:pPr>
              <w:pStyle w:val="19"/>
              <w:bidi w:val="0"/>
              <w:ind w:left="0" w:right="0" w:firstLine="0"/>
              <w:jc w:val="left"/>
            </w:pPr>
            <w:r>
              <w:t>✓ 可以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C1BD3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企业间购销，抵扣增值税</w:t>
            </w:r>
          </w:p>
        </w:tc>
      </w:tr>
      <w:tr w14:paraId="0BCE3FC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881D4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增值税普通发票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30AD9E">
            <w:pPr>
              <w:pStyle w:val="19"/>
              <w:bidi w:val="0"/>
              <w:ind w:left="0" w:right="0" w:firstLine="0"/>
              <w:jc w:val="left"/>
            </w:pPr>
            <w:r>
              <w:t>各类纳税人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540D55">
            <w:pPr>
              <w:pStyle w:val="19"/>
              <w:bidi w:val="0"/>
              <w:ind w:left="0" w:right="0" w:firstLine="0"/>
              <w:jc w:val="left"/>
            </w:pPr>
            <w:r>
              <w:t>✗ 不可以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A8D9A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消费者购买，或无需抵扣场景</w:t>
            </w:r>
          </w:p>
        </w:tc>
      </w:tr>
      <w:tr w14:paraId="7E62B77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FE3ED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电子发票（全面推广）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3E7A49">
            <w:pPr>
              <w:pStyle w:val="19"/>
              <w:bidi w:val="0"/>
              <w:ind w:left="0" w:right="0" w:firstLine="0"/>
              <w:jc w:val="left"/>
            </w:pPr>
            <w:r>
              <w:t>各类纳税人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3F4DC4">
            <w:pPr>
              <w:pStyle w:val="19"/>
              <w:bidi w:val="0"/>
              <w:ind w:left="0" w:right="0" w:firstLine="0"/>
              <w:jc w:val="left"/>
            </w:pPr>
            <w:r>
              <w:t>与纸质发票同等效力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1A7F0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逐步替代纸质发票</w:t>
            </w:r>
          </w:p>
        </w:tc>
      </w:tr>
      <w:tr w14:paraId="7FF88A0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CA657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机动车销售统一发票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CEF909">
            <w:pPr>
              <w:pStyle w:val="19"/>
              <w:bidi w:val="0"/>
              <w:ind w:left="0" w:right="0" w:firstLine="0"/>
              <w:jc w:val="left"/>
            </w:pPr>
            <w:r>
              <w:t>汽车经销商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3334B65">
            <w:pPr>
              <w:pStyle w:val="19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03B86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购车时取得</w:t>
            </w:r>
          </w:p>
        </w:tc>
      </w:tr>
      <w:tr w14:paraId="258C222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82DEA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定额发票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B22A1D">
            <w:pPr>
              <w:pStyle w:val="19"/>
              <w:bidi w:val="0"/>
              <w:ind w:left="0" w:right="0" w:firstLine="0"/>
              <w:jc w:val="left"/>
            </w:pPr>
            <w:r>
              <w:t>特定行业</w:t>
            </w:r>
          </w:p>
        </w:tc>
        <w:tc>
          <w:tcPr>
            <w:tcW w:w="199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18D077">
            <w:pPr>
              <w:pStyle w:val="19"/>
              <w:bidi w:val="0"/>
              <w:ind w:left="0" w:right="0" w:firstLine="0"/>
              <w:jc w:val="left"/>
            </w:pPr>
            <w:r>
              <w:t>—</w:t>
            </w:r>
          </w:p>
        </w:tc>
        <w:tc>
          <w:tcPr>
            <w:tcW w:w="28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BA41BF">
            <w:pPr>
              <w:pStyle w:val="19"/>
              <w:bidi w:val="0"/>
              <w:spacing w:before="0" w:after="0"/>
              <w:jc w:val="left"/>
            </w:pPr>
            <w:r>
              <w:t>部分行业的简易发票</w:t>
            </w:r>
          </w:p>
        </w:tc>
      </w:tr>
    </w:tbl>
    <w:p w14:paraId="48EBF088">
      <w:pPr>
        <w:pStyle w:val="18"/>
        <w:bidi w:val="0"/>
        <w:jc w:val="left"/>
      </w:pPr>
    </w:p>
    <w:p w14:paraId="1001A807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29" w:name="user-content-632-费用报销中的常见税务问题"/>
      <w:bookmarkEnd w:id="29"/>
      <w:r>
        <w:rPr>
          <w:b/>
        </w:rPr>
        <w:t>6.3.2 费用报销中的常见税务问题</w:t>
      </w:r>
    </w:p>
    <w:p w14:paraId="74E1888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【例6-6】费用报销中的税务合规问题</w:t>
      </w:r>
    </w:p>
    <w:p w14:paraId="481A83A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【角色】你是一位税务合规专员。</w:t>
      </w:r>
    </w:p>
    <w:p w14:paraId="0017C68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C272E5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【任务】针对以下报销场景，判断是否存在税务合规问题：</w:t>
      </w:r>
    </w:p>
    <w:p w14:paraId="5D32E22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925029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：员工出差住宾馆，发票抬头写的是个人名字而不是公司名称</w:t>
      </w:r>
    </w:p>
    <w:p w14:paraId="44F783D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：公司给员工发放购物卡（非现金），价值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人，需要扣个税吗？</w:t>
      </w:r>
    </w:p>
    <w:p w14:paraId="19C253E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：员工用自己的车辆跑业务，公司按每公里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0.5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元补贴，这个补贴需要缴纳个税吗？</w:t>
      </w:r>
    </w:p>
    <w:p w14:paraId="57A81A1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5B612D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【格式】逐场景回答，结论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风险等级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建议。</w:t>
      </w:r>
    </w:p>
    <w:p w14:paraId="3976577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【约束】如政策有争议或地区差异，请说明。</w:t>
      </w:r>
    </w:p>
    <w:p w14:paraId="0005CCFE">
      <w:pPr>
        <w:pStyle w:val="18"/>
        <w:bidi w:val="0"/>
        <w:jc w:val="left"/>
      </w:pPr>
    </w:p>
    <w:p w14:paraId="4AC99E6A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0" w:name="user-content-633-小微企业与个体工商户税收优惠简介"/>
      <w:bookmarkEnd w:id="30"/>
      <w:r>
        <w:rPr>
          <w:b/>
        </w:rPr>
        <w:t>6.3.3 小微企业与个体工商户税收优惠简介</w:t>
      </w:r>
    </w:p>
    <w:p w14:paraId="6687F1B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【例6-7】小微企业税收优惠快速了解</w:t>
      </w:r>
    </w:p>
    <w:p w14:paraId="2CFFF34D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【任务】请简要介绍以下内容：</w:t>
      </w:r>
    </w:p>
    <w:p w14:paraId="3C506C5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小规模纳税人在增值税方面有哪些优惠？</w:t>
      </w:r>
    </w:p>
    <w:p w14:paraId="7A14061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小型微利企业在企业所得税方面有哪些优惠？</w:t>
      </w:r>
    </w:p>
    <w:p w14:paraId="7A4D77E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个体工商户在税务上有哪些特殊之处？</w:t>
      </w:r>
    </w:p>
    <w:p w14:paraId="24668AA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8B90D3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【格式】每项用要点列举，控制在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150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字以内。</w:t>
      </w:r>
    </w:p>
    <w:p w14:paraId="29864D1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【约束】以下政策存在时效性，请全部标注</w:t>
      </w:r>
    </w:p>
    <w:p w14:paraId="10B3D2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以国家税务总局最新规定为准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</w:p>
    <w:p w14:paraId="78A843F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不要给出具体的政策文号（避免编造）。</w:t>
      </w:r>
    </w:p>
    <w:p w14:paraId="4C23C720">
      <w:pPr>
        <w:pStyle w:val="18"/>
        <w:bidi w:val="0"/>
        <w:jc w:val="left"/>
      </w:pPr>
    </w:p>
    <w:p w14:paraId="3D94F500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1" w:name="user-content-64-依法纳税意识与ai税务信息验证"/>
      <w:bookmarkEnd w:id="31"/>
      <w:r>
        <w:rPr>
          <w:b/>
        </w:rPr>
        <w:t>6.4 依法纳税意识与AI税务信息验证</w:t>
      </w:r>
    </w:p>
    <w:p w14:paraId="0F20FC1E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2" w:name="user-content-641-依法纳税的公民义务与法律责任"/>
      <w:bookmarkEnd w:id="32"/>
      <w:r>
        <w:rPr>
          <w:b/>
        </w:rPr>
        <w:t>6.4.1 依法纳税的公民义务与法律责任</w:t>
      </w:r>
    </w:p>
    <w:p w14:paraId="57E95587">
      <w:pPr>
        <w:pStyle w:val="4"/>
        <w:bidi w:val="0"/>
        <w:spacing w:before="0" w:after="240"/>
        <w:ind w:left="0" w:right="0" w:firstLine="0"/>
        <w:jc w:val="left"/>
      </w:pPr>
      <w:r>
        <w:t>依法纳税是《中华人民共和国宪法》规定的公民基本义务，个人涉税风险的常见类型如图6-8所示。</w:t>
      </w:r>
    </w:p>
    <w:p w14:paraId="2374333B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5760085" cy="2084705"/>
            <wp:effectExtent l="0" t="0" r="63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19B9">
      <w:pPr>
        <w:pStyle w:val="4"/>
        <w:bidi w:val="0"/>
        <w:spacing w:before="0" w:after="240"/>
        <w:ind w:left="0" w:right="0" w:firstLine="0"/>
        <w:jc w:val="center"/>
      </w:pPr>
      <w:r>
        <w:t>图6-8 个人涉税常见风险分类</w:t>
      </w:r>
    </w:p>
    <w:p w14:paraId="5677BB88">
      <w:pPr>
        <w:pStyle w:val="18"/>
        <w:bidi w:val="0"/>
        <w:jc w:val="left"/>
      </w:pPr>
    </w:p>
    <w:p w14:paraId="25985A51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3" w:name="user-content-642-日常生活中常见的涉税风险"/>
      <w:bookmarkEnd w:id="33"/>
      <w:r>
        <w:rPr>
          <w:b/>
        </w:rPr>
        <w:t>6.4.2 日常生活中常见的涉税风险</w:t>
      </w:r>
    </w:p>
    <w:p w14:paraId="1AE8F88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【例6-8】个人涉税风险识别</w:t>
      </w:r>
    </w:p>
    <w:p w14:paraId="4582FC9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【任务】请识别以下日常生活场景中</w:t>
      </w:r>
    </w:p>
    <w:p w14:paraId="193F78E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可能存在的个人所得税风险：</w:t>
      </w:r>
    </w:p>
    <w:p w14:paraId="5F7EB78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C0B19C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：利用业余时间做兼职设计，每月收入约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5,000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元，一直没有申报个税</w:t>
      </w:r>
    </w:p>
    <w:p w14:paraId="04BAECE7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：将名下房产出租，每月租金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元，只收现金，没有向税务局申报</w:t>
      </w:r>
    </w:p>
    <w:p w14:paraId="3A355B7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：股票交易有盈利约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万元，以为只有工资才需要交税</w:t>
      </w:r>
    </w:p>
    <w:p w14:paraId="5F1F1A5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：朋友委托代购商品，每次赚取一定差价，认为不是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正式工作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不需要纳税</w:t>
      </w:r>
    </w:p>
    <w:p w14:paraId="457512C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3F1ECC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【格式】逐场景分析：风险判断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法律依据简述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建议</w:t>
      </w:r>
    </w:p>
    <w:p w14:paraId="3E95533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风险等级：高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低</w:t>
      </w:r>
    </w:p>
    <w:p w14:paraId="731E2FCB">
      <w:pPr>
        <w:pStyle w:val="18"/>
        <w:bidi w:val="0"/>
        <w:jc w:val="left"/>
      </w:pPr>
    </w:p>
    <w:p w14:paraId="0FD05BC7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4" w:name="user-content-643-ai税务信息的可靠性验证方法"/>
      <w:bookmarkEnd w:id="34"/>
      <w:r>
        <w:rPr>
          <w:b/>
        </w:rPr>
        <w:t>6.4.3 AI税务信息的可靠性验证方法</w:t>
      </w:r>
    </w:p>
    <w:p w14:paraId="0D149738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35" w:name="user-content-一为什么ai税务信息需要特别核实"/>
      <w:bookmarkEnd w:id="35"/>
      <w:r>
        <w:rPr>
          <w:b/>
        </w:rPr>
        <w:t>一、为什么AI税务信息需要特别核实</w:t>
      </w:r>
    </w:p>
    <w:p w14:paraId="0CD21361">
      <w:pPr>
        <w:pStyle w:val="4"/>
        <w:bidi w:val="0"/>
        <w:spacing w:before="0" w:after="240"/>
        <w:ind w:left="0" w:right="0" w:firstLine="0"/>
        <w:jc w:val="left"/>
      </w:pPr>
      <w:r>
        <w:t>税务信息在AI应用中具有特殊的高风险性，如图6-9所示。</w:t>
      </w:r>
    </w:p>
    <w:p w14:paraId="5BAA5AC4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3959860" cy="3507105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0ABF">
      <w:pPr>
        <w:pStyle w:val="4"/>
        <w:bidi w:val="0"/>
        <w:spacing w:before="0" w:after="240"/>
        <w:ind w:left="0" w:right="0" w:firstLine="0"/>
        <w:jc w:val="center"/>
      </w:pPr>
      <w:r>
        <w:t>图6-9 AI税务信息的四大风险因素</w:t>
      </w:r>
    </w:p>
    <w:p w14:paraId="186BE84F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6" w:name="user-content-二税务信息的分级验证策略"/>
      <w:bookmarkEnd w:id="36"/>
      <w:r>
        <w:rPr>
          <w:b/>
        </w:rPr>
        <w:t>二、税务信息的分级验证策略</w:t>
      </w:r>
    </w:p>
    <w:p w14:paraId="4B985E96">
      <w:pPr>
        <w:pStyle w:val="4"/>
        <w:bidi w:val="0"/>
        <w:spacing w:before="0" w:after="240"/>
        <w:ind w:left="0" w:right="0" w:firstLine="0"/>
        <w:jc w:val="left"/>
      </w:pPr>
      <w:r>
        <w:t>不同重要程度的税务信息，应采取不同的验证力度，如表6-8所示。</w:t>
      </w:r>
    </w:p>
    <w:p w14:paraId="7C78F1C1">
      <w:pPr>
        <w:pStyle w:val="4"/>
        <w:bidi w:val="0"/>
        <w:spacing w:before="0" w:after="240"/>
        <w:ind w:left="0" w:right="0" w:firstLine="0"/>
        <w:jc w:val="left"/>
      </w:pPr>
      <w:r>
        <w:t>表6-8 税务信息分级验证策略</w:t>
      </w:r>
    </w:p>
    <w:tbl>
      <w:tblPr>
        <w:tblStyle w:val="10"/>
        <w:tblW w:w="840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836"/>
        <w:gridCol w:w="4184"/>
      </w:tblGrid>
      <w:tr w14:paraId="1FBBC3C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819773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信息重要程度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5EF26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典型场景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EAC8C5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验证要求</w:t>
            </w:r>
          </w:p>
        </w:tc>
      </w:tr>
      <w:tr w14:paraId="2760B3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E512D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一般了解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2BE7A1">
            <w:pPr>
              <w:pStyle w:val="19"/>
              <w:bidi w:val="0"/>
              <w:ind w:left="0" w:right="0" w:firstLine="0"/>
              <w:jc w:val="left"/>
            </w:pPr>
            <w:r>
              <w:t>了解税收概念、理解原理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91BA1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AI说明即可，对重要数字抽查核实</w:t>
            </w:r>
          </w:p>
        </w:tc>
      </w:tr>
      <w:tr w14:paraId="30F0667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49A51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日常操作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A91F01">
            <w:pPr>
              <w:pStyle w:val="19"/>
              <w:bidi w:val="0"/>
              <w:ind w:left="0" w:right="0" w:firstLine="0"/>
              <w:jc w:val="left"/>
            </w:pPr>
            <w:r>
              <w:t>个税计算、发票管理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3FE12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在官方APP或官网核实关键数字</w:t>
            </w:r>
          </w:p>
        </w:tc>
      </w:tr>
      <w:tr w14:paraId="4766BC5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C4E5B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重要决策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1C89BC">
            <w:pPr>
              <w:pStyle w:val="19"/>
              <w:bidi w:val="0"/>
              <w:ind w:left="0" w:right="0" w:firstLine="0"/>
              <w:jc w:val="left"/>
            </w:pPr>
            <w:r>
              <w:t>年终奖计税选择、汇算清缴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A43EC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必须通过官方渠道确认，必要时咨询税务师</w:t>
            </w:r>
          </w:p>
        </w:tc>
      </w:tr>
      <w:tr w14:paraId="3C8451E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56903C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重大事项</w:t>
            </w:r>
          </w:p>
        </w:tc>
        <w:tc>
          <w:tcPr>
            <w:tcW w:w="283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A32B04">
            <w:pPr>
              <w:pStyle w:val="19"/>
              <w:bidi w:val="0"/>
              <w:ind w:left="0" w:right="0" w:firstLine="0"/>
              <w:jc w:val="left"/>
            </w:pPr>
            <w:r>
              <w:t>企业税务筹划、复杂税务处理</w:t>
            </w:r>
          </w:p>
        </w:tc>
        <w:tc>
          <w:tcPr>
            <w:tcW w:w="418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72D25E">
            <w:pPr>
              <w:pStyle w:val="19"/>
              <w:bidi w:val="0"/>
              <w:spacing w:before="0" w:after="0"/>
              <w:jc w:val="left"/>
            </w:pPr>
            <w:r>
              <w:t>AI仅作初步了解，专业事项必须咨询税务师</w:t>
            </w:r>
          </w:p>
        </w:tc>
      </w:tr>
    </w:tbl>
    <w:p w14:paraId="32701AA0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37" w:name="user-content-三权威税务信息核实渠道"/>
      <w:bookmarkEnd w:id="37"/>
      <w:r>
        <w:rPr>
          <w:b/>
        </w:rPr>
        <w:t>三、权威税务信息核实渠道</w:t>
      </w:r>
    </w:p>
    <w:p w14:paraId="771F5E30">
      <w:pPr>
        <w:pStyle w:val="4"/>
        <w:bidi w:val="0"/>
        <w:spacing w:before="0" w:after="240"/>
        <w:ind w:left="0" w:right="0" w:firstLine="0"/>
        <w:jc w:val="left"/>
      </w:pPr>
      <w:r>
        <w:t>表6-9 税务信息核实官方渠道</w:t>
      </w:r>
    </w:p>
    <w:tbl>
      <w:tblPr>
        <w:tblStyle w:val="10"/>
        <w:tblW w:w="732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431"/>
        <w:gridCol w:w="2416"/>
        <w:gridCol w:w="2474"/>
      </w:tblGrid>
      <w:tr w14:paraId="69F180A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4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374D0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核实需求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CC183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官方渠道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6C28C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访问方式</w:t>
            </w:r>
          </w:p>
        </w:tc>
      </w:tr>
      <w:tr w14:paraId="38C7B3A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13C504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个税计算和专项附加扣除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873874">
            <w:pPr>
              <w:pStyle w:val="19"/>
              <w:bidi w:val="0"/>
              <w:ind w:left="0" w:right="0" w:firstLine="0"/>
              <w:jc w:val="left"/>
            </w:pPr>
            <w:r>
              <w:t>个人所得税APP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F2121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应用商店下载</w:t>
            </w:r>
          </w:p>
        </w:tc>
      </w:tr>
      <w:tr w14:paraId="7B7BBD8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92D40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税收政策原文查询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BA3907">
            <w:pPr>
              <w:pStyle w:val="19"/>
              <w:bidi w:val="0"/>
              <w:ind w:left="0" w:right="0" w:firstLine="0"/>
              <w:jc w:val="left"/>
            </w:pPr>
            <w:r>
              <w:t>国家税务总局官网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8975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chinatax.gov.cn</w:t>
            </w:r>
          </w:p>
        </w:tc>
      </w:tr>
      <w:tr w14:paraId="4ED26DB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30EA6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发票真伪核验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44FD87">
            <w:pPr>
              <w:pStyle w:val="19"/>
              <w:bidi w:val="0"/>
              <w:ind w:left="0" w:right="0" w:firstLine="0"/>
              <w:jc w:val="left"/>
            </w:pPr>
            <w:r>
              <w:t>全国增值税发票查验平台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8CE666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inv-veri.chinatax.gov.cn</w:t>
            </w:r>
          </w:p>
        </w:tc>
      </w:tr>
      <w:tr w14:paraId="5182954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46FE8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税务咨询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040F37">
            <w:pPr>
              <w:pStyle w:val="19"/>
              <w:bidi w:val="0"/>
              <w:ind w:left="0" w:right="0" w:firstLine="0"/>
              <w:jc w:val="left"/>
            </w:pPr>
            <w:r>
              <w:t>12366纳税服务热线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6A094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拨打12366</w:t>
            </w:r>
          </w:p>
        </w:tc>
      </w:tr>
      <w:tr w14:paraId="57C0803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B92A7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地方税务政策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7F44FA">
            <w:pPr>
              <w:pStyle w:val="19"/>
              <w:bidi w:val="0"/>
              <w:ind w:left="0" w:right="0" w:firstLine="0"/>
              <w:jc w:val="left"/>
            </w:pPr>
            <w:r>
              <w:t>省级税务局官网</w:t>
            </w:r>
          </w:p>
        </w:tc>
        <w:tc>
          <w:tcPr>
            <w:tcW w:w="24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B7D996">
            <w:pPr>
              <w:pStyle w:val="19"/>
              <w:bidi w:val="0"/>
              <w:spacing w:before="0" w:after="0"/>
              <w:jc w:val="left"/>
            </w:pPr>
            <w:r>
              <w:t>各省税务局官方网站</w:t>
            </w:r>
          </w:p>
        </w:tc>
      </w:tr>
    </w:tbl>
    <w:p w14:paraId="2256A17D">
      <w:pPr>
        <w:pStyle w:val="18"/>
        <w:bidi w:val="0"/>
        <w:jc w:val="left"/>
      </w:pPr>
    </w:p>
    <w:p w14:paraId="09C5CF3C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</w:pPr>
      <w:bookmarkStart w:id="38" w:name="user-content-65--ai辅助个税计算自动化excel公式与pyth"/>
      <w:bookmarkEnd w:id="38"/>
      <w:r>
        <w:rPr>
          <w:b/>
        </w:rPr>
        <w:t>6.5 ⭐ AI辅助个税计算自动化——Excel公式与Python脚本实战</w:t>
      </w:r>
    </w:p>
    <w:p w14:paraId="445ED08B">
      <w:pPr>
        <w:pStyle w:val="4"/>
        <w:bidi w:val="0"/>
        <w:spacing w:before="0" w:after="240"/>
        <w:ind w:left="0" w:right="0" w:firstLine="0"/>
        <w:jc w:val="left"/>
      </w:pPr>
      <w:r>
        <w:t>本节是本章的拓展内容，重点介绍如何利用AI生成实用的个税计算工具，包括Excel公式和Python批量计算脚本，并通过完整的实战示例展示从"需求描述"到"可运行工具"的全过程。</w:t>
      </w:r>
    </w:p>
    <w:p w14:paraId="301F2C29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39" w:name="user-content-651-用ai生成个税计算excel公式完整流程与验证"/>
      <w:bookmarkEnd w:id="39"/>
      <w:r>
        <w:rPr>
          <w:b/>
        </w:rPr>
        <w:t>6.5.1 用AI生成个税计算Excel公式——完整流程与验证</w:t>
      </w:r>
    </w:p>
    <w:p w14:paraId="3F34D66E">
      <w:pPr>
        <w:pStyle w:val="7"/>
        <w:bidi w:val="0"/>
        <w:spacing w:before="0" w:after="240" w:line="336" w:lineRule="auto"/>
        <w:ind w:left="0" w:right="0" w:firstLine="0"/>
        <w:jc w:val="left"/>
      </w:pPr>
      <w:bookmarkStart w:id="40" w:name="user-content-一excel个税计算的挑战与ai的解决方案"/>
      <w:bookmarkEnd w:id="40"/>
      <w:r>
        <w:rPr>
          <w:b/>
        </w:rPr>
        <w:t>一、Excel个税计算的挑战与AI的解决方案</w:t>
      </w:r>
    </w:p>
    <w:p w14:paraId="180CC312">
      <w:pPr>
        <w:pStyle w:val="4"/>
        <w:bidi w:val="0"/>
        <w:spacing w:before="0" w:after="240"/>
        <w:ind w:left="0" w:right="0" w:firstLine="0"/>
        <w:jc w:val="left"/>
      </w:pPr>
      <w:r>
        <w:t>个税计算涉及超额累进税率，逻辑较为复杂，手动编写Excel公式容易出错。借助AI，可以快速获得准确的公式，如图6-10所示。</w:t>
      </w:r>
    </w:p>
    <w:p w14:paraId="44F572AA">
      <w:pPr>
        <w:pStyle w:val="4"/>
        <w:bidi w:val="0"/>
        <w:ind w:left="0" w:right="0" w:firstLine="0"/>
        <w:jc w:val="center"/>
      </w:pPr>
      <w:r>
        <w:drawing>
          <wp:inline distT="0" distB="0" distL="114300" distR="114300">
            <wp:extent cx="2160270" cy="4533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CA1A7">
      <w:pPr>
        <w:pStyle w:val="4"/>
        <w:bidi w:val="0"/>
        <w:spacing w:before="0" w:after="240"/>
        <w:ind w:left="0" w:right="0" w:firstLine="0"/>
        <w:jc w:val="center"/>
      </w:pPr>
      <w:r>
        <w:t>图6-10 AI辅助生成Excel个税公式的标准流程</w:t>
      </w:r>
    </w:p>
    <w:p w14:paraId="3527B3C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1" w:name="user-content-二月度个税计算公式的生成标准场景"/>
      <w:bookmarkEnd w:id="41"/>
      <w:r>
        <w:rPr>
          <w:b/>
        </w:rPr>
        <w:t>二、月度个税计算公式的生成——标准场景</w:t>
      </w:r>
    </w:p>
    <w:p w14:paraId="17C8FB5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【例6-9】生成月度个税预扣预缴Excel公式</w:t>
      </w:r>
    </w:p>
    <w:p w14:paraId="6464C69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2FAE0F6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【任务】我需要一个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公式，</w:t>
      </w:r>
    </w:p>
    <w:p w14:paraId="235698A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用于计算员工月度应预扣预缴的个人所得税。</w:t>
      </w:r>
    </w:p>
    <w:p w14:paraId="0DB77FB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1997EFA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表格结构（从第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行开始为数据）】</w:t>
      </w:r>
    </w:p>
    <w:p w14:paraId="0631BB8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列：员工姓名</w:t>
      </w:r>
    </w:p>
    <w:p w14:paraId="5528AC7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列：月份（数字，如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代表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月）</w:t>
      </w:r>
    </w:p>
    <w:p w14:paraId="1B38E31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C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列：本月工资薪金（税前，元）</w:t>
      </w:r>
    </w:p>
    <w:p w14:paraId="0298594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列：本月五险一金（个人承担部分，元）</w:t>
      </w:r>
    </w:p>
    <w:p w14:paraId="1D48A57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列：本月专项附加扣除合计（元）</w:t>
      </w:r>
    </w:p>
    <w:p w14:paraId="25E43FF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F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N-1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个月已预扣个税合计（元）（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F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1417C3B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H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列：累计工资（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H2=C2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H3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起需要包含前月累计）</w:t>
      </w:r>
    </w:p>
    <w:p w14:paraId="0515B015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列：累计扣除（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I2=(D2+E2+5000)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I3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起累计）</w:t>
      </w:r>
    </w:p>
    <w:p w14:paraId="3D99A6E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9FD15B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【需求】在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G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列（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G2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单元格）计算本月应预扣预缴个税。</w:t>
      </w:r>
    </w:p>
    <w:p w14:paraId="0C47B43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EB947C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【要求】</w:t>
      </w:r>
    </w:p>
    <w:p w14:paraId="507B08A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给出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G2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单元格的完整公式（可直接复制粘贴）</w:t>
      </w:r>
    </w:p>
    <w:p w14:paraId="2A09A06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同时给出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H2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I2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的公式</w:t>
      </w:r>
    </w:p>
    <w:p w14:paraId="3BCC5E8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解释公式中每个函数的作用</w:t>
      </w:r>
    </w:p>
    <w:p w14:paraId="7CAC119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提供用于验证的简单测试案例</w:t>
      </w:r>
    </w:p>
    <w:p w14:paraId="4368A4E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29EAFDF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【约束】公式必须在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 2019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及以上版本运行，</w:t>
      </w:r>
    </w:p>
    <w:p w14:paraId="1C54401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结果精确到元。</w:t>
      </w:r>
    </w:p>
    <w:p w14:paraId="59D4D0B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获得公式后的验证步骤（必做）：</w:t>
      </w:r>
    </w:p>
    <w:p w14:paraId="1AC86900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【手工验算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月份数据】</w:t>
      </w:r>
    </w:p>
    <w:p w14:paraId="55C569A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假设：月薪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元，五险一金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元，附加扣除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28B9BDD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H2 = 12,000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月累计工资）</w:t>
      </w:r>
    </w:p>
    <w:p w14:paraId="5B5362E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I2 = 2,000+3,500+5,000 = 10,500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月累计扣除）</w:t>
      </w:r>
    </w:p>
    <w:p w14:paraId="199A2AF2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累计应纳税所得额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12,000-10,500 = 1,500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1B73ED2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1,500≤36,000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，适用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3%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税率</w:t>
      </w:r>
    </w:p>
    <w:p w14:paraId="3D1C001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累计应纳税额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= 1,500×3% = 45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64FC492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F2 = 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月无已预缴）</w:t>
      </w:r>
    </w:p>
    <w:p w14:paraId="7423E62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G2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应等于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45-0 = 45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718799C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8744A74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中验证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G2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是否显示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45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元</w:t>
      </w:r>
    </w:p>
    <w:p w14:paraId="4ED7253A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42" w:name="user-content-三公式验证记录"/>
      <w:bookmarkEnd w:id="42"/>
      <w:r>
        <w:rPr>
          <w:b/>
        </w:rPr>
        <w:t>三、公式验证记录</w:t>
      </w:r>
    </w:p>
    <w:p w14:paraId="27D7F478">
      <w:pPr>
        <w:pStyle w:val="4"/>
        <w:bidi w:val="0"/>
        <w:spacing w:before="0" w:after="240"/>
        <w:ind w:left="0" w:right="0" w:firstLine="0"/>
        <w:jc w:val="left"/>
      </w:pPr>
      <w:r>
        <w:t>表6-10 Excel个税公式验证记录</w:t>
      </w:r>
    </w:p>
    <w:tbl>
      <w:tblPr>
        <w:tblStyle w:val="10"/>
        <w:tblW w:w="896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161"/>
        <w:gridCol w:w="3238"/>
        <w:gridCol w:w="1212"/>
        <w:gridCol w:w="1366"/>
        <w:gridCol w:w="991"/>
      </w:tblGrid>
      <w:tr w14:paraId="54C3C02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2844E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验证项目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1CFEB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测试数据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F52C7A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AI公式结果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0CD50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手工计算结果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6CBD89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</w:tr>
      <w:tr w14:paraId="30068F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3B23D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1月份（月薪12,000）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7C7A77">
            <w:pPr>
              <w:pStyle w:val="19"/>
              <w:bidi w:val="0"/>
              <w:ind w:left="0" w:right="0" w:firstLine="0"/>
              <w:jc w:val="left"/>
            </w:pPr>
            <w:r>
              <w:t>社保2,000/附加3,500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03F3FA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CC250D9">
            <w:pPr>
              <w:pStyle w:val="19"/>
              <w:bidi w:val="0"/>
              <w:ind w:left="0" w:right="0" w:firstLine="0"/>
              <w:jc w:val="left"/>
            </w:pPr>
            <w:r>
              <w:t>45元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E073D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6562981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A170D6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应纳税所得额为负时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6F8A34">
            <w:pPr>
              <w:pStyle w:val="19"/>
              <w:bidi w:val="0"/>
              <w:ind w:left="0" w:right="0" w:firstLine="0"/>
              <w:jc w:val="left"/>
            </w:pPr>
            <w:r>
              <w:t>月薪5,000/社保2,000/附加4,000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8EE16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ED11E9">
            <w:pPr>
              <w:pStyle w:val="19"/>
              <w:bidi w:val="0"/>
              <w:ind w:left="0" w:right="0" w:firstLine="0"/>
              <w:jc w:val="left"/>
            </w:pPr>
            <w:r>
              <w:t>0元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1AE9E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CD5EB1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1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FAAE1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税率跳档时</w:t>
            </w:r>
          </w:p>
        </w:tc>
        <w:tc>
          <w:tcPr>
            <w:tcW w:w="32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BABE45">
            <w:pPr>
              <w:pStyle w:val="19"/>
              <w:bidi w:val="0"/>
              <w:ind w:left="0" w:right="0" w:firstLine="0"/>
              <w:jc w:val="left"/>
            </w:pPr>
            <w:r>
              <w:t>月薪30,000/社保4,000/附加2,000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943DA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E67F7E">
            <w:pPr>
              <w:pStyle w:val="19"/>
              <w:bidi w:val="0"/>
              <w:ind w:left="0" w:right="0" w:firstLine="0"/>
              <w:jc w:val="left"/>
            </w:pPr>
            <w:r>
              <w:t>手工计算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B63A650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6DEC2A20">
      <w:pPr>
        <w:pStyle w:val="18"/>
        <w:bidi w:val="0"/>
        <w:jc w:val="left"/>
      </w:pPr>
    </w:p>
    <w:p w14:paraId="4AA1E890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3" w:name="user-content-652-批量员工个税计算python脚本的生成与测试"/>
      <w:bookmarkEnd w:id="43"/>
      <w:r>
        <w:rPr>
          <w:b/>
        </w:rPr>
        <w:t>6.5.2 批量员工个税计算Python脚本的生成与测试</w:t>
      </w:r>
    </w:p>
    <w:p w14:paraId="294CED2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【例6-10】批量个税计算Python脚本</w:t>
      </w:r>
    </w:p>
    <w:p w14:paraId="0CBC5AF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提示词设计：</w:t>
      </w:r>
    </w:p>
    <w:p w14:paraId="43BE438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【任务】我需要一个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脚本，</w:t>
      </w:r>
    </w:p>
    <w:p w14:paraId="1A21372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批量计算公司员工全年每月的应扣个人所得税。</w:t>
      </w:r>
    </w:p>
    <w:p w14:paraId="7F78123D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5D95753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【输入文件（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salary_data.xlsx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）的结构】</w:t>
      </w:r>
    </w:p>
    <w:p w14:paraId="7B978C19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每行代表一名员工一个月的数据：</w:t>
      </w:r>
    </w:p>
    <w:p w14:paraId="5B532A1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employee_id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：员工编号</w:t>
      </w:r>
    </w:p>
    <w:p w14:paraId="2CEA67FA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employee_name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：员工姓名</w:t>
      </w:r>
    </w:p>
    <w:p w14:paraId="1303115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month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：月份（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1—12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</w:t>
      </w:r>
    </w:p>
    <w:p w14:paraId="761C84E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gross_salary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：税前工资（元）</w:t>
      </w:r>
    </w:p>
    <w:p w14:paraId="4A193B9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social_insurance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：五险一金个人承担（元）</w:t>
      </w:r>
    </w:p>
    <w:p w14:paraId="11EB4246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- additional_deduction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：专项附加扣除合计（元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月）</w:t>
      </w:r>
    </w:p>
    <w:p w14:paraId="219A45B1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4AF8F15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【计算要求】</w:t>
      </w:r>
    </w:p>
    <w:p w14:paraId="445A278B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使用累计预扣预缴法，七档超额累进税率，</w:t>
      </w:r>
    </w:p>
    <w:p w14:paraId="50838AF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不同员工的累计数据必须分开计算。</w:t>
      </w:r>
    </w:p>
    <w:p w14:paraId="2D3481F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7DFF225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【输出要求】</w:t>
      </w:r>
    </w:p>
    <w:p w14:paraId="2676262C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输出文件（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tax_result.xlsx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）包含：</w:t>
      </w:r>
    </w:p>
    <w:p w14:paraId="18CB3248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原始列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+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累计工资、累计扣除、累计应纳税所得额、</w:t>
      </w:r>
    </w:p>
    <w:p w14:paraId="0D6E37C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累计应纳税额、本月应扣个税</w:t>
      </w:r>
    </w:p>
    <w:p w14:paraId="078AC15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另生成汇总表（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summary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工作表）按员工汇总全年个税</w:t>
      </w:r>
    </w:p>
    <w:p w14:paraId="3A5D951F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</w:p>
    <w:p w14:paraId="0D9AA68E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【环境】已安装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pandas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openpyxl</w:t>
      </w:r>
    </w:p>
    <w:p w14:paraId="2D176D00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sz w:val="20"/>
          <w:shd w:val="clear" w:fill="auto"/>
        </w:rPr>
        <w:t>请加上详细的中文注释，给出完整可运行代码。</w:t>
      </w:r>
    </w:p>
    <w:p w14:paraId="1AF1395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Python脚本核心逻辑说明：</w:t>
      </w:r>
    </w:p>
    <w:p w14:paraId="21D4469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23D041D8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个税计算函数：计算累计应纳税额</w:t>
      </w:r>
    </w:p>
    <w:p w14:paraId="42A2213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  <w:rPr>
          <w:color w:val="6A737D"/>
        </w:rPr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z w:val="20"/>
          <w:shd w:val="clear" w:fill="auto"/>
        </w:rPr>
        <w:t># ============================================</w:t>
      </w:r>
    </w:p>
    <w:p w14:paraId="618CA9E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def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F42C1"/>
          <w:sz w:val="20"/>
          <w:shd w:val="clear" w:fill="auto"/>
        </w:rPr>
        <w:t>calculate_cumulative_tax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(taxable_income):</w:t>
      </w:r>
    </w:p>
    <w:p w14:paraId="2700FD8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"""</w:t>
      </w:r>
    </w:p>
    <w:p w14:paraId="065B9083">
      <w:pPr>
        <w:pStyle w:val="21"/>
        <w:shd w:val="clear" w:fill="F7F7F7"/>
        <w:bidi w:val="0"/>
        <w:spacing w:before="0" w:after="0" w:line="348" w:lineRule="auto"/>
        <w:ind w:left="0" w:right="0"/>
        <w:jc w:val="left"/>
      </w:pPr>
      <w:r>
        <w:rPr>
          <w:rStyle w:val="14"/>
          <w:caps w:val="0"/>
          <w:smallCaps w:val="0"/>
          <w:color w:val="032F62"/>
          <w:shd w:val="clear" w:fill="auto"/>
        </w:rPr>
        <w:t xml:space="preserve">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根据累计应纳税所得额，按七档超额累进税率计算累计应纳税额</w:t>
      </w:r>
    </w:p>
    <w:p w14:paraId="19D2A1CB">
      <w:pPr>
        <w:pStyle w:val="21"/>
        <w:shd w:val="clear" w:fill="F7F7F7"/>
        <w:bidi w:val="0"/>
        <w:spacing w:before="0" w:after="0" w:line="348" w:lineRule="auto"/>
        <w:ind w:left="0" w:right="0"/>
        <w:jc w:val="left"/>
        <w:rPr>
          <w:color w:val="032F62"/>
        </w:rPr>
      </w:pPr>
      <w:r>
        <w:rPr>
          <w:rStyle w:val="14"/>
          <w:caps w:val="0"/>
          <w:smallCaps w:val="0"/>
          <w:color w:val="032F62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z w:val="20"/>
          <w:shd w:val="clear" w:fill="auto"/>
        </w:rPr>
        <w:t>"""</w:t>
      </w:r>
    </w:p>
    <w:p w14:paraId="7FF921E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&lt;=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71582566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</w:t>
      </w:r>
    </w:p>
    <w:p w14:paraId="14CA76EB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&lt;=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36000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047133A9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*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0.03</w:t>
      </w:r>
    </w:p>
    <w:p w14:paraId="47DB6F2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&lt;=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144000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5C11B669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*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0.10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-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2520</w:t>
      </w:r>
    </w:p>
    <w:p w14:paraId="0D1B6699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&lt;=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300000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35D093AF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*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0.20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-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16920</w:t>
      </w:r>
    </w:p>
    <w:p w14:paraId="17DC5DC5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&lt;=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420000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5AD9E26A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*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0.25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-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31920</w:t>
      </w:r>
    </w:p>
    <w:p w14:paraId="74179B7B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&lt;=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660000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377F0CC3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*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0.30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-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52920</w:t>
      </w:r>
    </w:p>
    <w:p w14:paraId="6351EF21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&lt;=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960000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174BAB44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*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0.35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-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85920</w:t>
      </w:r>
    </w:p>
    <w:p w14:paraId="644818FE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else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>:</w:t>
      </w:r>
    </w:p>
    <w:p w14:paraId="1606C427">
      <w:pPr>
        <w:pStyle w:val="21"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z w:val="20"/>
          <w:shd w:val="clear" w:fill="auto"/>
        </w:rPr>
        <w:t>return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taxable_income *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0.45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sz w:val="20"/>
          <w:shd w:val="clear" w:fill="auto"/>
        </w:rPr>
        <w:t xml:space="preserve"> -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z w:val="20"/>
          <w:shd w:val="clear" w:fill="auto"/>
        </w:rPr>
        <w:t>181920</w:t>
      </w:r>
    </w:p>
    <w:p w14:paraId="45585058">
      <w:pPr>
        <w:pStyle w:val="18"/>
        <w:bidi w:val="0"/>
        <w:jc w:val="left"/>
      </w:pPr>
    </w:p>
    <w:p w14:paraId="1C47FB93">
      <w:pPr>
        <w:pStyle w:val="6"/>
        <w:bidi w:val="0"/>
        <w:spacing w:before="0" w:after="240" w:line="343" w:lineRule="auto"/>
        <w:ind w:left="0" w:right="0" w:firstLine="0"/>
        <w:jc w:val="left"/>
      </w:pPr>
      <w:bookmarkStart w:id="44" w:name="user-content-653-个税计算结果的核验方法与常见错误排查"/>
      <w:bookmarkEnd w:id="44"/>
      <w:r>
        <w:rPr>
          <w:b/>
        </w:rPr>
        <w:t>6.5.3 个税计算结果的核验方法与常见错误排查</w:t>
      </w:r>
    </w:p>
    <w:p w14:paraId="25364859">
      <w:pPr>
        <w:pStyle w:val="4"/>
        <w:bidi w:val="0"/>
        <w:spacing w:before="0" w:after="240"/>
        <w:ind w:left="0" w:right="0" w:firstLine="0"/>
        <w:jc w:val="left"/>
      </w:pPr>
      <w:r>
        <w:t>表6-11 个税脚本常见错误类型与处理方法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70"/>
        <w:gridCol w:w="2305"/>
        <w:gridCol w:w="2600"/>
        <w:gridCol w:w="3363"/>
      </w:tblGrid>
      <w:tr w14:paraId="4D370A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5930E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错误类型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DD7DB0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错误表现</w:t>
            </w:r>
          </w:p>
        </w:tc>
        <w:tc>
          <w:tcPr>
            <w:tcW w:w="26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C3653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33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13E4FB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处理方法</w:t>
            </w:r>
          </w:p>
        </w:tc>
      </w:tr>
      <w:tr w14:paraId="2027A10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883B9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累计逻辑错误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4ECBEF">
            <w:pPr>
              <w:pStyle w:val="19"/>
              <w:bidi w:val="0"/>
              <w:ind w:left="0" w:right="0" w:firstLine="0"/>
              <w:jc w:val="left"/>
            </w:pPr>
            <w:r>
              <w:t>从第2个月开始税额翻倍</w:t>
            </w:r>
          </w:p>
        </w:tc>
        <w:tc>
          <w:tcPr>
            <w:tcW w:w="26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EE727E">
            <w:pPr>
              <w:pStyle w:val="19"/>
              <w:bidi w:val="0"/>
              <w:ind w:left="0" w:right="0" w:firstLine="0"/>
              <w:jc w:val="left"/>
            </w:pPr>
            <w:r>
              <w:t>前月累计税没有正确传递</w:t>
            </w:r>
          </w:p>
        </w:tc>
        <w:tc>
          <w:tcPr>
            <w:tcW w:w="33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F8739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打印每月的中间计算值</w:t>
            </w:r>
          </w:p>
        </w:tc>
      </w:tr>
      <w:tr w14:paraId="3923771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8140F7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员工隔离问题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059A4B">
            <w:pPr>
              <w:pStyle w:val="19"/>
              <w:bidi w:val="0"/>
              <w:ind w:left="0" w:right="0" w:firstLine="0"/>
              <w:jc w:val="left"/>
            </w:pPr>
            <w:r>
              <w:t>不同员工数据互相影响</w:t>
            </w:r>
          </w:p>
        </w:tc>
        <w:tc>
          <w:tcPr>
            <w:tcW w:w="26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7B47982">
            <w:pPr>
              <w:pStyle w:val="19"/>
              <w:bidi w:val="0"/>
              <w:ind w:left="0" w:right="0" w:firstLine="0"/>
              <w:jc w:val="left"/>
            </w:pPr>
            <w:r>
              <w:t>未按员工分组重置累计变量</w:t>
            </w:r>
          </w:p>
        </w:tc>
        <w:tc>
          <w:tcPr>
            <w:tcW w:w="33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EBDC6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检查groupby逻辑</w:t>
            </w:r>
          </w:p>
        </w:tc>
      </w:tr>
      <w:tr w14:paraId="4998DF5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BE0EC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税率跳档错误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9DB9B0">
            <w:pPr>
              <w:pStyle w:val="19"/>
              <w:bidi w:val="0"/>
              <w:ind w:left="0" w:right="0" w:firstLine="0"/>
              <w:jc w:val="left"/>
            </w:pPr>
            <w:r>
              <w:t>在临界点附近计算错误</w:t>
            </w:r>
          </w:p>
        </w:tc>
        <w:tc>
          <w:tcPr>
            <w:tcW w:w="26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7BCDC0">
            <w:pPr>
              <w:pStyle w:val="19"/>
              <w:bidi w:val="0"/>
              <w:ind w:left="0" w:right="0" w:firstLine="0"/>
              <w:jc w:val="left"/>
            </w:pPr>
            <w:r>
              <w:t>税率区间边界条件错误</w:t>
            </w:r>
          </w:p>
        </w:tc>
        <w:tc>
          <w:tcPr>
            <w:tcW w:w="33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762D5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用恰好在临界点的数据测试</w:t>
            </w:r>
          </w:p>
        </w:tc>
      </w:tr>
      <w:tr w14:paraId="4B2F3D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C7835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负数处理缺失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150841">
            <w:pPr>
              <w:pStyle w:val="19"/>
              <w:bidi w:val="0"/>
              <w:ind w:left="0" w:right="0" w:firstLine="0"/>
              <w:jc w:val="left"/>
            </w:pPr>
            <w:r>
              <w:t>出现负税额</w:t>
            </w:r>
          </w:p>
        </w:tc>
        <w:tc>
          <w:tcPr>
            <w:tcW w:w="26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36E1E9">
            <w:pPr>
              <w:pStyle w:val="19"/>
              <w:bidi w:val="0"/>
              <w:ind w:left="0" w:right="0" w:firstLine="0"/>
              <w:jc w:val="left"/>
            </w:pPr>
            <w:r>
              <w:t>没有使用max(0,...)处理</w:t>
            </w:r>
          </w:p>
        </w:tc>
        <w:tc>
          <w:tcPr>
            <w:tcW w:w="33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43C3E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检查所有计算结果是否有max(0,...)</w:t>
            </w:r>
          </w:p>
        </w:tc>
      </w:tr>
      <w:tr w14:paraId="2F526F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7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4B98C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精度问题</w:t>
            </w:r>
          </w:p>
        </w:tc>
        <w:tc>
          <w:tcPr>
            <w:tcW w:w="2305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FF43A5">
            <w:pPr>
              <w:pStyle w:val="19"/>
              <w:bidi w:val="0"/>
              <w:ind w:left="0" w:right="0" w:firstLine="0"/>
              <w:jc w:val="left"/>
            </w:pPr>
            <w:r>
              <w:t>结果有小数点偏差</w:t>
            </w:r>
          </w:p>
        </w:tc>
        <w:tc>
          <w:tcPr>
            <w:tcW w:w="260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1190F6">
            <w:pPr>
              <w:pStyle w:val="19"/>
              <w:bidi w:val="0"/>
              <w:ind w:left="0" w:right="0" w:firstLine="0"/>
              <w:jc w:val="left"/>
            </w:pPr>
            <w:r>
              <w:t>浮点数精度问题</w:t>
            </w:r>
          </w:p>
        </w:tc>
        <w:tc>
          <w:tcPr>
            <w:tcW w:w="336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A3470A">
            <w:pPr>
              <w:pStyle w:val="19"/>
              <w:bidi w:val="0"/>
              <w:spacing w:before="0" w:after="0"/>
              <w:jc w:val="left"/>
            </w:pPr>
            <w:r>
              <w:t>对结果进行round(x, 2)处理</w:t>
            </w:r>
          </w:p>
        </w:tc>
      </w:tr>
    </w:tbl>
    <w:p w14:paraId="5532658C">
      <w:pPr>
        <w:pStyle w:val="18"/>
        <w:bidi w:val="0"/>
        <w:jc w:val="left"/>
      </w:pPr>
    </w:p>
    <w:p w14:paraId="2D96D62B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5" w:name="user-content-本章小结"/>
      <w:bookmarkEnd w:id="45"/>
      <w:r>
        <w:rPr>
          <w:b/>
        </w:rPr>
        <w:t>【本章小结】</w:t>
      </w:r>
    </w:p>
    <w:p w14:paraId="1E4FB5FB">
      <w:pPr>
        <w:pStyle w:val="4"/>
        <w:bidi w:val="0"/>
        <w:spacing w:before="0" w:after="240"/>
        <w:ind w:left="0" w:right="0" w:firstLine="0"/>
        <w:jc w:val="left"/>
      </w:pPr>
      <w:r>
        <w:t>通过本章学习，我们系统掌握了AI大模型在税务常识学习和个税实务中的应用方法：</w:t>
      </w:r>
    </w:p>
    <w:p w14:paraId="67AD025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1. 税务基础知识</w:t>
      </w:r>
      <w:r>
        <w:t>：了解了我国税收体系的五大类构成，理解了增值税"链条抵扣"的原理，初步认识了企业所得税的基本概念，建立了税务知识的整体框架。</w:t>
      </w:r>
    </w:p>
    <w:p w14:paraId="3CF8CA9B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2. 个人所得税的学习与计算</w:t>
      </w:r>
      <w:r>
        <w:t>：通过完整的示例，掌握了累计预扣预缴法的计算逻辑，能够借助AI完成全年逐月个税计算；理解了七项专项附加扣除的主要内容和逐项判断流程；学会了年终奖两种计税方式的比较分析，认识了"多发少得"的临界点效应；了解了年度汇算清缴的基本概念和常见退税/补税情形。</w:t>
      </w:r>
    </w:p>
    <w:p w14:paraId="7A00DF8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3. 日常税务常识</w:t>
      </w:r>
      <w:r>
        <w:t>：了解了发票的种类和管理要点，识别了费用报销中常见的税务合规问题，了解了个人涉税风险的常见场景。</w:t>
      </w:r>
    </w:p>
    <w:p w14:paraId="5E1EBC6A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4. AI税务信息的验证</w:t>
      </w:r>
      <w:r>
        <w:t>：通过四大风险因素分析，建立了"AI税务信息分级验证"的意识，掌握了税务信息核实的官方渠道，理解了税务信息时效性强、地区差异大的特点。</w:t>
      </w:r>
    </w:p>
    <w:p w14:paraId="7AF7D20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5. ⭐ 个税计算自动化</w:t>
      </w:r>
      <w:r>
        <w:t>：通过完整实战，学会了用AI生成月度个税计算Excel公式，掌握了公式的验证步骤；学会了用AI生成批量员工个税计算Python脚本，理解了脚本的核心逻辑和调试方法；建立了"需求描述→代码生成→测试验证→错误反馈→迭代修正"的完整实操闭环。</w:t>
      </w:r>
    </w:p>
    <w:p w14:paraId="360FC82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本章最重要的认识：</w:t>
      </w:r>
      <w:r>
        <w:t> 税务知识有很强的时效性和专业性——AI是学习和计算的好帮手，但税务决策不能仅仅依赖AI。</w:t>
      </w:r>
      <w:r>
        <w:rPr>
          <w:rStyle w:val="12"/>
          <w:b/>
        </w:rPr>
        <w:t>"官方渠道核实"是使用AI处理税务问题时永远不能省略的步骤。</w:t>
      </w:r>
    </w:p>
    <w:p w14:paraId="38427553">
      <w:pPr>
        <w:pStyle w:val="18"/>
        <w:bidi w:val="0"/>
        <w:jc w:val="left"/>
      </w:pPr>
    </w:p>
    <w:p w14:paraId="4FF2DBF7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6" w:name="user-content-本章知识关联图"/>
      <w:bookmarkEnd w:id="46"/>
      <w:r>
        <w:rPr>
          <w:b/>
        </w:rPr>
        <w:t>【本章知识关联图】</w:t>
      </w:r>
    </w:p>
    <w:p w14:paraId="312EAD08">
      <w:pPr>
        <w:pStyle w:val="4"/>
        <w:bidi w:val="0"/>
        <w:ind w:left="0" w:right="0" w:firstLine="0"/>
        <w:jc w:val="left"/>
      </w:pPr>
      <w:r>
        <w:drawing>
          <wp:inline distT="0" distB="0" distL="114300" distR="114300">
            <wp:extent cx="5760085" cy="3582670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3EAF">
      <w:pPr>
        <w:pStyle w:val="4"/>
        <w:bidi w:val="0"/>
        <w:spacing w:before="0" w:after="240"/>
        <w:ind w:left="0" w:right="0" w:firstLine="0"/>
        <w:jc w:val="center"/>
      </w:pPr>
      <w:r>
        <w:t>图6-11 第六章知识关联图</w:t>
      </w:r>
    </w:p>
    <w:p w14:paraId="07857019">
      <w:pPr>
        <w:pStyle w:val="18"/>
        <w:bidi w:val="0"/>
        <w:jc w:val="left"/>
      </w:pPr>
    </w:p>
    <w:p w14:paraId="29DB7C9C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7" w:name="user-content-思考与讨论"/>
      <w:bookmarkEnd w:id="47"/>
      <w:r>
        <w:rPr>
          <w:b/>
        </w:rPr>
        <w:t>【思考与讨论】</w:t>
      </w:r>
    </w:p>
    <w:p w14:paraId="136B40AD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在引导案例中，小刘每次使用AI查询税务信息时，AI都会提醒她去官方渠道核实。你认为AI这样做的原因是什么？这种"主动提示局限性"的行为，对我们使用AI有什么启示？</w:t>
      </w:r>
    </w:p>
    <w:p w14:paraId="16CE8270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个税累计预扣预缴法的设计逻辑是什么？为什么不是每月独立计算，而是要"累计"？这种设计对纳税人有什么好处？</w:t>
      </w:r>
    </w:p>
    <w:p w14:paraId="49A62F30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例6-4展示了年终奖"多发少得"的临界点效应。如果你是HR，在给员工发放年终奖时，应该如何避免这个问题？AI在这个问题上能够提供什么帮助？</w:t>
      </w:r>
    </w:p>
    <w:p w14:paraId="1E5BF609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本章强调"AI税务信息需要特别核实"，但也有同学认为"AI说的基本都是对的，核实太麻烦了"。你怎么看这两种观点？能举一个AI税务信息出错可能导致的具体后果吗？</w:t>
      </w:r>
    </w:p>
    <w:p w14:paraId="102EF3FE">
      <w:pPr>
        <w:pStyle w:val="4"/>
        <w:numPr>
          <w:ilvl w:val="0"/>
          <w:numId w:val="1"/>
        </w:numPr>
        <w:bidi w:val="0"/>
        <w:spacing w:before="0" w:after="0"/>
        <w:ind w:left="709" w:right="0" w:hanging="283"/>
        <w:jc w:val="left"/>
      </w:pPr>
      <w:r>
        <w:t>如果你毕业后自己创业开了一家小店，最需要了解哪些税务常识？AI在其中能帮你做什么？哪些事情一定要咨询专业的税务人员？</w:t>
      </w:r>
    </w:p>
    <w:p w14:paraId="5AE1B9F0">
      <w:pPr>
        <w:pStyle w:val="18"/>
        <w:bidi w:val="0"/>
        <w:jc w:val="left"/>
      </w:pPr>
    </w:p>
    <w:p w14:paraId="58D1DA15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48" w:name="user-content-本章实训"/>
      <w:bookmarkEnd w:id="48"/>
      <w:r>
        <w:rPr>
          <w:b/>
        </w:rPr>
        <w:t>【本章实训】</w:t>
      </w:r>
    </w:p>
    <w:p w14:paraId="12A2E89E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49" w:name="user-content-实训项目个税计算与验证自动化工具生成与税务信息核实"/>
      <w:bookmarkEnd w:id="49"/>
      <w:r>
        <w:rPr>
          <w:b/>
        </w:rPr>
        <w:t>实训项目：个税计算与验证、自动化工具生成与税务信息核实</w:t>
      </w:r>
    </w:p>
    <w:p w14:paraId="5CB82891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0" w:name="user-content-一实训目标"/>
      <w:bookmarkEnd w:id="50"/>
      <w:r>
        <w:rPr>
          <w:b/>
        </w:rPr>
        <w:t>一、实训目标</w:t>
      </w:r>
    </w:p>
    <w:p w14:paraId="1627A4A2">
      <w:pPr>
        <w:pStyle w:val="4"/>
        <w:numPr>
          <w:ilvl w:val="0"/>
          <w:numId w:val="2"/>
        </w:numPr>
        <w:bidi w:val="0"/>
        <w:spacing w:before="0" w:after="140"/>
        <w:ind w:left="709" w:right="0" w:hanging="283"/>
        <w:jc w:val="left"/>
      </w:pPr>
      <w:r>
        <w:t>能够运用AI辅助计算个人所得税，并手工验算结果</w:t>
      </w:r>
    </w:p>
    <w:p w14:paraId="77BAD344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能够借助AI比较年终奖两种计税方式，做出最优方案选择</w:t>
      </w:r>
    </w:p>
    <w:p w14:paraId="56F59921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能够生成并验证个税计算Excel公式</w:t>
      </w:r>
    </w:p>
    <w:p w14:paraId="2248CDE1">
      <w:pPr>
        <w:pStyle w:val="4"/>
        <w:numPr>
          <w:ilvl w:val="0"/>
          <w:numId w:val="2"/>
        </w:numPr>
        <w:bidi w:val="0"/>
        <w:spacing w:before="0" w:after="240"/>
        <w:ind w:left="709" w:right="0" w:hanging="283"/>
        <w:jc w:val="left"/>
      </w:pPr>
      <w:r>
        <w:t>能够生成批量个税计算Python脚本并完成基本测试</w:t>
      </w:r>
    </w:p>
    <w:p w14:paraId="788A5EA3">
      <w:pPr>
        <w:pStyle w:val="4"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t>了解AI税务信息的验证方法，养成官方核实的习惯</w:t>
      </w:r>
    </w:p>
    <w:p w14:paraId="7BFC1F49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1" w:name="user-content-二实训任务"/>
      <w:bookmarkEnd w:id="51"/>
      <w:r>
        <w:rPr>
          <w:b/>
        </w:rPr>
        <w:t>二、实训任务</w:t>
      </w:r>
    </w:p>
    <w:p w14:paraId="441F3E9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任务1：个税计算练习与验证（必做）</w:t>
      </w:r>
    </w:p>
    <w:p w14:paraId="050192C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场景A：全年逐月个税计算</w:t>
      </w:r>
    </w:p>
    <w:p w14:paraId="0C73AFE2">
      <w:pPr>
        <w:pStyle w:val="4"/>
        <w:bidi w:val="0"/>
        <w:spacing w:before="0" w:after="240"/>
        <w:ind w:left="0" w:right="0" w:firstLine="0"/>
        <w:jc w:val="left"/>
      </w:pPr>
      <w:r>
        <w:t>员工陈某，2024年情况：</w:t>
      </w:r>
    </w:p>
    <w:p w14:paraId="7A344CD3">
      <w:pPr>
        <w:pStyle w:val="4"/>
        <w:numPr>
          <w:ilvl w:val="0"/>
          <w:numId w:val="3"/>
        </w:numPr>
        <w:bidi w:val="0"/>
        <w:spacing w:before="0" w:after="140"/>
        <w:ind w:left="709" w:right="0" w:hanging="283"/>
        <w:jc w:val="left"/>
      </w:pPr>
      <w:r>
        <w:t>月薪（税前）：18,000元（全年固定）</w:t>
      </w:r>
    </w:p>
    <w:p w14:paraId="44A10317">
      <w:pPr>
        <w:pStyle w:val="4"/>
        <w:numPr>
          <w:ilvl w:val="0"/>
          <w:numId w:val="3"/>
        </w:numPr>
        <w:bidi w:val="0"/>
        <w:spacing w:before="0" w:after="240"/>
        <w:ind w:left="709" w:right="0" w:hanging="283"/>
        <w:jc w:val="left"/>
      </w:pPr>
      <w:r>
        <w:t>每月五险一金（个人承担）：3,000元</w:t>
      </w:r>
    </w:p>
    <w:p w14:paraId="554E02B2">
      <w:pPr>
        <w:pStyle w:val="4"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t>专项附加扣除：住房贷款利息1,000元/月，赡养老人（独生子女）2,000元/月</w:t>
      </w:r>
    </w:p>
    <w:p w14:paraId="14D3612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要求：</w:t>
      </w:r>
    </w:p>
    <w:p w14:paraId="3AF8002F">
      <w:pPr>
        <w:pStyle w:val="4"/>
        <w:numPr>
          <w:ilvl w:val="0"/>
          <w:numId w:val="4"/>
        </w:numPr>
        <w:bidi w:val="0"/>
        <w:spacing w:before="0" w:after="140"/>
        <w:ind w:left="709" w:right="0" w:hanging="283"/>
        <w:jc w:val="left"/>
      </w:pPr>
      <w:r>
        <w:t>自行推算1月和6月的个税（手工计算，写出步骤）</w:t>
      </w:r>
    </w:p>
    <w:p w14:paraId="50EE482E">
      <w:pPr>
        <w:pStyle w:val="4"/>
        <w:numPr>
          <w:ilvl w:val="0"/>
          <w:numId w:val="4"/>
        </w:numPr>
        <w:bidi w:val="0"/>
        <w:spacing w:before="0" w:after="240"/>
        <w:ind w:left="709" w:right="0" w:hanging="283"/>
        <w:jc w:val="left"/>
      </w:pPr>
      <w:r>
        <w:t>向AI提交完整信息，请AI用表格计算全年12个月个税</w:t>
      </w:r>
    </w:p>
    <w:p w14:paraId="099B5C46">
      <w:pPr>
        <w:pStyle w:val="4"/>
        <w:numPr>
          <w:ilvl w:val="0"/>
          <w:numId w:val="4"/>
        </w:numPr>
        <w:bidi w:val="0"/>
        <w:spacing w:before="0" w:after="240"/>
        <w:ind w:left="709" w:right="0" w:hanging="283"/>
        <w:jc w:val="left"/>
      </w:pPr>
      <w:r>
        <w:t>对照你的手工计算，核对1月和6月的结果</w:t>
      </w:r>
    </w:p>
    <w:p w14:paraId="7A02E8E6">
      <w:pPr>
        <w:pStyle w:val="4"/>
        <w:numPr>
          <w:ilvl w:val="0"/>
          <w:numId w:val="4"/>
        </w:numPr>
        <w:bidi w:val="0"/>
        <w:spacing w:before="0" w:after="240"/>
        <w:ind w:left="709" w:right="0" w:hanging="283"/>
        <w:jc w:val="left"/>
      </w:pPr>
      <w:r>
        <w:t>追问AI：陈某全年累计应纳税所得额在哪个月会超过36,000元？超过后税率是多少？那个月的个税有什么变化？</w:t>
      </w:r>
    </w:p>
    <w:p w14:paraId="3A7E8D1F">
      <w:pPr>
        <w:pStyle w:val="4"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t>填写质量评估表</w:t>
      </w:r>
    </w:p>
    <w:p w14:paraId="074005D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场景B：年终奖最优方案选择</w:t>
      </w:r>
    </w:p>
    <w:p w14:paraId="50C22F42">
      <w:pPr>
        <w:pStyle w:val="4"/>
        <w:bidi w:val="0"/>
        <w:spacing w:before="0" w:after="240"/>
        <w:ind w:left="0" w:right="0" w:firstLine="0"/>
        <w:jc w:val="left"/>
      </w:pPr>
      <w:r>
        <w:t>陈某（接场景A），年底获得年终奖36,000元。</w:t>
      </w:r>
    </w:p>
    <w:p w14:paraId="14ABE524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要求：</w:t>
      </w:r>
    </w:p>
    <w:p w14:paraId="09B85D5E">
      <w:pPr>
        <w:pStyle w:val="4"/>
        <w:numPr>
          <w:ilvl w:val="0"/>
          <w:numId w:val="5"/>
        </w:numPr>
        <w:bidi w:val="0"/>
        <w:spacing w:before="0" w:after="140"/>
        <w:ind w:left="709" w:right="0" w:hanging="283"/>
        <w:jc w:val="left"/>
      </w:pPr>
      <w:r>
        <w:t>请AI分别计算两种计税方式下的年终奖个税</w:t>
      </w:r>
    </w:p>
    <w:p w14:paraId="14D37EAF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给出最优方案并说明理由</w:t>
      </w:r>
    </w:p>
    <w:p w14:paraId="5BB1CBBF">
      <w:pPr>
        <w:pStyle w:val="4"/>
        <w:numPr>
          <w:ilvl w:val="0"/>
          <w:numId w:val="5"/>
        </w:numPr>
        <w:bidi w:val="0"/>
        <w:spacing w:before="0" w:after="240"/>
        <w:ind w:left="709" w:right="0" w:hanging="283"/>
        <w:jc w:val="left"/>
      </w:pPr>
      <w:r>
        <w:t>追问：如果年终奖是37,000元，结果有何不同？是否出现"多发少得"的情况？</w:t>
      </w:r>
    </w:p>
    <w:p w14:paraId="7B23503E">
      <w:pPr>
        <w:pStyle w:val="4"/>
        <w:numPr>
          <w:ilvl w:val="0"/>
          <w:numId w:val="5"/>
        </w:numPr>
        <w:bidi w:val="0"/>
        <w:spacing w:before="0" w:after="0"/>
        <w:ind w:left="709" w:right="0" w:hanging="283"/>
        <w:jc w:val="left"/>
      </w:pPr>
      <w:r>
        <w:t>手工验算一种方案的计算结果</w:t>
      </w:r>
    </w:p>
    <w:p w14:paraId="225E8740">
      <w:pPr>
        <w:pStyle w:val="18"/>
        <w:bidi w:val="0"/>
        <w:jc w:val="left"/>
      </w:pPr>
    </w:p>
    <w:p w14:paraId="006052C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任务2：专项附加扣除判断练习（必做）</w:t>
      </w:r>
    </w:p>
    <w:p w14:paraId="546D3FD6">
      <w:pPr>
        <w:pStyle w:val="4"/>
        <w:bidi w:val="0"/>
        <w:spacing w:before="0" w:after="240"/>
        <w:ind w:left="0" w:right="0" w:firstLine="0"/>
        <w:jc w:val="left"/>
      </w:pPr>
      <w:r>
        <w:t>根据以下人物信息，请AI判断每人可以享受哪些专项附加扣除，并计算每月合计扣除金额：</w:t>
      </w:r>
    </w:p>
    <w:p w14:paraId="7F792A0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人物A：</w:t>
      </w:r>
    </w:p>
    <w:p w14:paraId="56445ADE">
      <w:pPr>
        <w:pStyle w:val="4"/>
        <w:numPr>
          <w:ilvl w:val="0"/>
          <w:numId w:val="6"/>
        </w:numPr>
        <w:bidi w:val="0"/>
        <w:spacing w:before="0" w:after="140"/>
        <w:ind w:left="709" w:right="0" w:hanging="283"/>
        <w:jc w:val="left"/>
      </w:pPr>
      <w:r>
        <w:t>26岁，单身，在成都工作</w:t>
      </w:r>
    </w:p>
    <w:p w14:paraId="435D55C4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在成都租房，月租2,000元，成都属于省会城市</w:t>
      </w:r>
    </w:p>
    <w:p w14:paraId="72B562B2">
      <w:pPr>
        <w:pStyle w:val="4"/>
        <w:numPr>
          <w:ilvl w:val="0"/>
          <w:numId w:val="6"/>
        </w:numPr>
        <w:bidi w:val="0"/>
        <w:spacing w:before="0" w:after="240"/>
        <w:ind w:left="709" w:right="0" w:hanging="283"/>
        <w:jc w:val="left"/>
      </w:pPr>
      <w:r>
        <w:t>正在攻读会计学专业证书（职业资格教育）</w:t>
      </w:r>
    </w:p>
    <w:p w14:paraId="3C64F2D2">
      <w:pPr>
        <w:pStyle w:val="4"/>
        <w:numPr>
          <w:ilvl w:val="0"/>
          <w:numId w:val="6"/>
        </w:numPr>
        <w:bidi w:val="0"/>
        <w:spacing w:before="0" w:after="0"/>
        <w:ind w:left="709" w:right="0" w:hanging="283"/>
        <w:jc w:val="left"/>
      </w:pPr>
      <w:r>
        <w:t>父母均健在，父亲62岁，母亲58岁，A是独生子女</w:t>
      </w:r>
    </w:p>
    <w:p w14:paraId="00AD9227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人物B：</w:t>
      </w:r>
    </w:p>
    <w:p w14:paraId="50303C89">
      <w:pPr>
        <w:pStyle w:val="4"/>
        <w:numPr>
          <w:ilvl w:val="0"/>
          <w:numId w:val="7"/>
        </w:numPr>
        <w:bidi w:val="0"/>
        <w:spacing w:before="0" w:after="140"/>
        <w:ind w:left="709" w:right="0" w:hanging="283"/>
        <w:jc w:val="left"/>
      </w:pPr>
      <w:r>
        <w:t>32岁，已婚，有一个2岁女儿</w:t>
      </w:r>
    </w:p>
    <w:p w14:paraId="4F0B0C91">
      <w:pPr>
        <w:pStyle w:val="4"/>
        <w:numPr>
          <w:ilvl w:val="0"/>
          <w:numId w:val="7"/>
        </w:numPr>
        <w:bidi w:val="0"/>
        <w:spacing w:before="0" w:after="240"/>
        <w:ind w:left="709" w:right="0" w:hanging="283"/>
        <w:jc w:val="left"/>
      </w:pPr>
      <w:r>
        <w:t>在北京工作，有自购住房（有房贷，月利息约4,000元，为首套房）</w:t>
      </w:r>
    </w:p>
    <w:p w14:paraId="0039937E">
      <w:pPr>
        <w:pStyle w:val="4"/>
        <w:numPr>
          <w:ilvl w:val="0"/>
          <w:numId w:val="7"/>
        </w:numPr>
        <w:bidi w:val="0"/>
        <w:spacing w:before="0" w:after="0"/>
        <w:ind w:left="709" w:right="0" w:hanging="283"/>
        <w:jc w:val="left"/>
      </w:pPr>
      <w:r>
        <w:t>配偶为全职太太（无工作收入）</w:t>
      </w:r>
    </w:p>
    <w:p w14:paraId="1CCBBC01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要求：</w:t>
      </w:r>
    </w:p>
    <w:p w14:paraId="7DB17819">
      <w:pPr>
        <w:pStyle w:val="4"/>
        <w:numPr>
          <w:ilvl w:val="0"/>
          <w:numId w:val="8"/>
        </w:numPr>
        <w:bidi w:val="0"/>
        <w:spacing w:before="0" w:after="140"/>
        <w:ind w:left="709" w:right="0" w:hanging="283"/>
        <w:jc w:val="left"/>
      </w:pPr>
      <w:r>
        <w:t>设计提示词，提供完整背景信息</w:t>
      </w:r>
    </w:p>
    <w:p w14:paraId="76086B22">
      <w:pPr>
        <w:pStyle w:val="4"/>
        <w:numPr>
          <w:ilvl w:val="0"/>
          <w:numId w:val="8"/>
        </w:numPr>
        <w:bidi w:val="0"/>
        <w:spacing w:before="0" w:after="240"/>
        <w:ind w:left="709" w:right="0" w:hanging="283"/>
        <w:jc w:val="left"/>
      </w:pPr>
      <w:r>
        <w:t>记录AI的判断结果</w:t>
      </w:r>
    </w:p>
    <w:p w14:paraId="0F6BCD2A">
      <w:pPr>
        <w:pStyle w:val="4"/>
        <w:numPr>
          <w:ilvl w:val="0"/>
          <w:numId w:val="8"/>
        </w:numPr>
        <w:bidi w:val="0"/>
        <w:spacing w:before="0" w:after="240"/>
        <w:ind w:left="709" w:right="0" w:hanging="283"/>
        <w:jc w:val="left"/>
      </w:pPr>
      <w:r>
        <w:t>通过个人所得税APP（或国家税务总局官网）核实AI判断中至少2项扣除的适用条件</w:t>
      </w:r>
    </w:p>
    <w:p w14:paraId="3AFC9247">
      <w:pPr>
        <w:pStyle w:val="4"/>
        <w:numPr>
          <w:ilvl w:val="0"/>
          <w:numId w:val="8"/>
        </w:numPr>
        <w:bidi w:val="0"/>
        <w:spacing w:before="0" w:after="0"/>
        <w:ind w:left="709" w:right="0" w:hanging="283"/>
        <w:jc w:val="left"/>
      </w:pPr>
      <w:r>
        <w:t>记录核实过程和结果（是否与AI一致）</w:t>
      </w:r>
    </w:p>
    <w:p w14:paraId="1A1A540E">
      <w:pPr>
        <w:pStyle w:val="18"/>
        <w:bidi w:val="0"/>
        <w:jc w:val="left"/>
      </w:pPr>
    </w:p>
    <w:p w14:paraId="5264464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任务3：Excel个税计算公式生成与验证（必做）</w:t>
      </w:r>
    </w:p>
    <w:p w14:paraId="74684949">
      <w:pPr>
        <w:pStyle w:val="4"/>
        <w:bidi w:val="0"/>
        <w:spacing w:before="0" w:after="240"/>
        <w:ind w:left="0" w:right="0" w:firstLine="0"/>
        <w:jc w:val="left"/>
      </w:pPr>
      <w:r>
        <w:t>按照6.5.1节的方法，向AI请求生成月度个税计算Excel公式。</w:t>
      </w:r>
    </w:p>
    <w:p w14:paraId="390A8FEE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步骤：</w:t>
      </w:r>
    </w:p>
    <w:p w14:paraId="451596E3">
      <w:pPr>
        <w:pStyle w:val="4"/>
        <w:numPr>
          <w:ilvl w:val="0"/>
          <w:numId w:val="9"/>
        </w:numPr>
        <w:bidi w:val="0"/>
        <w:spacing w:before="0" w:after="140"/>
        <w:ind w:left="709" w:right="0" w:hanging="283"/>
        <w:jc w:val="left"/>
      </w:pPr>
      <w:r>
        <w:t>按照本章示例设计提示词，提交给AI</w:t>
      </w:r>
    </w:p>
    <w:p w14:paraId="32BD5FB5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获取H2、I2、G2三个公式</w:t>
      </w:r>
    </w:p>
    <w:p w14:paraId="4234E6CC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创建Excel测试文件，录入以下测试数据：</w:t>
      </w:r>
    </w:p>
    <w:p w14:paraId="39F2C0B3">
      <w:pPr>
        <w:pStyle w:val="4"/>
        <w:numPr>
          <w:ilvl w:val="1"/>
          <w:numId w:val="9"/>
        </w:numPr>
        <w:bidi w:val="0"/>
        <w:spacing w:before="0" w:after="140"/>
        <w:ind w:left="1418" w:right="0" w:hanging="283"/>
        <w:jc w:val="left"/>
      </w:pPr>
      <w:r>
        <w:t>员工1：月薪10,000，社保1,500，附加扣除2,000（全年固定）</w:t>
      </w:r>
    </w:p>
    <w:p w14:paraId="2FA0295F">
      <w:pPr>
        <w:pStyle w:val="4"/>
        <w:numPr>
          <w:ilvl w:val="1"/>
          <w:numId w:val="9"/>
        </w:numPr>
        <w:bidi w:val="0"/>
        <w:spacing w:before="0" w:after="0"/>
        <w:ind w:left="1418" w:right="0" w:hanging="283"/>
        <w:jc w:val="left"/>
      </w:pPr>
      <w:r>
        <w:t>至少录入6个月的数据</w:t>
      </w:r>
    </w:p>
    <w:p w14:paraId="6C780173">
      <w:pPr>
        <w:pStyle w:val="4"/>
        <w:numPr>
          <w:ilvl w:val="0"/>
          <w:numId w:val="9"/>
        </w:numPr>
        <w:bidi w:val="0"/>
        <w:spacing w:before="0" w:after="240"/>
        <w:ind w:left="709" w:right="0" w:hanging="283"/>
        <w:jc w:val="left"/>
      </w:pPr>
      <w:r>
        <w:t>将公式复制到Excel，运行并记录结果</w:t>
      </w:r>
    </w:p>
    <w:p w14:paraId="29184EA6">
      <w:pPr>
        <w:pStyle w:val="4"/>
        <w:numPr>
          <w:ilvl w:val="0"/>
          <w:numId w:val="9"/>
        </w:numPr>
        <w:bidi w:val="0"/>
        <w:spacing w:before="0" w:after="0"/>
        <w:ind w:left="709" w:right="0" w:hanging="283"/>
        <w:jc w:val="left"/>
      </w:pPr>
      <w:r>
        <w:t>手工验算1月、3月、6月的个税，填写验证表</w:t>
      </w:r>
    </w:p>
    <w:p w14:paraId="63954A36">
      <w:pPr>
        <w:pStyle w:val="4"/>
        <w:bidi w:val="0"/>
        <w:spacing w:before="0" w:after="240"/>
        <w:ind w:left="0" w:right="0" w:firstLine="0"/>
        <w:jc w:val="left"/>
      </w:pPr>
      <w:r>
        <w:t>表6-12 Excel公式验证记录</w:t>
      </w:r>
    </w:p>
    <w:tbl>
      <w:tblPr>
        <w:tblStyle w:val="10"/>
        <w:tblW w:w="5686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541"/>
        <w:gridCol w:w="1212"/>
        <w:gridCol w:w="1366"/>
        <w:gridCol w:w="946"/>
        <w:gridCol w:w="1621"/>
      </w:tblGrid>
      <w:tr w14:paraId="10EEA16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2E907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642085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AI公式结果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9B7727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手工验算结果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7AD6DC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3534897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不一致原因分析</w:t>
            </w:r>
          </w:p>
        </w:tc>
      </w:tr>
      <w:tr w14:paraId="06540A1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390A3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1月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CB882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0C4DA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1BB83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FA11D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EC7C55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09A3E2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3月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74BAD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B8ECE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179C2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776A3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D3850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8E529C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6月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93B7B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1C16C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7F741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6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7D3575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21FA5509">
      <w:pPr>
        <w:pStyle w:val="18"/>
        <w:bidi w:val="0"/>
        <w:jc w:val="left"/>
      </w:pPr>
    </w:p>
    <w:p w14:paraId="29CD1220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任务4：Python批量个税脚本生成与测试（必做）</w:t>
      </w:r>
    </w:p>
    <w:p w14:paraId="23FB5C2D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</w:t>
      </w:r>
      <w:r>
        <w:t> 按照6.5.2节的方法，向AI请求生成批量个税计算Python脚本。</w:t>
      </w:r>
    </w:p>
    <w:p w14:paraId="62E2130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</w:t>
      </w:r>
      <w:r>
        <w:t> 准备测试数据文件（salary_data.xlsx），包含：</w:t>
      </w:r>
    </w:p>
    <w:p w14:paraId="31A2B611">
      <w:pPr>
        <w:pStyle w:val="4"/>
        <w:numPr>
          <w:ilvl w:val="0"/>
          <w:numId w:val="10"/>
        </w:numPr>
        <w:bidi w:val="0"/>
        <w:spacing w:before="0" w:after="140"/>
        <w:ind w:left="709" w:right="0" w:hanging="283"/>
        <w:jc w:val="left"/>
      </w:pPr>
      <w:r>
        <w:t>2名员工（employee_id：E001、E002）</w:t>
      </w:r>
    </w:p>
    <w:p w14:paraId="386FB9BC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E001：每月工资12,000，社保2,000，附加扣除3,500</w:t>
      </w:r>
    </w:p>
    <w:p w14:paraId="5102C32A">
      <w:pPr>
        <w:pStyle w:val="4"/>
        <w:numPr>
          <w:ilvl w:val="0"/>
          <w:numId w:val="10"/>
        </w:numPr>
        <w:bidi w:val="0"/>
        <w:spacing w:before="0" w:after="240"/>
        <w:ind w:left="709" w:right="0" w:hanging="283"/>
        <w:jc w:val="left"/>
      </w:pPr>
      <w:r>
        <w:t>E002：每月工资25,000，社保4,000，附加扣除5,000</w:t>
      </w:r>
    </w:p>
    <w:p w14:paraId="5450D5E1">
      <w:pPr>
        <w:pStyle w:val="4"/>
        <w:numPr>
          <w:ilvl w:val="0"/>
          <w:numId w:val="10"/>
        </w:numPr>
        <w:bidi w:val="0"/>
        <w:spacing w:before="0" w:after="0"/>
        <w:ind w:left="709" w:right="0" w:hanging="283"/>
        <w:jc w:val="left"/>
      </w:pPr>
      <w:r>
        <w:t>数据覆盖1—6月</w:t>
      </w:r>
    </w:p>
    <w:p w14:paraId="522EB9D6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</w:t>
      </w:r>
      <w:r>
        <w:t> 运行脚本，记录运行结果，填写测试记录表：</w:t>
      </w:r>
    </w:p>
    <w:p w14:paraId="2EDCA0A6">
      <w:pPr>
        <w:pStyle w:val="4"/>
        <w:bidi w:val="0"/>
        <w:spacing w:before="0" w:after="240"/>
        <w:ind w:left="0" w:right="0" w:firstLine="0"/>
        <w:jc w:val="left"/>
      </w:pPr>
      <w:r>
        <w:t>表6-13 Python脚本测试记录</w:t>
      </w:r>
    </w:p>
    <w:tbl>
      <w:tblPr>
        <w:tblStyle w:val="10"/>
        <w:tblW w:w="541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011"/>
        <w:gridCol w:w="946"/>
        <w:gridCol w:w="2461"/>
      </w:tblGrid>
      <w:tr w14:paraId="4C96A6A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66569A6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测试项目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3EE4B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测试结果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4CB243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263607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F0FDA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脚本是否成功运行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26E79F">
            <w:pPr>
              <w:pStyle w:val="19"/>
              <w:bidi w:val="0"/>
              <w:ind w:left="0" w:right="0" w:firstLine="0"/>
              <w:jc w:val="left"/>
            </w:pPr>
            <w:r>
              <w:t>是/否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A61B1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如有报错，记录错误信息</w:t>
            </w:r>
          </w:p>
        </w:tc>
      </w:tr>
      <w:tr w14:paraId="46B48CD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82107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E001的1月个税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95C273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A35F6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预期45元，是否一致？</w:t>
            </w:r>
          </w:p>
        </w:tc>
      </w:tr>
      <w:tr w14:paraId="751A5AE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4C24B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E002的1月个税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0A82C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4F3EE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手工计算并核对</w:t>
            </w:r>
          </w:p>
        </w:tc>
      </w:tr>
      <w:tr w14:paraId="3B09819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A7773F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两员工数据是否独立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8353B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92D43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检查累计是否按员工分开</w:t>
            </w:r>
          </w:p>
        </w:tc>
      </w:tr>
      <w:tr w14:paraId="4ECB000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0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36AEE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汇总表是否生成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B2AC03">
            <w:pPr>
              <w:pStyle w:val="19"/>
              <w:bidi w:val="0"/>
              <w:ind w:left="0" w:right="0" w:firstLine="0"/>
              <w:jc w:val="left"/>
            </w:pPr>
            <w:r>
              <w:t>是/否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E97441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134C1309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步骤4：</w:t>
      </w:r>
      <w:r>
        <w:t> 如果运行出错，将错误信息反馈给AI，记录迭代过程。</w:t>
      </w:r>
    </w:p>
    <w:p w14:paraId="20E8781E">
      <w:pPr>
        <w:pStyle w:val="18"/>
        <w:bidi w:val="0"/>
        <w:jc w:val="left"/>
      </w:pPr>
    </w:p>
    <w:p w14:paraId="2A7B2D35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任务5：AI税务信息验证练习（必做）</w:t>
      </w:r>
    </w:p>
    <w:p w14:paraId="1D664B02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步骤1：</w:t>
      </w:r>
      <w:r>
        <w:t> 向AI提问以下3个税务问题，记录AI的回答：</w:t>
      </w:r>
    </w:p>
    <w:p w14:paraId="5724C912">
      <w:pPr>
        <w:pStyle w:val="4"/>
        <w:numPr>
          <w:ilvl w:val="0"/>
          <w:numId w:val="11"/>
        </w:numPr>
        <w:bidi w:val="0"/>
        <w:spacing w:before="0" w:after="140"/>
        <w:ind w:left="709" w:right="0" w:hanging="283"/>
        <w:jc w:val="left"/>
      </w:pPr>
      <w:r>
        <w:t>"2024年赡养老人专项附加扣除的具体标准是什么？"</w:t>
      </w:r>
    </w:p>
    <w:p w14:paraId="70FF2258">
      <w:pPr>
        <w:pStyle w:val="4"/>
        <w:numPr>
          <w:ilvl w:val="0"/>
          <w:numId w:val="11"/>
        </w:numPr>
        <w:bidi w:val="0"/>
        <w:spacing w:before="0" w:after="240"/>
        <w:ind w:left="709" w:right="0" w:hanging="283"/>
        <w:jc w:val="left"/>
      </w:pPr>
      <w:r>
        <w:t>"个人出租房屋需要缴纳哪些税？税率是多少？"</w:t>
      </w:r>
    </w:p>
    <w:p w14:paraId="1E4BC609">
      <w:pPr>
        <w:pStyle w:val="4"/>
        <w:numPr>
          <w:ilvl w:val="0"/>
          <w:numId w:val="11"/>
        </w:numPr>
        <w:bidi w:val="0"/>
        <w:spacing w:before="0" w:after="0"/>
        <w:ind w:left="709" w:right="0" w:hanging="283"/>
        <w:jc w:val="left"/>
      </w:pPr>
      <w:r>
        <w:t>"年终奖单独计税政策目前是否还有效？截止到什么时候？"</w:t>
      </w:r>
    </w:p>
    <w:p w14:paraId="30AB5C83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步骤2：</w:t>
      </w:r>
      <w:r>
        <w:t> 对每个问题的AI回答，通过以下渠道进行核实：</w:t>
      </w:r>
    </w:p>
    <w:p w14:paraId="38562282">
      <w:pPr>
        <w:pStyle w:val="4"/>
        <w:numPr>
          <w:ilvl w:val="0"/>
          <w:numId w:val="12"/>
        </w:numPr>
        <w:bidi w:val="0"/>
        <w:spacing w:before="0" w:after="140"/>
        <w:ind w:left="709" w:right="0" w:hanging="283"/>
        <w:jc w:val="left"/>
      </w:pPr>
      <w:r>
        <w:t>个人所得税APP（问题1）</w:t>
      </w:r>
    </w:p>
    <w:p w14:paraId="6974EB9D">
      <w:pPr>
        <w:pStyle w:val="4"/>
        <w:numPr>
          <w:ilvl w:val="0"/>
          <w:numId w:val="12"/>
        </w:numPr>
        <w:bidi w:val="0"/>
        <w:spacing w:before="0" w:after="0"/>
        <w:ind w:left="709" w:right="0" w:hanging="283"/>
        <w:jc w:val="left"/>
      </w:pPr>
      <w:r>
        <w:t>国家税务总局官网（问题2、3）</w:t>
      </w:r>
    </w:p>
    <w:p w14:paraId="5F1F4A18">
      <w:pPr>
        <w:pStyle w:val="4"/>
        <w:bidi w:val="0"/>
        <w:spacing w:before="0" w:after="0"/>
        <w:ind w:left="0" w:right="0" w:firstLine="0"/>
        <w:jc w:val="left"/>
      </w:pPr>
      <w:r>
        <w:rPr>
          <w:rStyle w:val="12"/>
          <w:b/>
        </w:rPr>
        <w:t>步骤3：</w:t>
      </w:r>
      <w:r>
        <w:t> 填写核实记录表：</w:t>
      </w:r>
    </w:p>
    <w:p w14:paraId="2AB2897D">
      <w:pPr>
        <w:pStyle w:val="4"/>
        <w:bidi w:val="0"/>
        <w:spacing w:before="0" w:after="240"/>
        <w:ind w:left="0" w:right="0" w:firstLine="0"/>
        <w:jc w:val="left"/>
      </w:pPr>
      <w:r>
        <w:t>表6-14 AI税务信息核实记录</w:t>
      </w:r>
    </w:p>
    <w:tbl>
      <w:tblPr>
        <w:tblStyle w:val="10"/>
        <w:tblW w:w="726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801"/>
        <w:gridCol w:w="1212"/>
        <w:gridCol w:w="1366"/>
        <w:gridCol w:w="946"/>
        <w:gridCol w:w="946"/>
        <w:gridCol w:w="991"/>
      </w:tblGrid>
      <w:tr w14:paraId="6947420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A26E7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问题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A4103D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AI回答要点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7FEF3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核实渠道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CE0EBB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核实结果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82650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EB6C65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差异说明</w:t>
            </w:r>
          </w:p>
        </w:tc>
      </w:tr>
      <w:tr w14:paraId="22098A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81F2D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赡养老人扣除标准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41835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488FE5">
            <w:pPr>
              <w:pStyle w:val="19"/>
              <w:bidi w:val="0"/>
              <w:ind w:left="0" w:right="0" w:firstLine="0"/>
              <w:jc w:val="left"/>
            </w:pPr>
            <w:r>
              <w:t>个税APP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ED74E9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37673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06F1F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40D23AD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1B3524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出租房屋税务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5B1EB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DF68A1">
            <w:pPr>
              <w:pStyle w:val="19"/>
              <w:bidi w:val="0"/>
              <w:ind w:left="0" w:right="0" w:firstLine="0"/>
              <w:jc w:val="left"/>
            </w:pPr>
            <w:r>
              <w:t>税务总局官网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B6696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A7E935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F9D01E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2B2626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80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2234C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年终奖政策时效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D49B28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FD6350">
            <w:pPr>
              <w:pStyle w:val="19"/>
              <w:bidi w:val="0"/>
              <w:ind w:left="0" w:right="0" w:firstLine="0"/>
              <w:jc w:val="left"/>
            </w:pPr>
            <w:r>
              <w:t>税务总局官网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8A34B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1EE401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03FBAC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352769FD">
      <w:pPr>
        <w:pStyle w:val="18"/>
        <w:bidi w:val="0"/>
        <w:jc w:val="left"/>
      </w:pPr>
    </w:p>
    <w:p w14:paraId="628B6A88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2" w:name="user-content-三实训报告要求"/>
      <w:bookmarkEnd w:id="52"/>
      <w:r>
        <w:rPr>
          <w:b/>
        </w:rPr>
        <w:t>三、实训报告要求</w:t>
      </w:r>
    </w:p>
    <w:p w14:paraId="48749EA5">
      <w:pPr>
        <w:pStyle w:val="4"/>
        <w:numPr>
          <w:ilvl w:val="0"/>
          <w:numId w:val="13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格式要求</w:t>
      </w:r>
      <w:r>
        <w:t>：Word文档，标题"第六章实训报告-姓名-学号"</w:t>
      </w:r>
    </w:p>
    <w:p w14:paraId="69067070">
      <w:pPr>
        <w:pStyle w:val="4"/>
        <w:numPr>
          <w:ilvl w:val="0"/>
          <w:numId w:val="13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内容结构</w:t>
      </w:r>
      <w:r>
        <w:t>：</w:t>
      </w:r>
    </w:p>
    <w:p w14:paraId="553642BC">
      <w:pPr>
        <w:pStyle w:val="4"/>
        <w:numPr>
          <w:ilvl w:val="1"/>
          <w:numId w:val="13"/>
        </w:numPr>
        <w:bidi w:val="0"/>
        <w:spacing w:before="0" w:after="140"/>
        <w:ind w:left="1418" w:right="0" w:hanging="283"/>
        <w:jc w:val="left"/>
      </w:pPr>
      <w:r>
        <w:t>封面</w:t>
      </w:r>
    </w:p>
    <w:p w14:paraId="27816F21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任务1：个税计算（含手工计算过程、AI对话截图、质量评估表、年终奖方案比较）</w:t>
      </w:r>
    </w:p>
    <w:p w14:paraId="4595A31C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任务2：专项附加扣除判断（含提示词设计、AI输出、官方核实截图）</w:t>
      </w:r>
    </w:p>
    <w:p w14:paraId="0E930653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任务3：Excel公式（含公式代码、测试截图、验证记录表、迭代记录）</w:t>
      </w:r>
    </w:p>
    <w:p w14:paraId="3DE3D398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任务4：Python脚本（含代码截图、测试记录表、调试过程记录）</w:t>
      </w:r>
    </w:p>
    <w:p w14:paraId="3390EF37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任务5：AI信息验证（含核实记录表、官方来源截图）</w:t>
      </w:r>
    </w:p>
    <w:p w14:paraId="52656D4A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rPr>
          <w:rStyle w:val="12"/>
          <w:b/>
        </w:rPr>
        <w:t>实训心得</w:t>
      </w:r>
      <w:r>
        <w:t>（不少于400字，重点谈：①个税计算中你对"累计预扣预缴法"的理解；②使用AI生成Excel公式和Python脚本的体验；③核实AI税务信息时的发现和感受）</w:t>
      </w:r>
    </w:p>
    <w:p w14:paraId="7C9C961D">
      <w:pPr>
        <w:pStyle w:val="4"/>
        <w:numPr>
          <w:ilvl w:val="0"/>
          <w:numId w:val="13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特别要求</w:t>
      </w:r>
      <w:r>
        <w:t>：</w:t>
      </w:r>
    </w:p>
    <w:p w14:paraId="3FA62B01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任务1的手工计算必须完整展示计算过程</w:t>
      </w:r>
    </w:p>
    <w:p w14:paraId="55987C57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任务3的Excel验证必须包含Excel截图</w:t>
      </w:r>
    </w:p>
    <w:p w14:paraId="66ED8017">
      <w:pPr>
        <w:pStyle w:val="4"/>
        <w:numPr>
          <w:ilvl w:val="1"/>
          <w:numId w:val="13"/>
        </w:numPr>
        <w:bidi w:val="0"/>
        <w:spacing w:before="0" w:after="0"/>
        <w:ind w:left="1418" w:right="0" w:hanging="283"/>
        <w:jc w:val="left"/>
      </w:pPr>
      <w:r>
        <w:t>任务5必须提供官方网站或APP的截图证明</w:t>
      </w:r>
    </w:p>
    <w:p w14:paraId="40ED075B">
      <w:pPr>
        <w:pStyle w:val="7"/>
        <w:bidi w:val="0"/>
        <w:spacing w:before="0" w:after="240" w:line="336" w:lineRule="auto"/>
        <w:ind w:left="0" w:right="0" w:firstLine="0"/>
        <w:jc w:val="left"/>
        <w:rPr>
          <w:b/>
        </w:rPr>
      </w:pPr>
      <w:bookmarkStart w:id="53" w:name="user-content-四评分标准"/>
      <w:bookmarkEnd w:id="53"/>
      <w:r>
        <w:rPr>
          <w:b/>
        </w:rPr>
        <w:t>四、评分标准</w:t>
      </w:r>
    </w:p>
    <w:p w14:paraId="7D702580">
      <w:pPr>
        <w:pStyle w:val="4"/>
        <w:bidi w:val="0"/>
        <w:spacing w:before="0" w:after="240"/>
        <w:ind w:left="0" w:right="0" w:firstLine="0"/>
        <w:jc w:val="left"/>
      </w:pPr>
      <w:r>
        <w:t>表6-15 实训评分标准</w:t>
      </w:r>
    </w:p>
    <w:tbl>
      <w:tblPr>
        <w:tblStyle w:val="10"/>
        <w:tblW w:w="846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097"/>
        <w:gridCol w:w="556"/>
        <w:gridCol w:w="4814"/>
      </w:tblGrid>
      <w:tr w14:paraId="7BC6893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28696B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4BF200F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48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65286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08A8BC7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CDD7C6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个税计算练习（任务1）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4E138D">
            <w:pPr>
              <w:pStyle w:val="19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8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49699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手工计算完整、AI结果验证、年终奖比较分析到位</w:t>
            </w:r>
          </w:p>
        </w:tc>
      </w:tr>
      <w:tr w14:paraId="06C8408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D14E5C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专项附加扣除判断（任务2）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DBDD99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8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9C5E1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提示词完整、判断准确、有官方核实记录</w:t>
            </w:r>
          </w:p>
        </w:tc>
      </w:tr>
      <w:tr w14:paraId="724F097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A939B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Excel公式生成与验证（任务3）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613D37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8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0FFDE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公式可用、验证记录完整、有迭代记录</w:t>
            </w:r>
          </w:p>
        </w:tc>
      </w:tr>
      <w:tr w14:paraId="6451CE6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4AB20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Python脚本测试（任务4）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3EE5D5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8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11E16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脚本可运行、测试记录完整（不要求全部成功）</w:t>
            </w:r>
          </w:p>
        </w:tc>
      </w:tr>
      <w:tr w14:paraId="4E1EB52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1E620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AI信息验证（任务5）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9CE12C">
            <w:pPr>
              <w:pStyle w:val="19"/>
              <w:bidi w:val="0"/>
              <w:ind w:left="0" w:right="0" w:firstLine="0"/>
              <w:jc w:val="left"/>
            </w:pPr>
            <w:r>
              <w:t>10分</w:t>
            </w:r>
          </w:p>
        </w:tc>
        <w:tc>
          <w:tcPr>
            <w:tcW w:w="48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469D12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核实记录表完整、有官方来源截图</w:t>
            </w:r>
          </w:p>
        </w:tc>
      </w:tr>
      <w:tr w14:paraId="52591B4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09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82DBBF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报告规范性与心得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2AADDBE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8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4D23A6">
            <w:pPr>
              <w:pStyle w:val="19"/>
              <w:bidi w:val="0"/>
              <w:spacing w:before="0" w:after="0"/>
              <w:jc w:val="left"/>
            </w:pPr>
            <w:r>
              <w:t>格式规范、心得字数达标、有真实感悟</w:t>
            </w:r>
          </w:p>
        </w:tc>
      </w:tr>
    </w:tbl>
    <w:p w14:paraId="10DEDBC5">
      <w:pPr>
        <w:pStyle w:val="18"/>
        <w:bidi w:val="0"/>
        <w:jc w:val="left"/>
      </w:pPr>
    </w:p>
    <w:p w14:paraId="31F2C6E7">
      <w:pPr>
        <w:pStyle w:val="5"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b/>
        </w:rPr>
      </w:pPr>
      <w:bookmarkStart w:id="54" w:name="user-content-拓展阅读"/>
      <w:bookmarkEnd w:id="54"/>
      <w:r>
        <w:rPr>
          <w:b/>
        </w:rPr>
        <w:t>【拓展阅读】</w:t>
      </w:r>
    </w:p>
    <w:p w14:paraId="5BE30B6F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5" w:name="user-content-推荐官方资源"/>
      <w:bookmarkEnd w:id="55"/>
      <w:r>
        <w:rPr>
          <w:b/>
        </w:rPr>
        <w:t>推荐官方资源</w:t>
      </w:r>
    </w:p>
    <w:p w14:paraId="09BF9A08">
      <w:pPr>
        <w:pStyle w:val="4"/>
        <w:numPr>
          <w:ilvl w:val="0"/>
          <w:numId w:val="14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个人所得税APP</w:t>
      </w:r>
      <w:r>
        <w:t>：应用商店搜索"个人所得税"（国家税务总局出品）</w:t>
      </w:r>
    </w:p>
    <w:p w14:paraId="4264489C">
      <w:pPr>
        <w:pStyle w:val="4"/>
        <w:numPr>
          <w:ilvl w:val="0"/>
          <w:numId w:val="14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国家税务总局官网</w:t>
      </w:r>
      <w:r>
        <w:t>：</w:t>
      </w:r>
      <w:r>
        <w:fldChar w:fldCharType="begin"/>
      </w:r>
      <w:r>
        <w:instrText xml:space="preserve"> HYPERLINK "http://www.chinatax.gov.cn/"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http://www.chinatax.gov.cn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528D324E">
      <w:pPr>
        <w:pStyle w:val="4"/>
        <w:numPr>
          <w:ilvl w:val="0"/>
          <w:numId w:val="14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全国增值税发票查验平台</w:t>
      </w:r>
      <w:r>
        <w:t>：</w:t>
      </w:r>
      <w:r>
        <w:fldChar w:fldCharType="begin"/>
      </w:r>
      <w:r>
        <w:instrText xml:space="preserve"> HYPERLINK "https://inv-veri.chinatax.gov.cn/" \t "_blank" \h </w:instrText>
      </w:r>
      <w:r>
        <w:fldChar w:fldCharType="separate"/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t>https://inv-veri.chinatax.gov.cn</w:t>
      </w:r>
      <w:r>
        <w:rPr>
          <w:rStyle w:val="13"/>
          <w:strike w:val="0"/>
          <w:dstrike w:val="0"/>
          <w:color w:val="4183C4"/>
          <w:u w:val="none"/>
          <w:shd w:val="clear" w:fill="auto"/>
        </w:rPr>
        <w:fldChar w:fldCharType="end"/>
      </w:r>
    </w:p>
    <w:p w14:paraId="0E52F0B4">
      <w:pPr>
        <w:pStyle w:val="4"/>
        <w:numPr>
          <w:ilvl w:val="0"/>
          <w:numId w:val="14"/>
        </w:numPr>
        <w:bidi w:val="0"/>
        <w:spacing w:before="0" w:after="0"/>
        <w:ind w:left="709" w:right="0" w:hanging="283"/>
        <w:jc w:val="left"/>
      </w:pPr>
      <w:r>
        <w:rPr>
          <w:rStyle w:val="12"/>
          <w:b/>
        </w:rPr>
        <w:t>12366纳税服务平台</w:t>
      </w:r>
      <w:r>
        <w:t>：各省税务局12366智能咨询</w:t>
      </w:r>
    </w:p>
    <w:p w14:paraId="2172315D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6" w:name="user-content-推荐书籍"/>
      <w:bookmarkEnd w:id="56"/>
      <w:r>
        <w:rPr>
          <w:b/>
        </w:rPr>
        <w:t>推荐书籍</w:t>
      </w:r>
    </w:p>
    <w:p w14:paraId="17FD6A63">
      <w:pPr>
        <w:pStyle w:val="4"/>
        <w:numPr>
          <w:ilvl w:val="0"/>
          <w:numId w:val="15"/>
        </w:numPr>
        <w:bidi w:val="0"/>
        <w:spacing w:before="0" w:after="140"/>
        <w:ind w:left="709" w:right="0" w:hanging="283"/>
        <w:jc w:val="left"/>
      </w:pPr>
      <w:r>
        <w:t>《税法》——全国高等院校教材（适合入门）</w:t>
      </w:r>
    </w:p>
    <w:p w14:paraId="62DC253F">
      <w:pPr>
        <w:pStyle w:val="4"/>
        <w:numPr>
          <w:ilvl w:val="0"/>
          <w:numId w:val="15"/>
        </w:numPr>
        <w:bidi w:val="0"/>
        <w:spacing w:before="0" w:after="0"/>
        <w:ind w:left="709" w:right="0" w:hanging="283"/>
        <w:jc w:val="left"/>
      </w:pPr>
      <w:r>
        <w:t>《个人所得税实务操作指南》——税务师事务所编写的实务类参考书</w:t>
      </w:r>
    </w:p>
    <w:p w14:paraId="5741470B">
      <w:pPr>
        <w:pStyle w:val="6"/>
        <w:bidi w:val="0"/>
        <w:spacing w:before="0" w:after="240" w:line="343" w:lineRule="auto"/>
        <w:ind w:left="0" w:right="0" w:firstLine="0"/>
        <w:jc w:val="left"/>
        <w:rPr>
          <w:b/>
        </w:rPr>
      </w:pPr>
      <w:bookmarkStart w:id="57" w:name="user-content-推荐实践"/>
      <w:bookmarkEnd w:id="57"/>
      <w:r>
        <w:rPr>
          <w:b/>
        </w:rPr>
        <w:t>推荐实践</w:t>
      </w:r>
    </w:p>
    <w:p w14:paraId="104D43BF">
      <w:pPr>
        <w:pStyle w:val="4"/>
        <w:numPr>
          <w:ilvl w:val="0"/>
          <w:numId w:val="16"/>
        </w:numPr>
        <w:bidi w:val="0"/>
        <w:spacing w:before="0" w:after="140"/>
        <w:ind w:left="709" w:right="0" w:hanging="283"/>
        <w:jc w:val="left"/>
      </w:pPr>
      <w:r>
        <w:t>登录"个人所得税"APP，完整了解你自己（或家人）可以享受的专项附加扣除项目</w:t>
      </w:r>
    </w:p>
    <w:p w14:paraId="576C2122">
      <w:pPr>
        <w:pStyle w:val="4"/>
        <w:numPr>
          <w:ilvl w:val="0"/>
          <w:numId w:val="16"/>
        </w:numPr>
        <w:bidi w:val="0"/>
        <w:spacing w:before="0" w:after="240"/>
        <w:ind w:left="709" w:right="0" w:hanging="283"/>
        <w:jc w:val="left"/>
      </w:pPr>
      <w:r>
        <w:t>找一张你手边的发票，在全国增值税发票查验平台核实其真实性</w:t>
      </w:r>
    </w:p>
    <w:p w14:paraId="79987843">
      <w:pPr>
        <w:pStyle w:val="4"/>
        <w:numPr>
          <w:ilvl w:val="0"/>
          <w:numId w:val="16"/>
        </w:numPr>
        <w:bidi w:val="0"/>
        <w:spacing w:before="0" w:after="240"/>
        <w:ind w:left="709" w:right="0" w:hanging="283"/>
        <w:jc w:val="left"/>
      </w:pPr>
      <w:r>
        <w:t>如果你有兼职收入，查一下是否需要申报个税，了解具体的申报流程</w:t>
      </w:r>
    </w:p>
    <w:p w14:paraId="4E85C6D8">
      <w:pPr>
        <w:pStyle w:val="4"/>
        <w:numPr>
          <w:ilvl w:val="0"/>
          <w:numId w:val="16"/>
        </w:numPr>
        <w:bidi w:val="0"/>
        <w:spacing w:before="0" w:after="0"/>
        <w:ind w:left="709" w:right="0" w:hanging="283"/>
        <w:jc w:val="left"/>
      </w:pPr>
      <w:r>
        <w:t>尝试用AI帮你计算：如果你毕业后第一份工作月薪为XXXX元，每月大约需要缴纳多少个税？</w:t>
      </w:r>
    </w:p>
    <w:p w14:paraId="29CCB0B4">
      <w:pPr>
        <w:pStyle w:val="18"/>
        <w:bidi w:val="0"/>
        <w:jc w:val="left"/>
      </w:pPr>
    </w:p>
    <w:p w14:paraId="37DADF7D">
      <w:pPr>
        <w:pStyle w:val="4"/>
        <w:bidi w:val="0"/>
        <w:spacing w:before="0" w:after="0"/>
        <w:ind w:left="0" w:right="0" w:firstLine="0"/>
        <w:jc w:val="left"/>
      </w:pPr>
      <w:r>
        <w:t>【本章结束】</w:t>
      </w:r>
    </w:p>
    <w:p w14:paraId="725E824F">
      <w:pPr>
        <w:sectPr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</w:sectPr>
      </w:pPr>
    </w:p>
    <w:p w14:paraId="24298353">
      <w:pPr>
        <w:pStyle w:val="4"/>
        <w:bidi w:val="0"/>
        <w:ind w:left="0" w:right="0" w:firstLine="0"/>
        <w:jc w:val="left"/>
      </w:pPr>
    </w:p>
    <w:p w14:paraId="4EF61BAD">
      <w:pPr>
        <w:sectPr>
          <w:type w:val="continuous"/>
          <w:pgSz w:w="11906" w:h="16838"/>
          <w:pgMar w:top="1134" w:right="1134" w:bottom="1134" w:left="1134" w:header="0" w:footer="0" w:gutter="0"/>
          <w:cols w:space="720" w:num="1"/>
          <w:formProt w:val="0"/>
        </w:sectPr>
      </w:pPr>
    </w:p>
    <w:p w14:paraId="79E4382C">
      <w:pPr>
        <w:pStyle w:val="4"/>
        <w:bidi w:val="0"/>
        <w:spacing w:before="0" w:after="140"/>
        <w:jc w:val="left"/>
      </w:pPr>
      <w:r>
        <w:br w:type="textWrapping"/>
      </w:r>
    </w:p>
    <w:sectPr>
      <w:type w:val="continuous"/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420"/>
  <w:autoHyphenation/>
  <w:hyphenationZone w:val="0"/>
  <w:compat>
    <w:adjustLineHeightInTable/>
    <w:useFELayout/>
    <w:compatSetting w:name="compatibilityMode" w:uri="http://schemas.microsoft.com/office/word" w:val="15"/>
  </w:compat>
  <w:rsids>
    <w:rsidRoot w:val="00000000"/>
    <w:rsid w:val="605E65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qFormat/>
    <w:uiPriority w:val="0"/>
    <w:rPr>
      <w:color w:val="000080"/>
      <w:u w:val="single"/>
    </w:rPr>
  </w:style>
  <w:style w:type="character" w:customStyle="1" w:styleId="14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5">
    <w:name w:val="编号符号"/>
    <w:qFormat/>
    <w:uiPriority w:val="0"/>
  </w:style>
  <w:style w:type="character" w:customStyle="1" w:styleId="16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表格内容"/>
    <w:basedOn w:val="1"/>
    <w:qFormat/>
    <w:uiPriority w:val="0"/>
    <w:pPr>
      <w:widowControl w:val="0"/>
      <w:suppressLineNumbers/>
    </w:pPr>
  </w:style>
  <w:style w:type="paragraph" w:customStyle="1" w:styleId="20">
    <w:name w:val="表格标题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customStyle="1" w:styleId="22">
    <w:name w:val="成段引文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Words>1893</Words>
  <Characters>1974</Characters>
  <Paragraphs>789</Paragraphs>
  <TotalTime>10</TotalTime>
  <ScaleCrop>false</ScaleCrop>
  <LinksUpToDate>false</LinksUpToDate>
  <CharactersWithSpaces>1981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2026-04-19T10:31:00Z</dcterms:created>
  <dc:creator>薛辉</dc:creator>
  <cp:lastModifiedBy>薛辉</cp:lastModifiedBy>
  <dcterms:modified xsi:type="dcterms:W3CDTF">2026-04-19T02:42:25Z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002649853AC248B9A88D93CD4AC7E48B_12</vt:lpwstr>
  </property>
</Properties>
</file>