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D3B67">
      <w:pPr>
        <w:pStyle w:val="2"/>
        <w:pBdr>
          <w:bottom w:val="single" w:color="EEEEEE" w:sz="2" w:space="1"/>
        </w:pBdr>
        <w:bidi w:val="0"/>
        <w:spacing w:before="0" w:after="240" w:line="288" w:lineRule="auto"/>
        <w:ind w:left="0" w:right="0" w:firstLine="0"/>
        <w:jc w:val="left"/>
        <w:rPr>
          <w:b/>
        </w:rPr>
      </w:pPr>
      <w:bookmarkStart w:id="0" w:name="user-content-第三章-提示词工程与大模型交互技巧"/>
      <w:bookmarkEnd w:id="0"/>
      <w:r>
        <w:rPr>
          <w:b/>
        </w:rPr>
        <w:t>第三章 提示词工程与大模型交互技巧</w:t>
      </w:r>
    </w:p>
    <w:p w14:paraId="5C53BAE9">
      <w:pPr>
        <w:pStyle w:val="18"/>
        <w:bidi w:val="0"/>
        <w:jc w:val="left"/>
      </w:pPr>
    </w:p>
    <w:p w14:paraId="335ACB16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1" w:name="user-content-学习目标"/>
      <w:bookmarkEnd w:id="1"/>
      <w:r>
        <w:rPr>
          <w:b/>
        </w:rPr>
        <w:t>【学习目标】</w:t>
      </w:r>
    </w:p>
    <w:p w14:paraId="09D685D3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知识目标</w:t>
      </w:r>
    </w:p>
    <w:p w14:paraId="43974F40">
      <w:pPr>
        <w:pStyle w:val="4"/>
        <w:bidi w:val="0"/>
        <w:spacing w:before="0" w:after="240"/>
        <w:ind w:left="0" w:right="0" w:firstLine="0"/>
        <w:jc w:val="left"/>
      </w:pPr>
      <w:r>
        <w:t>理解提示词（Prompt）的概念、作用及其在人机交互中的核心地位；掌握提示词的基本构成要素和优秀提示词的核心特征；熟悉财务场景下提示词设计的四大要素（角色设定、任务描述、背景信息、输出格式）及其组合运用方法；了解思维链提示、少样本学习、多轮对话等高级技巧的原理与适用场景；理解结构化输出的概念，掌握控制AI输出Markdown、表格、JSON等格式的方法；了解AI辅助代码生成的基本方法，能够描述需求并获取可用的Excel公式或Python脚本；掌握AI输出质量评估的基本框架和迭代优化的方法。</w:t>
      </w:r>
    </w:p>
    <w:p w14:paraId="5DF17517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技能目标</w:t>
      </w:r>
    </w:p>
    <w:p w14:paraId="014C5563">
      <w:pPr>
        <w:pStyle w:val="4"/>
        <w:bidi w:val="0"/>
        <w:spacing w:before="0" w:after="240"/>
        <w:ind w:left="0" w:right="0" w:firstLine="0"/>
        <w:jc w:val="left"/>
      </w:pPr>
      <w:r>
        <w:t>能够运用提示词设计框架，针对具体财务任务编写结构清晰、要素完整的提示词；能够灵活运用角色设定、示例引导、分步提示等技巧优化AI输出质量；能够控制AI输出规范的Markdown报告、数据表格和结构化内容；能够向AI描述财务数据处理需求，获取可运行的Excel公式或Python代码，并完成基本的测试与调试；能够运用质量评估框架对AI输出进行系统评估，并通过迭代优化获得满意结果；能够建立和维护个人财务提示词模板库。</w:t>
      </w:r>
    </w:p>
    <w:p w14:paraId="308359D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思政目标</w:t>
      </w:r>
    </w:p>
    <w:p w14:paraId="644A4F42">
      <w:pPr>
        <w:pStyle w:val="4"/>
        <w:bidi w:val="0"/>
        <w:spacing w:before="0" w:after="240"/>
        <w:ind w:left="0" w:right="0" w:firstLine="0"/>
        <w:jc w:val="left"/>
      </w:pPr>
      <w:r>
        <w:t>培养精益求精的工匠精神，认识到提示词设计是一项需要持续打磨的专业技能，好的输入才能带来好的输出；树立批判性思维意识，理解AI输出需要人工审核验证，养成不轻信、善验证的习惯；增强沟通表达能力的自觉培养，认识到清晰准确的表达能力在人机协作时代的重要价值；培养持续学习和积累的职业习惯，通过提示词模板库的建设，将个人经验转化为可复用的知识资产。</w:t>
      </w:r>
    </w:p>
    <w:p w14:paraId="6EC01BBA">
      <w:pPr>
        <w:pStyle w:val="18"/>
        <w:bidi w:val="0"/>
        <w:jc w:val="left"/>
      </w:pPr>
    </w:p>
    <w:p w14:paraId="688B7BA3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2" w:name="user-content-引导案例"/>
      <w:bookmarkEnd w:id="2"/>
      <w:r>
        <w:rPr>
          <w:b/>
        </w:rPr>
        <w:t>【引导案例】</w:t>
      </w:r>
    </w:p>
    <w:p w14:paraId="34E5EAE0">
      <w:pPr>
        <w:pStyle w:val="6"/>
        <w:bidi w:val="0"/>
        <w:spacing w:before="0" w:after="240" w:line="343" w:lineRule="auto"/>
        <w:ind w:left="0" w:right="0" w:firstLine="0"/>
        <w:jc w:val="left"/>
        <w:rPr>
          <w:b/>
        </w:rPr>
      </w:pPr>
      <w:bookmarkStart w:id="3" w:name="user-content-同样的问题为什么结果差这么多"/>
      <w:bookmarkEnd w:id="3"/>
      <w:r>
        <w:rPr>
          <w:b/>
        </w:rPr>
        <w:t>同样的问题，为什么结果差这么多？</w:t>
      </w:r>
    </w:p>
    <w:p w14:paraId="1B106548">
      <w:pPr>
        <w:pStyle w:val="4"/>
        <w:bidi w:val="0"/>
        <w:spacing w:before="0" w:after="240"/>
        <w:ind w:left="0" w:right="0" w:firstLine="0"/>
        <w:jc w:val="left"/>
      </w:pPr>
      <w:r>
        <w:t>小张是某会计专业的大三学生，正在准备初级会计职称考试，同时在一家小型企业实习。她尝试用AI大模型辅助学习和工作，但发现一个困惑：同样是问会计问题，有时候AI的回答非常精准有用，有时候却答非所问或过于笼统。</w:t>
      </w:r>
    </w:p>
    <w:p w14:paraId="68277A14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困惑一：概念学习</w:t>
      </w:r>
    </w:p>
    <w:p w14:paraId="4293BE2A">
      <w:pPr>
        <w:pStyle w:val="4"/>
        <w:bidi w:val="0"/>
        <w:spacing w:before="0" w:after="240"/>
        <w:ind w:left="0" w:right="0" w:firstLine="0"/>
        <w:jc w:val="left"/>
      </w:pPr>
      <w:r>
        <w:t>小张问："固定资产怎么折旧？"</w:t>
      </w:r>
    </w:p>
    <w:p w14:paraId="748668B4">
      <w:pPr>
        <w:pStyle w:val="4"/>
        <w:bidi w:val="0"/>
        <w:spacing w:before="0" w:after="240"/>
        <w:ind w:left="0" w:right="0" w:firstLine="0"/>
        <w:jc w:val="left"/>
      </w:pPr>
      <w:r>
        <w:t>AI给出了一段很长但很泛泛的回答——既讲了折旧的定义，又讲了各种折旧方法，还讲了会计准则要求，信息量很大，但没有重点，她看完还是不太明白该怎么做题。</w:t>
      </w:r>
    </w:p>
    <w:p w14:paraId="03EC7FBE">
      <w:pPr>
        <w:pStyle w:val="4"/>
        <w:bidi w:val="0"/>
        <w:spacing w:before="0" w:after="240"/>
        <w:ind w:left="0" w:right="0" w:firstLine="0"/>
        <w:jc w:val="left"/>
      </w:pPr>
      <w:r>
        <w:t>后来，在同学的建议下，她把问题改成了：</w:t>
      </w:r>
    </w:p>
    <w:p w14:paraId="65259482">
      <w:pPr>
        <w:pStyle w:val="4"/>
        <w:bidi w:val="0"/>
        <w:spacing w:before="0" w:after="240"/>
        <w:ind w:left="0" w:right="0" w:firstLine="0"/>
        <w:jc w:val="left"/>
      </w:pPr>
      <w:r>
        <w:t>"我是初级会计职称考生。某企业购入一台设备，原价100万元，预计使用年限5年，预计净残值4万元，采用年限平均法。请问第2年应计提的折旧额是多少？请分步骤计算，并解释每一步的含义。"</w:t>
      </w:r>
    </w:p>
    <w:p w14:paraId="37EB6D61">
      <w:pPr>
        <w:pStyle w:val="4"/>
        <w:bidi w:val="0"/>
        <w:spacing w:before="0" w:after="240"/>
        <w:ind w:left="0" w:right="0" w:firstLine="0"/>
        <w:jc w:val="left"/>
      </w:pPr>
      <w:r>
        <w:t>这次AI的回答非常清晰：先列出公式，然后代入数据逐步计算，最后给出答案并解释原理。</w:t>
      </w:r>
    </w:p>
    <w:p w14:paraId="358174B4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困惑二：代码需求</w:t>
      </w:r>
    </w:p>
    <w:p w14:paraId="42282A63">
      <w:pPr>
        <w:pStyle w:val="4"/>
        <w:bidi w:val="0"/>
        <w:spacing w:before="0" w:after="240"/>
        <w:ind w:left="0" w:right="0" w:firstLine="0"/>
        <w:jc w:val="left"/>
      </w:pPr>
      <w:r>
        <w:t>小张需要用Excel批量计算20名员工的个人所得税。她问AI："帮我用Excel计算个税。"</w:t>
      </w:r>
    </w:p>
    <w:p w14:paraId="291E4396">
      <w:pPr>
        <w:pStyle w:val="4"/>
        <w:bidi w:val="0"/>
        <w:spacing w:before="0" w:after="240"/>
        <w:ind w:left="0" w:right="0" w:firstLine="0"/>
        <w:jc w:val="left"/>
      </w:pPr>
      <w:r>
        <w:t>AI给出了一段解释个税计算原理的文字，没有给出可用的公式。</w:t>
      </w:r>
    </w:p>
    <w:p w14:paraId="75F1E545">
      <w:pPr>
        <w:pStyle w:val="4"/>
        <w:bidi w:val="0"/>
        <w:spacing w:before="0" w:after="240"/>
        <w:ind w:left="0" w:right="0" w:firstLine="0"/>
        <w:jc w:val="left"/>
      </w:pPr>
      <w:r>
        <w:t>她换了一种方式："我的Excel表格，A列是员工姓名，B列是月薪（税前），C列是五险一金（个人部分），D列是专项附加扣除合计。请在E列生成一个公式，计算每位员工当月应缴个人所得税。请直接给出E2单元格的公式，可以直接复制使用。"</w:t>
      </w:r>
    </w:p>
    <w:p w14:paraId="31A2238A">
      <w:pPr>
        <w:pStyle w:val="4"/>
        <w:bidi w:val="0"/>
        <w:spacing w:before="0" w:after="240"/>
        <w:ind w:left="0" w:right="0" w:firstLine="0"/>
        <w:jc w:val="left"/>
      </w:pPr>
      <w:r>
        <w:t>这次AI给出了一个完整的、可以直接粘贴到Excel中使用的公式，并附上了使用说明。</w:t>
      </w:r>
    </w:p>
    <w:p w14:paraId="18A826BA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困惑三：输出格式</w:t>
      </w:r>
    </w:p>
    <w:p w14:paraId="09AE20B1">
      <w:pPr>
        <w:pStyle w:val="4"/>
        <w:bidi w:val="0"/>
        <w:spacing w:before="0" w:after="240"/>
        <w:ind w:left="0" w:right="0" w:firstLine="0"/>
        <w:jc w:val="left"/>
      </w:pPr>
      <w:r>
        <w:t>小张让AI帮她写一份财务分析简报，但AI给出的是一段连续的文字，没有标题、没有分段，不方便直接使用。</w:t>
      </w:r>
    </w:p>
    <w:p w14:paraId="51EDE9EB">
      <w:pPr>
        <w:pStyle w:val="4"/>
        <w:bidi w:val="0"/>
        <w:spacing w:before="0" w:after="240"/>
        <w:ind w:left="0" w:right="0" w:firstLine="0"/>
        <w:jc w:val="left"/>
      </w:pPr>
      <w:r>
        <w:t>她追问："请将上面的内容重新整理，使用Markdown格式，包含：一级标题、各分析维度作为二级标题、关键数据用加粗显示、最后用表格汇总核心指标。"</w:t>
      </w:r>
    </w:p>
    <w:p w14:paraId="1940BA95">
      <w:pPr>
        <w:pStyle w:val="4"/>
        <w:bidi w:val="0"/>
        <w:spacing w:before="0" w:after="240"/>
        <w:ind w:left="0" w:right="0" w:firstLine="0"/>
        <w:jc w:val="left"/>
      </w:pPr>
      <w:r>
        <w:t>AI立刻重新生成了格式规范、结构清晰的报告。</w:t>
      </w:r>
    </w:p>
    <w:p w14:paraId="55849789">
      <w:pPr>
        <w:pStyle w:val="4"/>
        <w:bidi w:val="0"/>
        <w:spacing w:before="0" w:after="0"/>
        <w:ind w:left="0" w:right="0" w:firstLine="0"/>
        <w:jc w:val="left"/>
      </w:pPr>
      <w:r>
        <w:t>小张这才明白：向AI提问，不是简单地把问题扔过去就行，而是要学会"正确地提问"。</w:t>
      </w:r>
      <w:r>
        <w:rPr>
          <w:rStyle w:val="12"/>
          <w:b/>
        </w:rPr>
        <w:t>你能从AI获得什么，很大程度上取决于你告诉AI什么。</w:t>
      </w:r>
      <w:r>
        <w:t> 这种"提问的艺术"，就是本章要系统学习的提示词工程。</w:t>
      </w:r>
    </w:p>
    <w:p w14:paraId="3BB295E0">
      <w:pPr>
        <w:pStyle w:val="18"/>
        <w:bidi w:val="0"/>
        <w:jc w:val="left"/>
      </w:pPr>
    </w:p>
    <w:p w14:paraId="4FA115FA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4" w:name="user-content-31-提示词工程基础"/>
      <w:bookmarkEnd w:id="4"/>
      <w:r>
        <w:rPr>
          <w:b/>
        </w:rPr>
        <w:t>3.1 提示词工程基础</w:t>
      </w:r>
    </w:p>
    <w:p w14:paraId="19B2C00F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5" w:name="user-content-311-提示词prompt的概念与作用"/>
      <w:bookmarkEnd w:id="5"/>
      <w:r>
        <w:rPr>
          <w:b/>
        </w:rPr>
        <w:t>3.1.1 提示词（Prompt）的概念与作用</w:t>
      </w:r>
    </w:p>
    <w:p w14:paraId="29D3DF6A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6" w:name="user-content-一什么是提示词"/>
      <w:bookmarkEnd w:id="6"/>
      <w:r>
        <w:rPr>
          <w:b/>
        </w:rPr>
        <w:t>一、什么是提示词</w:t>
      </w:r>
    </w:p>
    <w:p w14:paraId="4E11ACD2">
      <w:pPr>
        <w:pStyle w:val="4"/>
        <w:bidi w:val="0"/>
        <w:spacing w:before="0" w:after="240"/>
        <w:ind w:left="0" w:right="0" w:firstLine="0"/>
        <w:jc w:val="left"/>
      </w:pPr>
      <w:r>
        <w:t>提示词（Prompt），是指用户输入给AI大模型的文本指令或问题。它是人与AI沟通的"语言"，是触发AI生成回答的"指令"。简单来说，你在AI对话框中输入的每一句话，都是一个提示词。</w:t>
      </w:r>
    </w:p>
    <w:p w14:paraId="23CDF02A">
      <w:pPr>
        <w:pStyle w:val="19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通俗理解</w:t>
      </w:r>
      <w:r>
        <w:rPr>
          <w:color w:val="777777"/>
        </w:rPr>
        <w:t>：如果把AI大模型比作一位能力超强但需要明确指示的助手，那么提示词就是你给这位助手下达的工作指令。指令越清晰、越具体，助手完成的工作就越符合你的期望。</w:t>
      </w:r>
    </w:p>
    <w:p w14:paraId="0B97B132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7" w:name="user-content-二提示词的四项核心作用"/>
      <w:bookmarkEnd w:id="7"/>
      <w:r>
        <w:rPr>
          <w:b/>
        </w:rPr>
        <w:t>二、提示词的四项核心作用</w:t>
      </w:r>
    </w:p>
    <w:p w14:paraId="5818A70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drawing>
          <wp:inline distT="0" distB="0" distL="114300" distR="114300">
            <wp:extent cx="5760085" cy="1325880"/>
            <wp:effectExtent l="0" t="0" r="635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C953E">
      <w:pPr>
        <w:pStyle w:val="4"/>
        <w:bidi w:val="0"/>
        <w:spacing w:before="0" w:after="240"/>
        <w:ind w:left="0" w:right="0" w:firstLine="0"/>
        <w:jc w:val="center"/>
      </w:pPr>
      <w:r>
        <w:t>图3-1 提示词的四项核心作用</w:t>
      </w:r>
      <w:bookmarkStart w:id="95" w:name="_GoBack"/>
      <w:bookmarkEnd w:id="95"/>
    </w:p>
    <w:p w14:paraId="7DB93BE5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8" w:name="user-content-三提示词重要性的直观对比"/>
      <w:bookmarkEnd w:id="8"/>
      <w:r>
        <w:rPr>
          <w:b/>
        </w:rPr>
        <w:t>三、提示词重要性的直观对比</w:t>
      </w:r>
    </w:p>
    <w:p w14:paraId="213B965A">
      <w:pPr>
        <w:pStyle w:val="4"/>
        <w:bidi w:val="0"/>
        <w:spacing w:before="0" w:after="240"/>
        <w:ind w:left="0" w:right="0" w:firstLine="0"/>
        <w:jc w:val="left"/>
      </w:pPr>
      <w:r>
        <w:t>以"查询存货计价方法"为例，不同质量的提示词导致截然不同的结果，如表3-1所示。</w:t>
      </w:r>
    </w:p>
    <w:p w14:paraId="4978EF68">
      <w:pPr>
        <w:pStyle w:val="4"/>
        <w:bidi w:val="0"/>
        <w:spacing w:before="0" w:after="240"/>
        <w:ind w:left="0" w:right="0" w:firstLine="0"/>
        <w:jc w:val="left"/>
      </w:pPr>
      <w:r>
        <w:t>表3-1 不同质量提示词的效果对比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681"/>
        <w:gridCol w:w="5239"/>
        <w:gridCol w:w="2145"/>
        <w:gridCol w:w="1573"/>
      </w:tblGrid>
      <w:tr w14:paraId="5AA82AF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6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FAA1F7B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质量等级</w:t>
            </w:r>
          </w:p>
        </w:tc>
        <w:tc>
          <w:tcPr>
            <w:tcW w:w="523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50D8FD4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提示词内容</w:t>
            </w:r>
          </w:p>
        </w:tc>
        <w:tc>
          <w:tcPr>
            <w:tcW w:w="21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77072DE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回答效果</w:t>
            </w:r>
          </w:p>
        </w:tc>
        <w:tc>
          <w:tcPr>
            <w:tcW w:w="157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4E289F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问题所在</w:t>
            </w:r>
          </w:p>
        </w:tc>
      </w:tr>
      <w:tr w14:paraId="0A5B572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6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0B9715B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差</w:t>
            </w:r>
          </w:p>
        </w:tc>
        <w:tc>
          <w:tcPr>
            <w:tcW w:w="523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7B2876F">
            <w:pPr>
              <w:pStyle w:val="21"/>
              <w:bidi w:val="0"/>
              <w:ind w:left="0" w:right="0" w:firstLine="0"/>
              <w:jc w:val="left"/>
            </w:pPr>
            <w:r>
              <w:t>"存货怎么算？"</w:t>
            </w:r>
          </w:p>
        </w:tc>
        <w:tc>
          <w:tcPr>
            <w:tcW w:w="21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004BCC8">
            <w:pPr>
              <w:pStyle w:val="21"/>
              <w:bidi w:val="0"/>
              <w:ind w:left="0" w:right="0" w:firstLine="0"/>
              <w:jc w:val="left"/>
            </w:pPr>
            <w:r>
              <w:t>回答涉及存货盘点、核算、管理等多个方向，不聚焦</w:t>
            </w:r>
          </w:p>
        </w:tc>
        <w:tc>
          <w:tcPr>
            <w:tcW w:w="157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A5BFB36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含义模糊，AI不知道你想要什么</w:t>
            </w:r>
          </w:p>
        </w:tc>
      </w:tr>
      <w:tr w14:paraId="6DF67FB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6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541011A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一般</w:t>
            </w:r>
          </w:p>
        </w:tc>
        <w:tc>
          <w:tcPr>
            <w:tcW w:w="523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85F9A3C">
            <w:pPr>
              <w:pStyle w:val="21"/>
              <w:bidi w:val="0"/>
              <w:ind w:left="0" w:right="0" w:firstLine="0"/>
              <w:jc w:val="left"/>
            </w:pPr>
            <w:r>
              <w:t>"存货的计价方法有哪些？"</w:t>
            </w:r>
          </w:p>
        </w:tc>
        <w:tc>
          <w:tcPr>
            <w:tcW w:w="21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8D69324">
            <w:pPr>
              <w:pStyle w:val="21"/>
              <w:bidi w:val="0"/>
              <w:ind w:left="0" w:right="0" w:firstLine="0"/>
              <w:jc w:val="left"/>
            </w:pPr>
            <w:r>
              <w:t>列出几种方法，缺乏深度</w:t>
            </w:r>
          </w:p>
        </w:tc>
        <w:tc>
          <w:tcPr>
            <w:tcW w:w="157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346EAA1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没有明确输出要求</w:t>
            </w:r>
          </w:p>
        </w:tc>
      </w:tr>
      <w:tr w14:paraId="20AD78F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6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32DA7EA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好</w:t>
            </w:r>
          </w:p>
        </w:tc>
        <w:tc>
          <w:tcPr>
            <w:tcW w:w="523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B1FE5BF">
            <w:pPr>
              <w:pStyle w:val="21"/>
              <w:bidi w:val="0"/>
              <w:ind w:left="0" w:right="0" w:firstLine="0"/>
              <w:jc w:val="left"/>
            </w:pPr>
            <w:r>
              <w:t>"请详细介绍企业存货的主要计价方法，包括先进先出法、加权平均法、个别计价法的定义、计算方法、优缺点及适用场景，以表格形式对比呈现。"</w:t>
            </w:r>
          </w:p>
        </w:tc>
        <w:tc>
          <w:tcPr>
            <w:tcW w:w="21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07797D2">
            <w:pPr>
              <w:pStyle w:val="21"/>
              <w:bidi w:val="0"/>
              <w:ind w:left="0" w:right="0" w:firstLine="0"/>
              <w:jc w:val="left"/>
            </w:pPr>
            <w:r>
              <w:t>结构清晰、内容完整、直接可用</w:t>
            </w:r>
          </w:p>
        </w:tc>
        <w:tc>
          <w:tcPr>
            <w:tcW w:w="157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294CD19">
            <w:pPr>
              <w:pStyle w:val="21"/>
              <w:bidi w:val="0"/>
              <w:spacing w:before="0" w:after="0"/>
              <w:jc w:val="left"/>
            </w:pPr>
            <w:r>
              <w:t>—</w:t>
            </w:r>
          </w:p>
        </w:tc>
      </w:tr>
    </w:tbl>
    <w:p w14:paraId="72B5D700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9" w:name="user-content-四提示词工程的定义与价值"/>
      <w:bookmarkEnd w:id="9"/>
      <w:r>
        <w:rPr>
          <w:b/>
        </w:rPr>
        <w:t>四、提示词工程的定义与价值</w:t>
      </w:r>
    </w:p>
    <w:p w14:paraId="35EFD1DA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提示词工程</w:t>
      </w:r>
      <w:r>
        <w:t>（Prompt Engineering）是指通过设计、优化和调整提示词，以获得AI大模型更准确、更有用、更符合需求的输出的技术和方法。</w:t>
      </w:r>
    </w:p>
    <w:p w14:paraId="53C26B4A">
      <w:pPr>
        <w:pStyle w:val="4"/>
        <w:bidi w:val="0"/>
        <w:spacing w:before="0" w:after="240"/>
        <w:ind w:left="0" w:right="0" w:firstLine="0"/>
        <w:jc w:val="left"/>
      </w:pPr>
      <w:r>
        <w:t>提示词工程的基本工作流程如图3-2所示。</w:t>
      </w:r>
    </w:p>
    <w:p w14:paraId="1FB3F7CB">
      <w:pPr>
        <w:pStyle w:val="4"/>
        <w:bidi w:val="0"/>
        <w:ind w:left="0" w:right="0" w:firstLine="0"/>
        <w:jc w:val="left"/>
      </w:pPr>
      <w:r>
        <w:drawing>
          <wp:inline distT="0" distB="0" distL="114300" distR="114300">
            <wp:extent cx="5760085" cy="1162685"/>
            <wp:effectExtent l="0" t="0" r="635" b="1079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6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53556">
      <w:pPr>
        <w:pStyle w:val="4"/>
        <w:bidi w:val="0"/>
        <w:spacing w:before="0" w:after="240"/>
        <w:ind w:left="0" w:right="0" w:firstLine="0"/>
        <w:jc w:val="center"/>
      </w:pPr>
      <w:r>
        <w:t>图3-2 提示词工程的基本工作流程</w:t>
      </w:r>
    </w:p>
    <w:p w14:paraId="49D8D77B">
      <w:pPr>
        <w:pStyle w:val="4"/>
        <w:bidi w:val="0"/>
        <w:spacing w:before="0" w:after="0"/>
        <w:ind w:left="0" w:right="0" w:firstLine="0"/>
        <w:jc w:val="left"/>
      </w:pPr>
      <w:r>
        <w:t>掌握提示词工程对财务人员的价值体现在五个方面：</w:t>
      </w:r>
      <w:r>
        <w:rPr>
          <w:rStyle w:val="12"/>
          <w:b/>
        </w:rPr>
        <w:t>效率提升</w:t>
      </w:r>
      <w:r>
        <w:t>（减少反复追问）、</w:t>
      </w:r>
      <w:r>
        <w:rPr>
          <w:rStyle w:val="12"/>
          <w:b/>
        </w:rPr>
        <w:t>质量提升</w:t>
      </w:r>
      <w:r>
        <w:t>（获得更专业的回答）、</w:t>
      </w:r>
      <w:r>
        <w:rPr>
          <w:rStyle w:val="12"/>
          <w:b/>
        </w:rPr>
        <w:t>能力放大</w:t>
      </w:r>
      <w:r>
        <w:t>（充分发挥AI潜力）、</w:t>
      </w:r>
      <w:r>
        <w:rPr>
          <w:rStyle w:val="12"/>
          <w:b/>
        </w:rPr>
        <w:t>经验沉淀</w:t>
      </w:r>
      <w:r>
        <w:t>（好的提示词形成可复用资产）、</w:t>
      </w:r>
      <w:r>
        <w:rPr>
          <w:rStyle w:val="12"/>
          <w:b/>
        </w:rPr>
        <w:t>职业竞争力</w:t>
      </w:r>
      <w:r>
        <w:t>（"会用AI"成为新时代基础技能）。</w:t>
      </w:r>
    </w:p>
    <w:p w14:paraId="397112F4">
      <w:pPr>
        <w:pStyle w:val="18"/>
        <w:bidi w:val="0"/>
        <w:jc w:val="left"/>
      </w:pPr>
    </w:p>
    <w:p w14:paraId="49C71AFC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10" w:name="user-content-312-提示词的基本构成要素"/>
      <w:bookmarkEnd w:id="10"/>
      <w:r>
        <w:rPr>
          <w:b/>
        </w:rPr>
        <w:t>3.1.2 提示词的基本构成要素</w:t>
      </w:r>
    </w:p>
    <w:p w14:paraId="15FCFE53">
      <w:pPr>
        <w:pStyle w:val="4"/>
        <w:bidi w:val="0"/>
        <w:spacing w:before="0" w:after="240"/>
        <w:ind w:left="0" w:right="0" w:firstLine="0"/>
        <w:jc w:val="left"/>
      </w:pPr>
      <w:r>
        <w:t>一个完整、高质量的提示词通常包含多个构成要素。理解这些要素，有助于我们系统地设计提示词。</w:t>
      </w:r>
    </w:p>
    <w:p w14:paraId="5A1AD79A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11" w:name="user-content-一提示词的六大要素框架"/>
      <w:bookmarkEnd w:id="11"/>
      <w:r>
        <w:rPr>
          <w:b/>
        </w:rPr>
        <w:t>一、提示词的六大要素框架</w:t>
      </w:r>
    </w:p>
    <w:p w14:paraId="40DD8027">
      <w:pPr>
        <w:pStyle w:val="4"/>
        <w:bidi w:val="0"/>
        <w:spacing w:before="0" w:after="240"/>
        <w:ind w:left="0" w:right="0" w:firstLine="0"/>
        <w:jc w:val="left"/>
      </w:pPr>
      <w:r>
        <w:t>提示词的六大构成要素如图3-3所示。</w:t>
      </w:r>
    </w:p>
    <w:p w14:paraId="05603194">
      <w:pPr>
        <w:pStyle w:val="4"/>
        <w:bidi w:val="0"/>
        <w:ind w:left="0" w:right="0" w:firstLine="0"/>
        <w:jc w:val="left"/>
      </w:pPr>
      <w:r>
        <w:drawing>
          <wp:inline distT="0" distB="0" distL="114300" distR="114300">
            <wp:extent cx="5760085" cy="1084580"/>
            <wp:effectExtent l="0" t="0" r="635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3B907">
      <w:pPr>
        <w:pStyle w:val="4"/>
        <w:bidi w:val="0"/>
        <w:spacing w:before="0" w:after="240"/>
        <w:ind w:left="0" w:right="0" w:firstLine="0"/>
        <w:jc w:val="center"/>
      </w:pPr>
      <w:r>
        <w:t>图3-3 提示词的六大构成要素</w:t>
      </w:r>
    </w:p>
    <w:p w14:paraId="209C2AFE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12" w:name="user-content-二各要素详解"/>
      <w:bookmarkEnd w:id="12"/>
      <w:r>
        <w:rPr>
          <w:b/>
        </w:rPr>
        <w:t>二、各要素详解</w:t>
      </w:r>
    </w:p>
    <w:p w14:paraId="239D412A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1. 角色（Role）</w:t>
      </w:r>
    </w:p>
    <w:p w14:paraId="7687D5A9">
      <w:pPr>
        <w:pStyle w:val="4"/>
        <w:bidi w:val="0"/>
        <w:spacing w:before="0" w:after="240"/>
        <w:ind w:left="0" w:right="0" w:firstLine="0"/>
        <w:jc w:val="left"/>
      </w:pPr>
      <w:r>
        <w:t>角色设定是告诉AI以什么身份来回答问题。设定合适的角色可以让AI的回答更加专业和有针对性。</w:t>
      </w:r>
    </w:p>
    <w:p w14:paraId="0954D95D">
      <w:pPr>
        <w:pStyle w:val="4"/>
        <w:bidi w:val="0"/>
        <w:spacing w:before="0" w:after="240"/>
        <w:ind w:left="0" w:right="0" w:firstLine="0"/>
        <w:jc w:val="left"/>
      </w:pPr>
      <w:r>
        <w:t>表3-2 角色设定的类型与效果</w:t>
      </w:r>
    </w:p>
    <w:tbl>
      <w:tblPr>
        <w:tblStyle w:val="10"/>
        <w:tblW w:w="7082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3240"/>
        <w:gridCol w:w="2881"/>
      </w:tblGrid>
      <w:tr w14:paraId="6ED5C31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3062AA9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角色类型</w:t>
            </w:r>
          </w:p>
        </w:tc>
        <w:tc>
          <w:tcPr>
            <w:tcW w:w="324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CEA2C1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示例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A6395CE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效果</w:t>
            </w:r>
          </w:p>
        </w:tc>
      </w:tr>
      <w:tr w14:paraId="450A2AF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CB9A839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专业角色</w:t>
            </w:r>
          </w:p>
        </w:tc>
        <w:tc>
          <w:tcPr>
            <w:tcW w:w="324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B09767">
            <w:pPr>
              <w:pStyle w:val="21"/>
              <w:bidi w:val="0"/>
              <w:ind w:left="0" w:right="0" w:firstLine="0"/>
              <w:jc w:val="left"/>
            </w:pPr>
            <w:r>
              <w:t>"你是一位资深注册会计师"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0AA00BD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回答更专业、更严谨</w:t>
            </w:r>
          </w:p>
        </w:tc>
      </w:tr>
      <w:tr w14:paraId="7EF05FF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715157C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教学角色</w:t>
            </w:r>
          </w:p>
        </w:tc>
        <w:tc>
          <w:tcPr>
            <w:tcW w:w="324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912E18D">
            <w:pPr>
              <w:pStyle w:val="21"/>
              <w:bidi w:val="0"/>
              <w:ind w:left="0" w:right="0" w:firstLine="0"/>
              <w:jc w:val="left"/>
            </w:pPr>
            <w:r>
              <w:t>"你是一位会计培训讲师"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2B53BAE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解释更通俗、更易懂</w:t>
            </w:r>
          </w:p>
        </w:tc>
      </w:tr>
      <w:tr w14:paraId="464198E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E0E75C0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行业角色</w:t>
            </w:r>
          </w:p>
        </w:tc>
        <w:tc>
          <w:tcPr>
            <w:tcW w:w="324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209D05">
            <w:pPr>
              <w:pStyle w:val="21"/>
              <w:bidi w:val="0"/>
              <w:ind w:left="0" w:right="0" w:firstLine="0"/>
              <w:jc w:val="left"/>
            </w:pPr>
            <w:r>
              <w:t>"你是一位制造业财务经理"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36ABA92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回答更贴合行业实际</w:t>
            </w:r>
          </w:p>
        </w:tc>
      </w:tr>
      <w:tr w14:paraId="5382130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D628B20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考试辅导</w:t>
            </w:r>
          </w:p>
        </w:tc>
        <w:tc>
          <w:tcPr>
            <w:tcW w:w="324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77EE631">
            <w:pPr>
              <w:pStyle w:val="21"/>
              <w:bidi w:val="0"/>
              <w:ind w:left="0" w:right="0" w:firstLine="0"/>
              <w:jc w:val="left"/>
            </w:pPr>
            <w:r>
              <w:t>"你是一位初级会计职称辅导老师"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ECC38D5">
            <w:pPr>
              <w:pStyle w:val="21"/>
              <w:bidi w:val="0"/>
              <w:spacing w:before="0" w:after="0"/>
              <w:jc w:val="left"/>
            </w:pPr>
            <w:r>
              <w:t>聚焦考试重点，例题解析清晰</w:t>
            </w:r>
          </w:p>
        </w:tc>
      </w:tr>
    </w:tbl>
    <w:p w14:paraId="33814BBD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2. 任务（Task）</w:t>
      </w:r>
    </w:p>
    <w:p w14:paraId="0F38649A">
      <w:pPr>
        <w:pStyle w:val="4"/>
        <w:bidi w:val="0"/>
        <w:spacing w:before="0" w:after="240"/>
        <w:ind w:left="0" w:right="0" w:firstLine="0"/>
        <w:jc w:val="left"/>
      </w:pPr>
      <w:r>
        <w:t>任务描述是提示词的核心，清晰地告诉AI需要做什么。财务场景中常用的任务动词如表3-3所示。</w:t>
      </w:r>
    </w:p>
    <w:p w14:paraId="6DEEDC9E">
      <w:pPr>
        <w:pStyle w:val="4"/>
        <w:bidi w:val="0"/>
        <w:spacing w:before="0" w:after="240"/>
        <w:ind w:left="0" w:right="0" w:firstLine="0"/>
        <w:jc w:val="left"/>
      </w:pPr>
      <w:r>
        <w:t>表3-3 财务场景常用任务动词</w:t>
      </w:r>
    </w:p>
    <w:tbl>
      <w:tblPr>
        <w:tblStyle w:val="10"/>
        <w:tblW w:w="6242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2416"/>
        <w:gridCol w:w="2865"/>
      </w:tblGrid>
      <w:tr w14:paraId="623CDCE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77CD678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任务类型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01B8349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常用动词</w:t>
            </w:r>
          </w:p>
        </w:tc>
        <w:tc>
          <w:tcPr>
            <w:tcW w:w="286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C1C1C72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财务示例</w:t>
            </w:r>
          </w:p>
        </w:tc>
      </w:tr>
      <w:tr w14:paraId="33D0C44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51A7C40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生成类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BC44771">
            <w:pPr>
              <w:pStyle w:val="21"/>
              <w:bidi w:val="0"/>
              <w:ind w:left="0" w:right="0" w:firstLine="0"/>
              <w:jc w:val="left"/>
            </w:pPr>
            <w:r>
              <w:t>编写、撰写、生成、起草</w:t>
            </w:r>
          </w:p>
        </w:tc>
        <w:tc>
          <w:tcPr>
            <w:tcW w:w="286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213FADA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"编写一份财务分析报告"</w:t>
            </w:r>
          </w:p>
        </w:tc>
      </w:tr>
      <w:tr w14:paraId="0EBC8E6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6B8EBD1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分析类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3186EA8">
            <w:pPr>
              <w:pStyle w:val="21"/>
              <w:bidi w:val="0"/>
              <w:ind w:left="0" w:right="0" w:firstLine="0"/>
              <w:jc w:val="left"/>
            </w:pPr>
            <w:r>
              <w:t>分析、评估、诊断、解读</w:t>
            </w:r>
          </w:p>
        </w:tc>
        <w:tc>
          <w:tcPr>
            <w:tcW w:w="286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F8D7B84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"分析这家公司的偿债能力"</w:t>
            </w:r>
          </w:p>
        </w:tc>
      </w:tr>
      <w:tr w14:paraId="612CEF5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3F03A56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计算类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E539E10">
            <w:pPr>
              <w:pStyle w:val="21"/>
              <w:bidi w:val="0"/>
              <w:ind w:left="0" w:right="0" w:firstLine="0"/>
              <w:jc w:val="left"/>
            </w:pPr>
            <w:r>
              <w:t>计算、测算、核算、验算</w:t>
            </w:r>
          </w:p>
        </w:tc>
        <w:tc>
          <w:tcPr>
            <w:tcW w:w="286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51F6BC6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"计算该项目的净现值"</w:t>
            </w:r>
          </w:p>
        </w:tc>
      </w:tr>
      <w:tr w14:paraId="3766C17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14916E4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解释类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AAAB704">
            <w:pPr>
              <w:pStyle w:val="21"/>
              <w:bidi w:val="0"/>
              <w:ind w:left="0" w:right="0" w:firstLine="0"/>
              <w:jc w:val="left"/>
            </w:pPr>
            <w:r>
              <w:t>解释、说明、阐述、介绍</w:t>
            </w:r>
          </w:p>
        </w:tc>
        <w:tc>
          <w:tcPr>
            <w:tcW w:w="286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384F6F0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"解释什么是权责发生制"</w:t>
            </w:r>
          </w:p>
        </w:tc>
      </w:tr>
      <w:tr w14:paraId="1EF1927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B53F187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比较类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1F337B0">
            <w:pPr>
              <w:pStyle w:val="21"/>
              <w:bidi w:val="0"/>
              <w:ind w:left="0" w:right="0" w:firstLine="0"/>
              <w:jc w:val="left"/>
            </w:pPr>
            <w:r>
              <w:t>对比、比较、区分、辨析</w:t>
            </w:r>
          </w:p>
        </w:tc>
        <w:tc>
          <w:tcPr>
            <w:tcW w:w="286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488EBBB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"比较两种折旧方法的差异"</w:t>
            </w:r>
          </w:p>
        </w:tc>
      </w:tr>
      <w:tr w14:paraId="39216FB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A7BB8A4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检查类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259AF32">
            <w:pPr>
              <w:pStyle w:val="21"/>
              <w:bidi w:val="0"/>
              <w:ind w:left="0" w:right="0" w:firstLine="0"/>
              <w:jc w:val="left"/>
            </w:pPr>
            <w:r>
              <w:t>检查、审核、校验、纠错</w:t>
            </w:r>
          </w:p>
        </w:tc>
        <w:tc>
          <w:tcPr>
            <w:tcW w:w="286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ECC8022">
            <w:pPr>
              <w:pStyle w:val="21"/>
              <w:bidi w:val="0"/>
              <w:spacing w:before="0" w:after="0"/>
              <w:jc w:val="left"/>
            </w:pPr>
            <w:r>
              <w:t>"检查这个会计分录是否正确"</w:t>
            </w:r>
          </w:p>
        </w:tc>
      </w:tr>
    </w:tbl>
    <w:p w14:paraId="50A79A44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3. 背景（Context）</w:t>
      </w:r>
    </w:p>
    <w:p w14:paraId="53D9F023">
      <w:pPr>
        <w:pStyle w:val="4"/>
        <w:bidi w:val="0"/>
        <w:spacing w:before="0" w:after="240"/>
        <w:ind w:left="0" w:right="0" w:firstLine="0"/>
        <w:jc w:val="left"/>
      </w:pPr>
      <w:r>
        <w:t>背景信息帮助AI理解任务的具体情境。背景越充分，回答越有针对性。财务场景中常需要提供的背景类型如表3-4所示。</w:t>
      </w:r>
    </w:p>
    <w:p w14:paraId="26BEF395">
      <w:pPr>
        <w:pStyle w:val="4"/>
        <w:bidi w:val="0"/>
        <w:spacing w:before="0" w:after="240"/>
        <w:ind w:left="0" w:right="0" w:firstLine="0"/>
        <w:jc w:val="left"/>
      </w:pPr>
      <w:r>
        <w:t>表3-4 财务场景常见背景信息类型</w:t>
      </w:r>
    </w:p>
    <w:tbl>
      <w:tblPr>
        <w:tblStyle w:val="10"/>
        <w:tblW w:w="562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3466"/>
        <w:gridCol w:w="1201"/>
      </w:tblGrid>
      <w:tr w14:paraId="01F30E9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A248F9E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背景类型</w:t>
            </w:r>
          </w:p>
        </w:tc>
        <w:tc>
          <w:tcPr>
            <w:tcW w:w="34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DFC8755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包含内容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062084C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重要程度</w:t>
            </w:r>
          </w:p>
        </w:tc>
      </w:tr>
      <w:tr w14:paraId="275698F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E0476AD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企业背景</w:t>
            </w:r>
          </w:p>
        </w:tc>
        <w:tc>
          <w:tcPr>
            <w:tcW w:w="34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BFD3791">
            <w:pPr>
              <w:pStyle w:val="21"/>
              <w:bidi w:val="0"/>
              <w:ind w:left="0" w:right="0" w:firstLine="0"/>
              <w:jc w:val="left"/>
            </w:pPr>
            <w:r>
              <w:t>企业类型、规模、行业、纳税人身份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64FC6BB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★★★★★</w:t>
            </w:r>
          </w:p>
        </w:tc>
      </w:tr>
      <w:tr w14:paraId="7181D67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93E503B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业务背景</w:t>
            </w:r>
          </w:p>
        </w:tc>
        <w:tc>
          <w:tcPr>
            <w:tcW w:w="34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7E72CE7">
            <w:pPr>
              <w:pStyle w:val="21"/>
              <w:bidi w:val="0"/>
              <w:ind w:left="0" w:right="0" w:firstLine="0"/>
              <w:jc w:val="left"/>
            </w:pPr>
            <w:r>
              <w:t>具体业务内容、流程、特殊条件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0295D9A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★★★★★</w:t>
            </w:r>
          </w:p>
        </w:tc>
      </w:tr>
      <w:tr w14:paraId="2F8DF97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C0ECF86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数据背景</w:t>
            </w:r>
          </w:p>
        </w:tc>
        <w:tc>
          <w:tcPr>
            <w:tcW w:w="34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64F6A2">
            <w:pPr>
              <w:pStyle w:val="21"/>
              <w:bidi w:val="0"/>
              <w:ind w:left="0" w:right="0" w:firstLine="0"/>
              <w:jc w:val="left"/>
            </w:pPr>
            <w:r>
              <w:t>相关的数字、金额、比例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3E3179D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★★★★★</w:t>
            </w:r>
          </w:p>
        </w:tc>
      </w:tr>
      <w:tr w14:paraId="0B2F57B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0CD34DF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时间背景</w:t>
            </w:r>
          </w:p>
        </w:tc>
        <w:tc>
          <w:tcPr>
            <w:tcW w:w="34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700FF9A">
            <w:pPr>
              <w:pStyle w:val="21"/>
              <w:bidi w:val="0"/>
              <w:ind w:left="0" w:right="0" w:firstLine="0"/>
              <w:jc w:val="left"/>
            </w:pPr>
            <w:r>
              <w:t>时点、期间、时效性要求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C1B1B75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★★★☆☆</w:t>
            </w:r>
          </w:p>
        </w:tc>
      </w:tr>
      <w:tr w14:paraId="182161F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307A298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目的背景</w:t>
            </w:r>
          </w:p>
        </w:tc>
        <w:tc>
          <w:tcPr>
            <w:tcW w:w="34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B10563E">
            <w:pPr>
              <w:pStyle w:val="21"/>
              <w:bidi w:val="0"/>
              <w:ind w:left="0" w:right="0" w:firstLine="0"/>
              <w:jc w:val="left"/>
            </w:pPr>
            <w:r>
              <w:t>为什么要做、用于什么场合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F7042AC">
            <w:pPr>
              <w:pStyle w:val="21"/>
              <w:bidi w:val="0"/>
              <w:spacing w:before="0" w:after="0"/>
              <w:jc w:val="left"/>
            </w:pPr>
            <w:r>
              <w:t>★★★☆☆</w:t>
            </w:r>
          </w:p>
        </w:tc>
      </w:tr>
    </w:tbl>
    <w:p w14:paraId="58101508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4. 格式（Format）</w:t>
      </w:r>
    </w:p>
    <w:p w14:paraId="5A12C2A4">
      <w:pPr>
        <w:pStyle w:val="4"/>
        <w:bidi w:val="0"/>
        <w:spacing w:before="0" w:after="240"/>
        <w:ind w:left="0" w:right="0" w:firstLine="0"/>
        <w:jc w:val="left"/>
      </w:pPr>
      <w:r>
        <w:t>格式要求规定了AI输出内容的形式，使结果更易于阅读和使用。常用格式类型将在3.2.4节详细介绍。</w:t>
      </w:r>
    </w:p>
    <w:p w14:paraId="7E4302C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5. 示例（Example）</w:t>
      </w:r>
    </w:p>
    <w:p w14:paraId="2EDA2619">
      <w:pPr>
        <w:pStyle w:val="4"/>
        <w:bidi w:val="0"/>
        <w:spacing w:before="0" w:after="240"/>
        <w:ind w:left="0" w:right="0" w:firstLine="0"/>
        <w:jc w:val="left"/>
      </w:pPr>
      <w:r>
        <w:t>通过提供示例，让AI理解你想要的输出形式和风格，这在3.3.3节中详细介绍。</w:t>
      </w:r>
    </w:p>
    <w:p w14:paraId="5FBD7448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6. 约束（Constraint）</w:t>
      </w:r>
    </w:p>
    <w:p w14:paraId="718E7EA0">
      <w:pPr>
        <w:pStyle w:val="4"/>
        <w:bidi w:val="0"/>
        <w:spacing w:before="0" w:after="240"/>
        <w:ind w:left="0" w:right="0" w:firstLine="0"/>
        <w:jc w:val="left"/>
      </w:pPr>
      <w:r>
        <w:t>约束条件告诉AI什么能做、什么不能做，常见约束类型如表3-5所示。</w:t>
      </w:r>
    </w:p>
    <w:p w14:paraId="06E82B9F">
      <w:pPr>
        <w:pStyle w:val="4"/>
        <w:bidi w:val="0"/>
        <w:spacing w:before="0" w:after="240"/>
        <w:ind w:left="0" w:right="0" w:firstLine="0"/>
        <w:jc w:val="left"/>
      </w:pPr>
      <w:r>
        <w:t>表3-5 常见约束类型与示例</w:t>
      </w:r>
    </w:p>
    <w:tbl>
      <w:tblPr>
        <w:tblStyle w:val="10"/>
        <w:tblW w:w="5506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71"/>
        <w:gridCol w:w="4335"/>
      </w:tblGrid>
      <w:tr w14:paraId="69547F6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C4ED28C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约束类型</w:t>
            </w:r>
          </w:p>
        </w:tc>
        <w:tc>
          <w:tcPr>
            <w:tcW w:w="433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470C2C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示例</w:t>
            </w:r>
          </w:p>
        </w:tc>
      </w:tr>
      <w:tr w14:paraId="3E17D54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C40C1A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内容约束</w:t>
            </w:r>
          </w:p>
        </w:tc>
        <w:tc>
          <w:tcPr>
            <w:tcW w:w="433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4EADC1A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"只讨论中国企业会计准则，不涉及国际准则"</w:t>
            </w:r>
          </w:p>
        </w:tc>
      </w:tr>
      <w:tr w14:paraId="57F1513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8B52074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范围约束</w:t>
            </w:r>
          </w:p>
        </w:tc>
        <w:tc>
          <w:tcPr>
            <w:tcW w:w="433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73BFCB2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"仅针对增值税一般纳税人"</w:t>
            </w:r>
          </w:p>
        </w:tc>
      </w:tr>
      <w:tr w14:paraId="4062BE4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674BA74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准确性约束</w:t>
            </w:r>
          </w:p>
        </w:tc>
        <w:tc>
          <w:tcPr>
            <w:tcW w:w="433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3075BBC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"如果不确定，请明确标注'需要核实'"</w:t>
            </w:r>
          </w:p>
        </w:tc>
      </w:tr>
      <w:tr w14:paraId="4963119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EF54ED7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时效性约束</w:t>
            </w:r>
          </w:p>
        </w:tc>
        <w:tc>
          <w:tcPr>
            <w:tcW w:w="433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1E3E8C7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"请基于2024年最新税收政策回答"</w:t>
            </w:r>
          </w:p>
        </w:tc>
      </w:tr>
      <w:tr w14:paraId="7046A48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960C90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合规约束</w:t>
            </w:r>
          </w:p>
        </w:tc>
        <w:tc>
          <w:tcPr>
            <w:tcW w:w="433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3600C96">
            <w:pPr>
              <w:pStyle w:val="21"/>
              <w:bidi w:val="0"/>
              <w:spacing w:before="0" w:after="0"/>
              <w:jc w:val="left"/>
            </w:pPr>
            <w:r>
              <w:t>"所有建议必须符合现行法律法规"</w:t>
            </w:r>
          </w:p>
        </w:tc>
      </w:tr>
    </w:tbl>
    <w:p w14:paraId="522D3B5C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13" w:name="user-content-三六要素组合示例"/>
      <w:bookmarkEnd w:id="13"/>
      <w:r>
        <w:rPr>
          <w:b/>
        </w:rPr>
        <w:t>三、六要素组合示例</w:t>
      </w:r>
    </w:p>
    <w:p w14:paraId="42FA3315">
      <w:pPr>
        <w:pStyle w:val="4"/>
        <w:bidi w:val="0"/>
        <w:spacing w:before="0" w:after="240"/>
        <w:ind w:left="0" w:right="0" w:firstLine="0"/>
        <w:jc w:val="left"/>
      </w:pPr>
      <w:r>
        <w:t>一个完整运用六大要素的财务提示词示例：</w:t>
      </w:r>
    </w:p>
    <w:p w14:paraId="1C848DB5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【角色】你是一位有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年经验的注册会计师，擅长企业财务分析。</w:t>
      </w:r>
    </w:p>
    <w:p w14:paraId="160A4C3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37A188A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【背景】我是一家中型制造企业的财务主管，需要向管理层</w:t>
      </w:r>
    </w:p>
    <w:p w14:paraId="13E3A7D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汇报公司上半年的财务状况。公司主要数据如下：</w:t>
      </w:r>
    </w:p>
    <w:p w14:paraId="0CD3BFC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营业收入：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万元（同比增长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15%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</w:t>
      </w:r>
    </w:p>
    <w:p w14:paraId="000FFBA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净利润：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万元（同比下降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</w:t>
      </w:r>
    </w:p>
    <w:p w14:paraId="51A16B8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资产总额：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8,000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万元</w:t>
      </w:r>
    </w:p>
    <w:p w14:paraId="33C2AEC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负债总额：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4,500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万元</w:t>
      </w:r>
    </w:p>
    <w:p w14:paraId="3D129D6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26D7DB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【任务】请分析公司财务状况，找出营收增长但利润下降</w:t>
      </w:r>
    </w:p>
    <w:p w14:paraId="517F50A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的可能原因，并提出改进建议。</w:t>
      </w:r>
    </w:p>
    <w:p w14:paraId="1A9CEAE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3D10618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【格式】请按以下结构输出：</w:t>
      </w:r>
    </w:p>
    <w:p w14:paraId="3C4BC4B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整体财务状况评价（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字以内）</w:t>
      </w:r>
    </w:p>
    <w:p w14:paraId="51B99DF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主要财务指标分析（表格形式）</w:t>
      </w:r>
    </w:p>
    <w:p w14:paraId="67E7926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利润下降的可能原因（分点列出）</w:t>
      </w:r>
    </w:p>
    <w:p w14:paraId="05151B5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改进建议（分点列出）</w:t>
      </w:r>
    </w:p>
    <w:p w14:paraId="295AE91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2551076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【示例】指标分析表格参考格式：</w:t>
      </w:r>
    </w:p>
    <w:p w14:paraId="7497E31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指标名称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计算结果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评价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</w:t>
      </w:r>
    </w:p>
    <w:p w14:paraId="10E2DB9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|----------|---------|------|</w:t>
      </w:r>
    </w:p>
    <w:p w14:paraId="654E3AA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资产负债率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56.25% 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偏高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</w:t>
      </w:r>
    </w:p>
    <w:p w14:paraId="1817F0C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7640021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【约束】分析要基于提供的数据，推测的内容请明确标注</w:t>
      </w:r>
    </w:p>
    <w:p w14:paraId="4B90D0F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推测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，不要编造数据。</w:t>
      </w:r>
    </w:p>
    <w:p w14:paraId="5B8ADF36">
      <w:pPr>
        <w:pStyle w:val="18"/>
        <w:bidi w:val="0"/>
        <w:jc w:val="left"/>
      </w:pPr>
    </w:p>
    <w:p w14:paraId="3504D90C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14" w:name="user-content-313-优秀提示词的核心特征"/>
      <w:bookmarkEnd w:id="14"/>
      <w:r>
        <w:rPr>
          <w:b/>
        </w:rPr>
        <w:t>3.1.3 优秀提示词的核心特征</w:t>
      </w:r>
    </w:p>
    <w:p w14:paraId="7AE1DEA7">
      <w:pPr>
        <w:pStyle w:val="4"/>
        <w:bidi w:val="0"/>
        <w:spacing w:before="0" w:after="240"/>
        <w:ind w:left="0" w:right="0" w:firstLine="0"/>
        <w:jc w:val="left"/>
      </w:pPr>
      <w:r>
        <w:t>优秀的提示词具有六大核心特征，如图3-4所示。</w:t>
      </w:r>
    </w:p>
    <w:p w14:paraId="4C63F2A6">
      <w:pPr>
        <w:pStyle w:val="4"/>
        <w:bidi w:val="0"/>
        <w:spacing w:before="0" w:after="240"/>
        <w:ind w:left="0" w:right="0" w:firstLine="0"/>
        <w:jc w:val="center"/>
      </w:pPr>
      <w:r>
        <w:drawing>
          <wp:inline distT="0" distB="0" distL="114300" distR="114300">
            <wp:extent cx="6120130" cy="1205865"/>
            <wp:effectExtent l="0" t="0" r="635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图3-4 优秀提示词的六大特征</w:t>
      </w:r>
    </w:p>
    <w:p w14:paraId="3D77BF0D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各特征的典型问题与改进示例：</w:t>
      </w:r>
    </w:p>
    <w:p w14:paraId="12214F95">
      <w:pPr>
        <w:pStyle w:val="4"/>
        <w:bidi w:val="0"/>
        <w:spacing w:before="0" w:after="240"/>
        <w:ind w:left="0" w:right="0" w:firstLine="0"/>
        <w:jc w:val="left"/>
      </w:pPr>
      <w:r>
        <w:t>表3-6 提示词六大特征：问题表现与改进方法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853"/>
        <w:gridCol w:w="3198"/>
        <w:gridCol w:w="5587"/>
      </w:tblGrid>
      <w:tr w14:paraId="3DD13CB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85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5509F20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特征</w:t>
            </w:r>
          </w:p>
        </w:tc>
        <w:tc>
          <w:tcPr>
            <w:tcW w:w="319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AF0EA3D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问题示例</w:t>
            </w:r>
          </w:p>
        </w:tc>
        <w:tc>
          <w:tcPr>
            <w:tcW w:w="558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5F9CBDD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改进示例</w:t>
            </w:r>
          </w:p>
        </w:tc>
      </w:tr>
      <w:tr w14:paraId="183D4F9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5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4B601C4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清晰性</w:t>
            </w:r>
          </w:p>
        </w:tc>
        <w:tc>
          <w:tcPr>
            <w:tcW w:w="319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CCF7D8">
            <w:pPr>
              <w:pStyle w:val="21"/>
              <w:bidi w:val="0"/>
              <w:ind w:left="0" w:right="0" w:firstLine="0"/>
              <w:jc w:val="left"/>
            </w:pPr>
            <w:r>
              <w:t>"帮我看看这个"</w:t>
            </w:r>
          </w:p>
        </w:tc>
        <w:tc>
          <w:tcPr>
            <w:tcW w:w="558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A47C5F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"请检查这个会计分录是否符合会计准则，如有错误请指出并更正"</w:t>
            </w:r>
          </w:p>
        </w:tc>
      </w:tr>
      <w:tr w14:paraId="0C983DF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5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175B385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具体性</w:t>
            </w:r>
          </w:p>
        </w:tc>
        <w:tc>
          <w:tcPr>
            <w:tcW w:w="319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3965140">
            <w:pPr>
              <w:pStyle w:val="21"/>
              <w:bidi w:val="0"/>
              <w:ind w:left="0" w:right="0" w:firstLine="0"/>
              <w:jc w:val="left"/>
            </w:pPr>
            <w:r>
              <w:t>"讲讲会计科目"</w:t>
            </w:r>
          </w:p>
        </w:tc>
        <w:tc>
          <w:tcPr>
            <w:tcW w:w="558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876BCF6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"讲讲资产类会计科目的设置原则，重点介绍货币资金、应收账款、存货三个科目"</w:t>
            </w:r>
          </w:p>
        </w:tc>
      </w:tr>
      <w:tr w14:paraId="3CE08D8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5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F345A84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完整性</w:t>
            </w:r>
          </w:p>
        </w:tc>
        <w:tc>
          <w:tcPr>
            <w:tcW w:w="319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A795B7">
            <w:pPr>
              <w:pStyle w:val="21"/>
              <w:bidi w:val="0"/>
              <w:ind w:left="0" w:right="0" w:firstLine="0"/>
              <w:jc w:val="left"/>
            </w:pPr>
            <w:r>
              <w:t>"这个分录对吗？借：原材料 10000，贷：银行存款 10000"</w:t>
            </w:r>
          </w:p>
        </w:tc>
        <w:tc>
          <w:tcPr>
            <w:tcW w:w="558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708BC77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加上背景："我公司是一般纳税人，购入原材料不含税价10000元，税率13%，以银行存款支付。该分录对吗？"</w:t>
            </w:r>
          </w:p>
        </w:tc>
      </w:tr>
      <w:tr w14:paraId="44897BB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5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2750F4B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结构性</w:t>
            </w:r>
          </w:p>
        </w:tc>
        <w:tc>
          <w:tcPr>
            <w:tcW w:w="319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38F79CD">
            <w:pPr>
              <w:pStyle w:val="21"/>
              <w:bidi w:val="0"/>
              <w:ind w:left="0" w:right="0" w:firstLine="0"/>
              <w:jc w:val="left"/>
            </w:pPr>
            <w:r>
              <w:t>所有要求堆在一句话里</w:t>
            </w:r>
          </w:p>
        </w:tc>
        <w:tc>
          <w:tcPr>
            <w:tcW w:w="558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8CC411C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用【角色】【任务】【格式】标签分隔各部分</w:t>
            </w:r>
          </w:p>
        </w:tc>
      </w:tr>
      <w:tr w14:paraId="45C53DB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5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566722F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可操作性</w:t>
            </w:r>
          </w:p>
        </w:tc>
        <w:tc>
          <w:tcPr>
            <w:tcW w:w="319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598E294">
            <w:pPr>
              <w:pStyle w:val="21"/>
              <w:bidi w:val="0"/>
              <w:ind w:left="0" w:right="0" w:firstLine="0"/>
              <w:jc w:val="left"/>
            </w:pPr>
            <w:r>
              <w:t>"帮我预测明年准确的股价"</w:t>
            </w:r>
          </w:p>
        </w:tc>
        <w:tc>
          <w:tcPr>
            <w:tcW w:w="558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CA3CE1C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"分析该公司近期股价波动的可能影响因素"</w:t>
            </w:r>
          </w:p>
        </w:tc>
      </w:tr>
      <w:tr w14:paraId="384A70F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5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E436BF5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适度性</w:t>
            </w:r>
          </w:p>
        </w:tc>
        <w:tc>
          <w:tcPr>
            <w:tcW w:w="319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C214DDA">
            <w:pPr>
              <w:pStyle w:val="21"/>
              <w:bidi w:val="0"/>
              <w:ind w:left="0" w:right="0" w:firstLine="0"/>
              <w:jc w:val="left"/>
            </w:pPr>
            <w:r>
              <w:t>一次提出10个复杂任务</w:t>
            </w:r>
          </w:p>
        </w:tc>
        <w:tc>
          <w:tcPr>
            <w:tcW w:w="558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6B91AD1">
            <w:pPr>
              <w:pStyle w:val="21"/>
              <w:bidi w:val="0"/>
              <w:spacing w:before="0" w:after="0"/>
              <w:jc w:val="left"/>
            </w:pPr>
            <w:r>
              <w:t>分次提出，或明确优先级</w:t>
            </w:r>
          </w:p>
        </w:tc>
      </w:tr>
    </w:tbl>
    <w:p w14:paraId="16482314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提示词质量自检清单：</w:t>
      </w:r>
    </w:p>
    <w:p w14:paraId="31907F5A">
      <w:pPr>
        <w:pStyle w:val="4"/>
        <w:bidi w:val="0"/>
        <w:spacing w:before="0" w:after="240"/>
        <w:ind w:left="0" w:right="0" w:firstLine="0"/>
        <w:jc w:val="left"/>
      </w:pPr>
      <w:r>
        <w:t>表3-7 提示词质量自检清单</w:t>
      </w:r>
    </w:p>
    <w:tbl>
      <w:tblPr>
        <w:tblStyle w:val="10"/>
        <w:tblW w:w="4999" w:type="pct"/>
        <w:tblInd w:w="0" w:type="dxa"/>
        <w:tblLayout w:type="autofit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571"/>
        <w:gridCol w:w="6820"/>
        <w:gridCol w:w="1635"/>
      </w:tblGrid>
      <w:tr w14:paraId="7135271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783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9B04714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检查项</w:t>
            </w:r>
          </w:p>
        </w:tc>
        <w:tc>
          <w:tcPr>
            <w:tcW w:w="3400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D8FD576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检查问题</w:t>
            </w:r>
          </w:p>
        </w:tc>
        <w:tc>
          <w:tcPr>
            <w:tcW w:w="815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B571644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完成？</w:t>
            </w:r>
          </w:p>
        </w:tc>
      </w:tr>
      <w:tr w14:paraId="0906E1A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783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0088ED7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角色</w:t>
            </w:r>
          </w:p>
        </w:tc>
        <w:tc>
          <w:tcPr>
            <w:tcW w:w="3400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CC6A972">
            <w:pPr>
              <w:pStyle w:val="21"/>
              <w:bidi w:val="0"/>
              <w:ind w:left="0" w:right="0" w:firstLine="0"/>
              <w:jc w:val="left"/>
            </w:pPr>
            <w:r>
              <w:t>是否需要设定AI的角色？</w:t>
            </w:r>
          </w:p>
        </w:tc>
        <w:tc>
          <w:tcPr>
            <w:tcW w:w="815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3170D7F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☐</w:t>
            </w:r>
          </w:p>
        </w:tc>
      </w:tr>
      <w:tr w14:paraId="243C983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783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DEE9927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任务</w:t>
            </w:r>
          </w:p>
        </w:tc>
        <w:tc>
          <w:tcPr>
            <w:tcW w:w="3400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C755D7B">
            <w:pPr>
              <w:pStyle w:val="21"/>
              <w:bidi w:val="0"/>
              <w:ind w:left="0" w:right="0" w:firstLine="0"/>
              <w:jc w:val="left"/>
            </w:pPr>
            <w:r>
              <w:t>任务目标是否清晰明确？</w:t>
            </w:r>
          </w:p>
        </w:tc>
        <w:tc>
          <w:tcPr>
            <w:tcW w:w="815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4EDB0BC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☐</w:t>
            </w:r>
          </w:p>
        </w:tc>
      </w:tr>
      <w:tr w14:paraId="38D293B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783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9BA759F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背景</w:t>
            </w:r>
          </w:p>
        </w:tc>
        <w:tc>
          <w:tcPr>
            <w:tcW w:w="3400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D8549F1">
            <w:pPr>
              <w:pStyle w:val="21"/>
              <w:bidi w:val="0"/>
              <w:ind w:left="0" w:right="0" w:firstLine="0"/>
              <w:jc w:val="left"/>
            </w:pPr>
            <w:r>
              <w:t>是否提供了必要的背景信息？</w:t>
            </w:r>
          </w:p>
        </w:tc>
        <w:tc>
          <w:tcPr>
            <w:tcW w:w="815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955679B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☐</w:t>
            </w:r>
          </w:p>
        </w:tc>
      </w:tr>
      <w:tr w14:paraId="7868E2F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783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60BC17F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数据</w:t>
            </w:r>
          </w:p>
        </w:tc>
        <w:tc>
          <w:tcPr>
            <w:tcW w:w="3400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89D2401">
            <w:pPr>
              <w:pStyle w:val="21"/>
              <w:bidi w:val="0"/>
              <w:ind w:left="0" w:right="0" w:firstLine="0"/>
              <w:jc w:val="left"/>
            </w:pPr>
            <w:r>
              <w:t>完成任务所需的数据是否完整？</w:t>
            </w:r>
          </w:p>
        </w:tc>
        <w:tc>
          <w:tcPr>
            <w:tcW w:w="815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3751AB3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☐</w:t>
            </w:r>
          </w:p>
        </w:tc>
      </w:tr>
      <w:tr w14:paraId="3F6402B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783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E180659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格式</w:t>
            </w:r>
          </w:p>
        </w:tc>
        <w:tc>
          <w:tcPr>
            <w:tcW w:w="3400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6FBEBD">
            <w:pPr>
              <w:pStyle w:val="21"/>
              <w:bidi w:val="0"/>
              <w:ind w:left="0" w:right="0" w:firstLine="0"/>
              <w:jc w:val="left"/>
            </w:pPr>
            <w:r>
              <w:t>是否说明了期望的输出格式？</w:t>
            </w:r>
          </w:p>
        </w:tc>
        <w:tc>
          <w:tcPr>
            <w:tcW w:w="815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0B0F0AE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☐</w:t>
            </w:r>
          </w:p>
        </w:tc>
      </w:tr>
      <w:tr w14:paraId="71E3A62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783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7172B9A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约束</w:t>
            </w:r>
          </w:p>
        </w:tc>
        <w:tc>
          <w:tcPr>
            <w:tcW w:w="3400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FC90C2A">
            <w:pPr>
              <w:pStyle w:val="21"/>
              <w:bidi w:val="0"/>
              <w:ind w:left="0" w:right="0" w:firstLine="0"/>
              <w:jc w:val="left"/>
            </w:pPr>
            <w:r>
              <w:t>是否有需要特别注意的限制条件？</w:t>
            </w:r>
          </w:p>
        </w:tc>
        <w:tc>
          <w:tcPr>
            <w:tcW w:w="815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80E165D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☐</w:t>
            </w:r>
          </w:p>
        </w:tc>
      </w:tr>
      <w:tr w14:paraId="4B93FA2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783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1B42C4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歧义</w:t>
            </w:r>
          </w:p>
        </w:tc>
        <w:tc>
          <w:tcPr>
            <w:tcW w:w="3400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14F52A">
            <w:pPr>
              <w:pStyle w:val="21"/>
              <w:bidi w:val="0"/>
              <w:ind w:left="0" w:right="0" w:firstLine="0"/>
              <w:jc w:val="left"/>
            </w:pPr>
            <w:r>
              <w:t>提示词是否存在多种理解方式？</w:t>
            </w:r>
          </w:p>
        </w:tc>
        <w:tc>
          <w:tcPr>
            <w:tcW w:w="815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B9992E0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☐</w:t>
            </w:r>
          </w:p>
        </w:tc>
      </w:tr>
      <w:tr w14:paraId="72F0B2D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783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10614F9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可行</w:t>
            </w:r>
          </w:p>
        </w:tc>
        <w:tc>
          <w:tcPr>
            <w:tcW w:w="3400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A17CF99">
            <w:pPr>
              <w:pStyle w:val="21"/>
              <w:bidi w:val="0"/>
              <w:ind w:left="0" w:right="0" w:firstLine="0"/>
              <w:jc w:val="left"/>
            </w:pPr>
            <w:r>
              <w:t>任务是否是AI能够完成的？</w:t>
            </w:r>
          </w:p>
        </w:tc>
        <w:tc>
          <w:tcPr>
            <w:tcW w:w="815" w:type="pct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CFA6750">
            <w:pPr>
              <w:pStyle w:val="21"/>
              <w:bidi w:val="0"/>
              <w:spacing w:before="0" w:after="0"/>
              <w:jc w:val="left"/>
            </w:pPr>
            <w:r>
              <w:t>☐</w:t>
            </w:r>
          </w:p>
        </w:tc>
      </w:tr>
    </w:tbl>
    <w:p w14:paraId="7316A048">
      <w:pPr>
        <w:pStyle w:val="18"/>
        <w:bidi w:val="0"/>
        <w:jc w:val="left"/>
      </w:pPr>
    </w:p>
    <w:p w14:paraId="6D6E2BA4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15" w:name="user-content-32-财务场景提示词设计方法"/>
      <w:bookmarkEnd w:id="15"/>
      <w:r>
        <w:rPr>
          <w:b/>
        </w:rPr>
        <w:t>3.2 财务场景提示词设计方法</w:t>
      </w:r>
    </w:p>
    <w:p w14:paraId="0ADE3896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16" w:name="user-content-321-角色设定让ai扮演财务专家"/>
      <w:bookmarkEnd w:id="16"/>
      <w:r>
        <w:rPr>
          <w:b/>
        </w:rPr>
        <w:t>3.2.1 角色设定：让AI扮演财务专家</w:t>
      </w:r>
    </w:p>
    <w:p w14:paraId="31D7A510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17" w:name="user-content-一角色设定的原理"/>
      <w:bookmarkEnd w:id="17"/>
      <w:r>
        <w:rPr>
          <w:b/>
        </w:rPr>
        <w:t>一、角色设定的原理</w:t>
      </w:r>
    </w:p>
    <w:p w14:paraId="1C893FD2">
      <w:pPr>
        <w:pStyle w:val="4"/>
        <w:bidi w:val="0"/>
        <w:spacing w:before="0" w:after="240"/>
        <w:ind w:left="0" w:right="0" w:firstLine="0"/>
        <w:jc w:val="left"/>
      </w:pPr>
      <w:r>
        <w:t>角色设定通过给AI指定一个身份，让它以该身份的视角、专业度和风格来回答问题。AI在训练时学习了大量不同身份、不同场景下的文本，当你指定角色时，AI会调用与该角色相关的知识和表达方式，如图3-5所示。</w:t>
      </w:r>
    </w:p>
    <w:p w14:paraId="38012865">
      <w:pPr>
        <w:pStyle w:val="4"/>
        <w:bidi w:val="0"/>
        <w:ind w:left="0" w:right="0" w:firstLine="0"/>
        <w:jc w:val="left"/>
      </w:pPr>
      <w:r>
        <w:drawing>
          <wp:inline distT="0" distB="0" distL="114300" distR="114300">
            <wp:extent cx="5760085" cy="2681605"/>
            <wp:effectExtent l="0" t="0" r="635" b="1206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0741C">
      <w:pPr>
        <w:pStyle w:val="4"/>
        <w:bidi w:val="0"/>
        <w:spacing w:before="0" w:after="240"/>
        <w:ind w:left="0" w:right="0" w:firstLine="0"/>
        <w:jc w:val="center"/>
      </w:pPr>
      <w:r>
        <w:t>图3-5 角色设定的作用机制</w:t>
      </w:r>
    </w:p>
    <w:p w14:paraId="4E6B8E48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18" w:name="user-content-二财务场景常用角色库"/>
      <w:bookmarkEnd w:id="18"/>
      <w:r>
        <w:rPr>
          <w:b/>
        </w:rPr>
        <w:t>二、财务场景常用角色库</w:t>
      </w:r>
    </w:p>
    <w:p w14:paraId="758DFC08">
      <w:pPr>
        <w:pStyle w:val="4"/>
        <w:bidi w:val="0"/>
        <w:spacing w:before="0" w:after="240"/>
        <w:ind w:left="0" w:right="0" w:firstLine="0"/>
        <w:jc w:val="left"/>
      </w:pPr>
      <w:r>
        <w:t>表3-8 财务场景常用角色库</w:t>
      </w:r>
    </w:p>
    <w:tbl>
      <w:tblPr>
        <w:tblStyle w:val="10"/>
        <w:tblW w:w="951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3256"/>
        <w:gridCol w:w="3046"/>
        <w:gridCol w:w="2251"/>
      </w:tblGrid>
      <w:tr w14:paraId="7E49637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F601A4D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角色类别</w:t>
            </w:r>
          </w:p>
        </w:tc>
        <w:tc>
          <w:tcPr>
            <w:tcW w:w="32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D777A99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具体角色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9B4E834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适用场景</w:t>
            </w:r>
          </w:p>
        </w:tc>
        <w:tc>
          <w:tcPr>
            <w:tcW w:w="22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44447AD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角色效果</w:t>
            </w:r>
          </w:p>
        </w:tc>
      </w:tr>
      <w:tr w14:paraId="6308EAC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CCC8F7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会计类</w:t>
            </w:r>
          </w:p>
        </w:tc>
        <w:tc>
          <w:tcPr>
            <w:tcW w:w="32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6C6300E">
            <w:pPr>
              <w:pStyle w:val="21"/>
              <w:bidi w:val="0"/>
              <w:ind w:left="0" w:right="0" w:firstLine="0"/>
              <w:jc w:val="left"/>
            </w:pPr>
            <w:r>
              <w:t>注册会计师、主管会计、成本会计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44C31DF">
            <w:pPr>
              <w:pStyle w:val="21"/>
              <w:bidi w:val="0"/>
              <w:ind w:left="0" w:right="0" w:firstLine="0"/>
              <w:jc w:val="left"/>
            </w:pPr>
            <w:r>
              <w:t>准则咨询、账务处理、成本核算</w:t>
            </w:r>
          </w:p>
        </w:tc>
        <w:tc>
          <w:tcPr>
            <w:tcW w:w="22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F15930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专业严谨、注重准确</w:t>
            </w:r>
          </w:p>
        </w:tc>
      </w:tr>
      <w:tr w14:paraId="74AB1B7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7E5B374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税务类</w:t>
            </w:r>
          </w:p>
        </w:tc>
        <w:tc>
          <w:tcPr>
            <w:tcW w:w="32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29E9E9E">
            <w:pPr>
              <w:pStyle w:val="21"/>
              <w:bidi w:val="0"/>
              <w:ind w:left="0" w:right="0" w:firstLine="0"/>
              <w:jc w:val="left"/>
            </w:pPr>
            <w:r>
              <w:t>税务师、税务专员、税务顾问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4724A37">
            <w:pPr>
              <w:pStyle w:val="21"/>
              <w:bidi w:val="0"/>
              <w:ind w:left="0" w:right="0" w:firstLine="0"/>
              <w:jc w:val="left"/>
            </w:pPr>
            <w:r>
              <w:t>税收政策、税务筹划、纳税申报</w:t>
            </w:r>
          </w:p>
        </w:tc>
        <w:tc>
          <w:tcPr>
            <w:tcW w:w="22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E6DBF8B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熟悉政策、合规意识强</w:t>
            </w:r>
          </w:p>
        </w:tc>
      </w:tr>
      <w:tr w14:paraId="7B75F3C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C6342BB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审计类</w:t>
            </w:r>
          </w:p>
        </w:tc>
        <w:tc>
          <w:tcPr>
            <w:tcW w:w="32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3D53EF7">
            <w:pPr>
              <w:pStyle w:val="21"/>
              <w:bidi w:val="0"/>
              <w:ind w:left="0" w:right="0" w:firstLine="0"/>
              <w:jc w:val="left"/>
            </w:pPr>
            <w:r>
              <w:t>审计师、内审经理、审计合伙人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2F5DD12">
            <w:pPr>
              <w:pStyle w:val="21"/>
              <w:bidi w:val="0"/>
              <w:ind w:left="0" w:right="0" w:firstLine="0"/>
              <w:jc w:val="left"/>
            </w:pPr>
            <w:r>
              <w:t>审计程序、风险识别、内控评价</w:t>
            </w:r>
          </w:p>
        </w:tc>
        <w:tc>
          <w:tcPr>
            <w:tcW w:w="22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9DA5E17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质疑精神、全面细致</w:t>
            </w:r>
          </w:p>
        </w:tc>
      </w:tr>
      <w:tr w14:paraId="0BC9BB4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9DE7A51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财务管理</w:t>
            </w:r>
          </w:p>
        </w:tc>
        <w:tc>
          <w:tcPr>
            <w:tcW w:w="32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9EF8172">
            <w:pPr>
              <w:pStyle w:val="21"/>
              <w:bidi w:val="0"/>
              <w:ind w:left="0" w:right="0" w:firstLine="0"/>
              <w:jc w:val="left"/>
            </w:pPr>
            <w:r>
              <w:t>财务总监、CFO、投资经理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BAFC28A">
            <w:pPr>
              <w:pStyle w:val="21"/>
              <w:bidi w:val="0"/>
              <w:ind w:left="0" w:right="0" w:firstLine="0"/>
              <w:jc w:val="left"/>
            </w:pPr>
            <w:r>
              <w:t>财务分析、投资决策、资金管理</w:t>
            </w:r>
          </w:p>
        </w:tc>
        <w:tc>
          <w:tcPr>
            <w:tcW w:w="22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E701DBF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战略视角、注重价值</w:t>
            </w:r>
          </w:p>
        </w:tc>
      </w:tr>
      <w:tr w14:paraId="5F17B78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50871E2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教学类</w:t>
            </w:r>
          </w:p>
        </w:tc>
        <w:tc>
          <w:tcPr>
            <w:tcW w:w="32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C5D9A64">
            <w:pPr>
              <w:pStyle w:val="21"/>
              <w:bidi w:val="0"/>
              <w:ind w:left="0" w:right="0" w:firstLine="0"/>
              <w:jc w:val="left"/>
            </w:pPr>
            <w:r>
              <w:t>会计讲师、考试辅导老师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57316AA">
            <w:pPr>
              <w:pStyle w:val="21"/>
              <w:bidi w:val="0"/>
              <w:ind w:left="0" w:right="0" w:firstLine="0"/>
              <w:jc w:val="left"/>
            </w:pPr>
            <w:r>
              <w:t>知识学习、考试辅导、概念解释</w:t>
            </w:r>
          </w:p>
        </w:tc>
        <w:tc>
          <w:tcPr>
            <w:tcW w:w="22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50743B8">
            <w:pPr>
              <w:pStyle w:val="21"/>
              <w:bidi w:val="0"/>
              <w:spacing w:before="0" w:after="0"/>
              <w:jc w:val="left"/>
            </w:pPr>
            <w:r>
              <w:t>通俗易懂、循序渐进</w:t>
            </w:r>
          </w:p>
        </w:tc>
      </w:tr>
    </w:tbl>
    <w:p w14:paraId="177E2965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19" w:name="user-content-三基础版与进阶版角色设定对比"/>
      <w:bookmarkEnd w:id="19"/>
      <w:r>
        <w:rPr>
          <w:b/>
        </w:rPr>
        <w:t>三、基础版与进阶版角色设定对比</w:t>
      </w:r>
    </w:p>
    <w:p w14:paraId="6069A0D0">
      <w:pPr>
        <w:pStyle w:val="4"/>
        <w:bidi w:val="0"/>
        <w:spacing w:before="0" w:after="240"/>
        <w:ind w:left="0" w:right="0" w:firstLine="0"/>
        <w:jc w:val="left"/>
      </w:pPr>
      <w:r>
        <w:t>表3-9 角色设定：基础版与进阶版对比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20"/>
        <w:gridCol w:w="1276"/>
        <w:gridCol w:w="7442"/>
      </w:tblGrid>
      <w:tr w14:paraId="29BFF02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083C617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场景</w:t>
            </w:r>
          </w:p>
        </w:tc>
        <w:tc>
          <w:tcPr>
            <w:tcW w:w="12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4E90EF1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基础版</w:t>
            </w:r>
          </w:p>
        </w:tc>
        <w:tc>
          <w:tcPr>
            <w:tcW w:w="744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72234EC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进阶版</w:t>
            </w:r>
          </w:p>
        </w:tc>
      </w:tr>
      <w:tr w14:paraId="1B93890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C440ACD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会计准则咨询</w:t>
            </w:r>
          </w:p>
        </w:tc>
        <w:tc>
          <w:tcPr>
            <w:tcW w:w="12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B7E053">
            <w:pPr>
              <w:pStyle w:val="21"/>
              <w:bidi w:val="0"/>
              <w:ind w:left="0" w:right="0" w:firstLine="0"/>
              <w:jc w:val="left"/>
            </w:pPr>
            <w:r>
              <w:t>"你是一位注册会计师"</w:t>
            </w:r>
          </w:p>
        </w:tc>
        <w:tc>
          <w:tcPr>
            <w:tcW w:w="744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9AEAB3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"你是一位有15年执业经验的注册会计师，在会计师事务所专门从事审计和会计咨询工作，熟悉企业会计准则各项规定，能够结合实际业务给出专业的账务处理建议"</w:t>
            </w:r>
          </w:p>
        </w:tc>
      </w:tr>
      <w:tr w14:paraId="2B134DB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05B2C17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税务咨询</w:t>
            </w:r>
          </w:p>
        </w:tc>
        <w:tc>
          <w:tcPr>
            <w:tcW w:w="12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8FBF754">
            <w:pPr>
              <w:pStyle w:val="21"/>
              <w:bidi w:val="0"/>
              <w:ind w:left="0" w:right="0" w:firstLine="0"/>
              <w:jc w:val="left"/>
            </w:pPr>
            <w:r>
              <w:t>"你是一位税务专家"</w:t>
            </w:r>
          </w:p>
        </w:tc>
        <w:tc>
          <w:tcPr>
            <w:tcW w:w="744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43A9CB8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"你是一位持有税务师资格的税务顾问，熟悉各税种政策法规，擅长为中小企业提供税务咨询，注重合规性，会主动提示税务风险"</w:t>
            </w:r>
          </w:p>
        </w:tc>
      </w:tr>
      <w:tr w14:paraId="61AB6A7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8EAF658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学习辅导</w:t>
            </w:r>
          </w:p>
        </w:tc>
        <w:tc>
          <w:tcPr>
            <w:tcW w:w="12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C722878">
            <w:pPr>
              <w:pStyle w:val="21"/>
              <w:bidi w:val="0"/>
              <w:ind w:left="0" w:right="0" w:firstLine="0"/>
              <w:jc w:val="left"/>
            </w:pPr>
            <w:r>
              <w:t>"你是一位会计老师"</w:t>
            </w:r>
          </w:p>
        </w:tc>
        <w:tc>
          <w:tcPr>
            <w:tcW w:w="744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B4530DA">
            <w:pPr>
              <w:pStyle w:val="21"/>
              <w:bidi w:val="0"/>
              <w:spacing w:before="0" w:after="0"/>
              <w:jc w:val="left"/>
            </w:pPr>
            <w:r>
              <w:t>"你是一位从事初级会计职称培训10年的讲师，熟悉考试重点和学员常见困惑，善于用通俗易懂的语言解释会计概念，讲解时先易后难"</w:t>
            </w:r>
          </w:p>
        </w:tc>
      </w:tr>
    </w:tbl>
    <w:p w14:paraId="4C1716C7">
      <w:pPr>
        <w:pStyle w:val="18"/>
        <w:bidi w:val="0"/>
        <w:jc w:val="left"/>
      </w:pPr>
    </w:p>
    <w:p w14:paraId="1B5AD399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20" w:name="user-content-322-任务描述清晰表达需求目标"/>
      <w:bookmarkEnd w:id="20"/>
      <w:r>
        <w:rPr>
          <w:b/>
        </w:rPr>
        <w:t>3.2.2 任务描述：清晰表达需求目标</w:t>
      </w:r>
    </w:p>
    <w:p w14:paraId="6D090952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21" w:name="user-content-一任务描述的三要素"/>
      <w:bookmarkEnd w:id="21"/>
      <w:r>
        <w:rPr>
          <w:b/>
        </w:rPr>
        <w:t>一、任务描述的三要素</w:t>
      </w:r>
    </w:p>
    <w:p w14:paraId="1294D5F7">
      <w:pPr>
        <w:pStyle w:val="4"/>
        <w:bidi w:val="0"/>
        <w:spacing w:before="0" w:after="240"/>
        <w:ind w:left="0" w:right="0" w:firstLine="0"/>
        <w:jc w:val="left"/>
      </w:pPr>
      <w:r>
        <w:t>一个好的任务描述应该让AI清楚地知道：做什么、做到什么程度、产出什么结果，如图3-6所示。</w:t>
      </w:r>
    </w:p>
    <w:p w14:paraId="56FA16A1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3959860" cy="2137410"/>
            <wp:effectExtent l="0" t="0" r="63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7E67A">
      <w:pPr>
        <w:pStyle w:val="4"/>
        <w:bidi w:val="0"/>
        <w:spacing w:before="0" w:after="240"/>
        <w:ind w:left="0" w:right="0" w:firstLine="0"/>
        <w:jc w:val="center"/>
      </w:pPr>
      <w:r>
        <w:t>图3-6 任务描述的三要素</w:t>
      </w:r>
    </w:p>
    <w:p w14:paraId="097DD6DE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22" w:name="user-content-二任务描述的深度层次"/>
      <w:bookmarkEnd w:id="22"/>
      <w:r>
        <w:rPr>
          <w:b/>
        </w:rPr>
        <w:t>二、任务描述的深度层次</w:t>
      </w:r>
    </w:p>
    <w:p w14:paraId="2F8C6F68">
      <w:pPr>
        <w:pStyle w:val="4"/>
        <w:bidi w:val="0"/>
        <w:spacing w:before="0" w:after="240"/>
        <w:ind w:left="0" w:right="0" w:firstLine="0"/>
        <w:jc w:val="left"/>
      </w:pPr>
      <w:r>
        <w:t>表3-10 任务描述的深度层次</w:t>
      </w:r>
    </w:p>
    <w:tbl>
      <w:tblPr>
        <w:tblStyle w:val="10"/>
        <w:tblW w:w="949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751"/>
        <w:gridCol w:w="1996"/>
        <w:gridCol w:w="1996"/>
        <w:gridCol w:w="4755"/>
      </w:tblGrid>
      <w:tr w14:paraId="25AC5E5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7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3001AF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层次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3E786EA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描述词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BC2AC9C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适用场景</w:t>
            </w:r>
          </w:p>
        </w:tc>
        <w:tc>
          <w:tcPr>
            <w:tcW w:w="475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69D1E3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示例</w:t>
            </w:r>
          </w:p>
        </w:tc>
      </w:tr>
      <w:tr w14:paraId="757D4D2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7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E01AD63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概览级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B4B9983">
            <w:pPr>
              <w:pStyle w:val="21"/>
              <w:bidi w:val="0"/>
              <w:ind w:left="0" w:right="0" w:firstLine="0"/>
              <w:jc w:val="left"/>
            </w:pPr>
            <w:r>
              <w:t>概述、简介、总览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131FB5">
            <w:pPr>
              <w:pStyle w:val="21"/>
              <w:bidi w:val="0"/>
              <w:ind w:left="0" w:right="0" w:firstLine="0"/>
              <w:jc w:val="left"/>
            </w:pPr>
            <w:r>
              <w:t>快速了解、初步认识</w:t>
            </w:r>
          </w:p>
        </w:tc>
        <w:tc>
          <w:tcPr>
            <w:tcW w:w="475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1ECEA6A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"请简要概述企业所得税的基本规定"</w:t>
            </w:r>
          </w:p>
        </w:tc>
      </w:tr>
      <w:tr w14:paraId="74C39E0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7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EEFCFB5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标准级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72A6841">
            <w:pPr>
              <w:pStyle w:val="21"/>
              <w:bidi w:val="0"/>
              <w:ind w:left="0" w:right="0" w:firstLine="0"/>
              <w:jc w:val="left"/>
            </w:pPr>
            <w:r>
              <w:t>介绍、说明、分析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CD0CAEB">
            <w:pPr>
              <w:pStyle w:val="21"/>
              <w:bidi w:val="0"/>
              <w:ind w:left="0" w:right="0" w:firstLine="0"/>
              <w:jc w:val="left"/>
            </w:pPr>
            <w:r>
              <w:t>一般理解、常规任务</w:t>
            </w:r>
          </w:p>
        </w:tc>
        <w:tc>
          <w:tcPr>
            <w:tcW w:w="475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B65229D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"请介绍企业所得税的税率结构和计算方法"</w:t>
            </w:r>
          </w:p>
        </w:tc>
      </w:tr>
      <w:tr w14:paraId="0364F77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7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5E26834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详细级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EB5C39">
            <w:pPr>
              <w:pStyle w:val="21"/>
              <w:bidi w:val="0"/>
              <w:ind w:left="0" w:right="0" w:firstLine="0"/>
              <w:jc w:val="left"/>
            </w:pPr>
            <w:r>
              <w:t>详细分析、深入讲解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E06AC1D">
            <w:pPr>
              <w:pStyle w:val="21"/>
              <w:bidi w:val="0"/>
              <w:ind w:left="0" w:right="0" w:firstLine="0"/>
              <w:jc w:val="left"/>
            </w:pPr>
            <w:r>
              <w:t>深入理解、复杂任务</w:t>
            </w:r>
          </w:p>
        </w:tc>
        <w:tc>
          <w:tcPr>
            <w:tcW w:w="475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884801E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"请详细分析企业所得税的计算过程，包括各环节"</w:t>
            </w:r>
          </w:p>
        </w:tc>
      </w:tr>
      <w:tr w14:paraId="5252B59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7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33648E6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专家级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5C75813">
            <w:pPr>
              <w:pStyle w:val="21"/>
              <w:bidi w:val="0"/>
              <w:ind w:left="0" w:right="0" w:firstLine="0"/>
              <w:jc w:val="left"/>
            </w:pPr>
            <w:r>
              <w:t>全面系统、深度剖析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7CF2A8D">
            <w:pPr>
              <w:pStyle w:val="21"/>
              <w:bidi w:val="0"/>
              <w:ind w:left="0" w:right="0" w:firstLine="0"/>
              <w:jc w:val="left"/>
            </w:pPr>
            <w:r>
              <w:t>专业研究、复杂决策</w:t>
            </w:r>
          </w:p>
        </w:tc>
        <w:tc>
          <w:tcPr>
            <w:tcW w:w="475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C0DA657">
            <w:pPr>
              <w:pStyle w:val="21"/>
              <w:bidi w:val="0"/>
              <w:spacing w:before="0" w:after="0"/>
              <w:jc w:val="left"/>
            </w:pPr>
            <w:r>
              <w:t>"请从税法原理、征管实务多维度系统分析"</w:t>
            </w:r>
          </w:p>
        </w:tc>
      </w:tr>
    </w:tbl>
    <w:p w14:paraId="146292EA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23" w:name="user-content-三多任务描述的组织方式"/>
      <w:bookmarkEnd w:id="23"/>
      <w:r>
        <w:rPr>
          <w:b/>
        </w:rPr>
        <w:t>三、多任务描述的组织方式</w:t>
      </w:r>
    </w:p>
    <w:p w14:paraId="4E673634">
      <w:pPr>
        <w:pStyle w:val="4"/>
        <w:bidi w:val="0"/>
        <w:spacing w:before="0" w:after="240"/>
        <w:ind w:left="0" w:right="0" w:firstLine="0"/>
        <w:jc w:val="left"/>
      </w:pPr>
      <w:r>
        <w:t>当需要AI完成多个任务时，建议使用编号列表组织：</w:t>
      </w:r>
    </w:p>
    <w:p w14:paraId="122175B5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请完成以下三项任务：</w:t>
      </w:r>
    </w:p>
    <w:p w14:paraId="2DA40CD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计算以下数据的资产负债率、流动比率和净利率</w:t>
      </w:r>
    </w:p>
    <w:p w14:paraId="01C2E8F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与制造业行业平均水平对比，评价各指标的优劣</w:t>
      </w:r>
    </w:p>
    <w:p w14:paraId="7CF5DCA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根据分析结果，提出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3—5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条改善建议</w:t>
      </w:r>
    </w:p>
    <w:p w14:paraId="60369E6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6031097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【数据】</w:t>
      </w:r>
    </w:p>
    <w:p w14:paraId="77137AB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总资产：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万元，总负债：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2,800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万元</w:t>
      </w:r>
    </w:p>
    <w:p w14:paraId="458A95C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流动资产：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1,800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万元，流动负债：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1,200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万元</w:t>
      </w:r>
    </w:p>
    <w:p w14:paraId="2B28032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营业收入：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8,000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万元，净利润：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480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万元</w:t>
      </w:r>
    </w:p>
    <w:p w14:paraId="1CA83F8C">
      <w:pPr>
        <w:pStyle w:val="18"/>
        <w:bidi w:val="0"/>
        <w:jc w:val="left"/>
      </w:pPr>
    </w:p>
    <w:p w14:paraId="3406A3A8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24" w:name="user-content-323-背景信息提供必要的上下文"/>
      <w:bookmarkEnd w:id="24"/>
      <w:r>
        <w:rPr>
          <w:b/>
        </w:rPr>
        <w:t>3.2.3 背景信息：提供必要的上下文</w:t>
      </w:r>
    </w:p>
    <w:p w14:paraId="235C9F22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25" w:name="user-content-一背景信息的四项作用"/>
      <w:bookmarkEnd w:id="25"/>
      <w:r>
        <w:rPr>
          <w:b/>
        </w:rPr>
        <w:t>一、背景信息的四项作用</w:t>
      </w:r>
    </w:p>
    <w:p w14:paraId="58721C0C">
      <w:pPr>
        <w:pStyle w:val="4"/>
        <w:bidi w:val="0"/>
        <w:spacing w:before="0" w:after="240"/>
        <w:ind w:left="0" w:right="0" w:firstLine="0"/>
        <w:jc w:val="left"/>
      </w:pPr>
      <w:r>
        <w:t>背景信息帮助AI将通用知识转化为针对你具体情况的专属回答，如图3-7所示。</w:t>
      </w:r>
    </w:p>
    <w:p w14:paraId="751DF848">
      <w:pPr>
        <w:pStyle w:val="4"/>
        <w:bidi w:val="0"/>
        <w:spacing w:before="0" w:after="240"/>
        <w:ind w:left="0" w:right="0" w:firstLine="0"/>
        <w:jc w:val="left"/>
      </w:pPr>
      <w:r>
        <w:drawing>
          <wp:inline distT="0" distB="0" distL="114300" distR="114300">
            <wp:extent cx="5760085" cy="1382395"/>
            <wp:effectExtent l="0" t="0" r="635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4E16D">
      <w:pPr>
        <w:pStyle w:val="4"/>
        <w:bidi w:val="0"/>
        <w:spacing w:before="0" w:after="240"/>
        <w:ind w:left="0" w:right="0" w:firstLine="0"/>
        <w:jc w:val="center"/>
      </w:pPr>
      <w:r>
        <w:t>图3-7 背景信息的作用</w:t>
      </w:r>
    </w:p>
    <w:p w14:paraId="21E28BE3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26" w:name="user-content-二背景信息不足的后果"/>
      <w:bookmarkEnd w:id="26"/>
      <w:r>
        <w:rPr>
          <w:b/>
        </w:rPr>
        <w:t>二、背景信息不足的后果</w:t>
      </w:r>
    </w:p>
    <w:p w14:paraId="0C250C62">
      <w:pPr>
        <w:pStyle w:val="4"/>
        <w:bidi w:val="0"/>
        <w:spacing w:before="0" w:after="240"/>
        <w:ind w:left="0" w:right="0" w:firstLine="0"/>
        <w:jc w:val="left"/>
      </w:pPr>
      <w:r>
        <w:t>表3-11 背景信息缺失的影响与改进</w:t>
      </w:r>
    </w:p>
    <w:tbl>
      <w:tblPr>
        <w:tblStyle w:val="10"/>
        <w:tblW w:w="709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2206"/>
        <w:gridCol w:w="3511"/>
      </w:tblGrid>
      <w:tr w14:paraId="4F8D451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02EA1FA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缺失背景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D14B3C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可能导致的问题</w:t>
            </w:r>
          </w:p>
        </w:tc>
        <w:tc>
          <w:tcPr>
            <w:tcW w:w="35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74495B1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改进建议</w:t>
            </w:r>
          </w:p>
        </w:tc>
      </w:tr>
      <w:tr w14:paraId="3A4CF80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2DE61D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缺企业类型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E942BD8">
            <w:pPr>
              <w:pStyle w:val="21"/>
              <w:bidi w:val="0"/>
              <w:ind w:left="0" w:right="0" w:firstLine="0"/>
              <w:jc w:val="left"/>
            </w:pPr>
            <w:r>
              <w:t>回答不适用于你的企业</w:t>
            </w:r>
          </w:p>
        </w:tc>
        <w:tc>
          <w:tcPr>
            <w:tcW w:w="35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FCEF23B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说明是大企业还是小企业、什么行业</w:t>
            </w:r>
          </w:p>
        </w:tc>
      </w:tr>
      <w:tr w14:paraId="5AFBDC3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FBBBEB2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缺纳税人身份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5DA4799">
            <w:pPr>
              <w:pStyle w:val="21"/>
              <w:bidi w:val="0"/>
              <w:ind w:left="0" w:right="0" w:firstLine="0"/>
              <w:jc w:val="left"/>
            </w:pPr>
            <w:r>
              <w:t>税率、政策适用错误</w:t>
            </w:r>
          </w:p>
        </w:tc>
        <w:tc>
          <w:tcPr>
            <w:tcW w:w="35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69440C5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明确一般纳税人还是小规模纳税人</w:t>
            </w:r>
          </w:p>
        </w:tc>
      </w:tr>
      <w:tr w14:paraId="63BC1AA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11628F3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缺具体数据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5FD4BB1">
            <w:pPr>
              <w:pStyle w:val="21"/>
              <w:bidi w:val="0"/>
              <w:ind w:left="0" w:right="0" w:firstLine="0"/>
              <w:jc w:val="left"/>
            </w:pPr>
            <w:r>
              <w:t>无法进行计算或分析</w:t>
            </w:r>
          </w:p>
        </w:tc>
        <w:tc>
          <w:tcPr>
            <w:tcW w:w="35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67D6053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提供所需的数值信息</w:t>
            </w:r>
          </w:p>
        </w:tc>
      </w:tr>
      <w:tr w14:paraId="1E4C0AE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55856D1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缺时间信息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F6808A1">
            <w:pPr>
              <w:pStyle w:val="21"/>
              <w:bidi w:val="0"/>
              <w:ind w:left="0" w:right="0" w:firstLine="0"/>
              <w:jc w:val="left"/>
            </w:pPr>
            <w:r>
              <w:t>可能引用过时政策</w:t>
            </w:r>
          </w:p>
        </w:tc>
        <w:tc>
          <w:tcPr>
            <w:tcW w:w="35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152F031">
            <w:pPr>
              <w:pStyle w:val="21"/>
              <w:bidi w:val="0"/>
              <w:spacing w:before="0" w:after="0"/>
              <w:jc w:val="left"/>
            </w:pPr>
            <w:r>
              <w:t>说明数据的时间或要求使用最新政策</w:t>
            </w:r>
          </w:p>
        </w:tc>
      </w:tr>
    </w:tbl>
    <w:p w14:paraId="4E82B089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27" w:name="user-content-三敏感背景信息的脱敏处理"/>
      <w:bookmarkEnd w:id="27"/>
      <w:r>
        <w:rPr>
          <w:b/>
        </w:rPr>
        <w:t>三、敏感背景信息的脱敏处理</w:t>
      </w:r>
    </w:p>
    <w:p w14:paraId="4FA590A6">
      <w:pPr>
        <w:pStyle w:val="4"/>
        <w:bidi w:val="0"/>
        <w:spacing w:before="0" w:after="240"/>
        <w:ind w:left="0" w:right="0" w:firstLine="0"/>
        <w:jc w:val="left"/>
      </w:pPr>
      <w:r>
        <w:t>提供背景信息时，务必对敏感信息进行脱敏处理，如表3-12所示。</w:t>
      </w:r>
    </w:p>
    <w:p w14:paraId="4E69FC20">
      <w:pPr>
        <w:pStyle w:val="4"/>
        <w:bidi w:val="0"/>
        <w:spacing w:before="0" w:after="240"/>
        <w:ind w:left="0" w:right="0" w:firstLine="0"/>
        <w:jc w:val="left"/>
      </w:pPr>
      <w:r>
        <w:t>表3-12 背景信息脱敏处理方法</w:t>
      </w:r>
    </w:p>
    <w:tbl>
      <w:tblPr>
        <w:tblStyle w:val="10"/>
        <w:tblW w:w="6130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1156"/>
        <w:gridCol w:w="3593"/>
      </w:tblGrid>
      <w:tr w14:paraId="14061AC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D6446E5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信息类型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1075CFF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处理方式</w:t>
            </w:r>
          </w:p>
        </w:tc>
        <w:tc>
          <w:tcPr>
            <w:tcW w:w="35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00C283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示例（脱敏前→脱敏后）</w:t>
            </w:r>
          </w:p>
        </w:tc>
      </w:tr>
      <w:tr w14:paraId="08B0B52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DC505BB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公司真实名称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6E866E7">
            <w:pPr>
              <w:pStyle w:val="21"/>
              <w:bidi w:val="0"/>
              <w:ind w:left="0" w:right="0" w:firstLine="0"/>
              <w:jc w:val="left"/>
            </w:pPr>
            <w:r>
              <w:t>用代称替代</w:t>
            </w:r>
          </w:p>
        </w:tc>
        <w:tc>
          <w:tcPr>
            <w:tcW w:w="35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2910886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"恒信科技有限公司" → "A科技公司"</w:t>
            </w:r>
          </w:p>
        </w:tc>
      </w:tr>
      <w:tr w14:paraId="4A48392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2395E17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具体金额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79FD04D">
            <w:pPr>
              <w:pStyle w:val="21"/>
              <w:bidi w:val="0"/>
              <w:ind w:left="0" w:right="0" w:firstLine="0"/>
              <w:jc w:val="left"/>
            </w:pPr>
            <w:r>
              <w:t>等比例缩放</w:t>
            </w:r>
          </w:p>
        </w:tc>
        <w:tc>
          <w:tcPr>
            <w:tcW w:w="35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EB2ABFA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实际1,000万 → 输入100万演示</w:t>
            </w:r>
          </w:p>
        </w:tc>
      </w:tr>
      <w:tr w14:paraId="7A46080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2A8AA1F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客户信息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1C22617">
            <w:pPr>
              <w:pStyle w:val="21"/>
              <w:bidi w:val="0"/>
              <w:ind w:left="0" w:right="0" w:firstLine="0"/>
              <w:jc w:val="left"/>
            </w:pPr>
            <w:r>
              <w:t>必须脱敏</w:t>
            </w:r>
          </w:p>
        </w:tc>
        <w:tc>
          <w:tcPr>
            <w:tcW w:w="35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EC26F75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"深圳华强电子" → "客户甲"</w:t>
            </w:r>
          </w:p>
        </w:tc>
      </w:tr>
      <w:tr w14:paraId="084920D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510F66A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员工个人信息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B4848E0">
            <w:pPr>
              <w:pStyle w:val="21"/>
              <w:bidi w:val="0"/>
              <w:ind w:left="0" w:right="0" w:firstLine="0"/>
              <w:jc w:val="left"/>
            </w:pPr>
            <w:r>
              <w:t>完全脱敏</w:t>
            </w:r>
          </w:p>
        </w:tc>
        <w:tc>
          <w:tcPr>
            <w:tcW w:w="35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FF9AF69">
            <w:pPr>
              <w:pStyle w:val="21"/>
              <w:bidi w:val="0"/>
              <w:spacing w:before="0" w:after="0"/>
              <w:jc w:val="left"/>
            </w:pPr>
            <w:r>
              <w:t>删除身份证号、手机号等字段</w:t>
            </w:r>
          </w:p>
        </w:tc>
      </w:tr>
    </w:tbl>
    <w:p w14:paraId="096C8300">
      <w:pPr>
        <w:pStyle w:val="18"/>
        <w:bidi w:val="0"/>
        <w:jc w:val="left"/>
      </w:pPr>
    </w:p>
    <w:p w14:paraId="2314B885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28" w:name="user-content-324-输出格式规范结果呈现方式"/>
      <w:bookmarkEnd w:id="28"/>
      <w:r>
        <w:rPr>
          <w:b/>
        </w:rPr>
        <w:t>3.2.4 输出格式：规范结果呈现方式</w:t>
      </w:r>
    </w:p>
    <w:p w14:paraId="31307DD2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29" w:name="user-content-一格式控制的价值"/>
      <w:bookmarkEnd w:id="29"/>
      <w:r>
        <w:rPr>
          <w:b/>
        </w:rPr>
        <w:t>一、格式控制的价值</w:t>
      </w:r>
    </w:p>
    <w:p w14:paraId="54696968">
      <w:pPr>
        <w:pStyle w:val="4"/>
        <w:bidi w:val="0"/>
        <w:spacing w:before="0" w:after="240"/>
        <w:ind w:left="0" w:right="0" w:firstLine="0"/>
        <w:jc w:val="left"/>
      </w:pPr>
      <w:r>
        <w:t>明确的格式要求可以让AI的输出更加规范、易于阅读和直接使用，如图3-8所示。</w:t>
      </w:r>
    </w:p>
    <w:p w14:paraId="78F86C75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3959860" cy="3154045"/>
            <wp:effectExtent l="0" t="0" r="635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538DB">
      <w:pPr>
        <w:pStyle w:val="4"/>
        <w:bidi w:val="0"/>
        <w:spacing w:before="0" w:after="240"/>
        <w:ind w:left="0" w:right="0" w:firstLine="0"/>
        <w:jc w:val="center"/>
      </w:pPr>
      <w:r>
        <w:t>图3-8 格式控制的价值</w:t>
      </w:r>
    </w:p>
    <w:p w14:paraId="320DED86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30" w:name="user-content-二常用输出格式类型"/>
      <w:bookmarkEnd w:id="30"/>
      <w:r>
        <w:rPr>
          <w:b/>
        </w:rPr>
        <w:t>二、常用输出格式类型</w:t>
      </w:r>
    </w:p>
    <w:p w14:paraId="395A69F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1. Markdown格式</w:t>
      </w:r>
    </w:p>
    <w:p w14:paraId="0EAEDBEE">
      <w:pPr>
        <w:pStyle w:val="4"/>
        <w:bidi w:val="0"/>
        <w:spacing w:before="0" w:after="240"/>
        <w:ind w:left="0" w:right="0" w:firstLine="0"/>
        <w:jc w:val="left"/>
      </w:pPr>
      <w:r>
        <w:t>Markdown是一种轻量级标记语言，AI大模型普遍支持输出Markdown格式，在很多平台中可以直接渲染为格式化文本。</w:t>
      </w:r>
    </w:p>
    <w:p w14:paraId="1E88FEC2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【请求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Markdown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格式的提示词示例】</w:t>
      </w:r>
    </w:p>
    <w:p w14:paraId="2CDC45E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B0DB0C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请将以下财务分析内容整理为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Markdown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格式的报告：</w:t>
      </w:r>
    </w:p>
    <w:p w14:paraId="157B163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使用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作为报告标题</w:t>
      </w:r>
    </w:p>
    <w:p w14:paraId="4CF1F7E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使用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作为各分析维度的标题</w:t>
      </w:r>
    </w:p>
    <w:p w14:paraId="46E7E46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关键数字和重要结论使用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**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加粗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**</w:t>
      </w:r>
    </w:p>
    <w:p w14:paraId="2E7E79D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风险提示使用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&gt;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引用格式标注</w:t>
      </w:r>
    </w:p>
    <w:p w14:paraId="1EE9FFB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最后用表格汇总核心财务指标</w:t>
      </w:r>
    </w:p>
    <w:p w14:paraId="4B6E5BA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Markdown常用语法速查：</w:t>
      </w:r>
    </w:p>
    <w:p w14:paraId="236AD0F4">
      <w:pPr>
        <w:pStyle w:val="4"/>
        <w:bidi w:val="0"/>
        <w:spacing w:before="0" w:after="240"/>
        <w:ind w:left="0" w:right="0" w:firstLine="0"/>
        <w:jc w:val="left"/>
      </w:pPr>
      <w:r>
        <w:t>表3-13 Markdown常用语法在财务报告中的应用</w:t>
      </w:r>
    </w:p>
    <w:tbl>
      <w:tblPr>
        <w:tblStyle w:val="10"/>
        <w:tblW w:w="3926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39"/>
        <w:gridCol w:w="946"/>
        <w:gridCol w:w="2041"/>
      </w:tblGrid>
      <w:tr w14:paraId="52F46B5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3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986673A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语法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A8DAB5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效果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FBF07B9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财务报告应用场景</w:t>
            </w:r>
          </w:p>
        </w:tc>
      </w:tr>
      <w:tr w14:paraId="4FF9BE3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3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2456D91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4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 xml:space="preserve"># </w:t>
            </w:r>
            <w:r>
              <w:rPr>
                <w:rStyle w:val="14"/>
                <w:rFonts w:eastAsia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标题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24870BF">
            <w:pPr>
              <w:pStyle w:val="21"/>
              <w:bidi w:val="0"/>
              <w:ind w:left="0" w:right="0" w:firstLine="0"/>
              <w:jc w:val="left"/>
            </w:pPr>
            <w:r>
              <w:t>一级标题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A141A05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报告总标题</w:t>
            </w:r>
          </w:p>
        </w:tc>
      </w:tr>
      <w:tr w14:paraId="63B82E0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3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D245C0B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4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 xml:space="preserve">## </w:t>
            </w:r>
            <w:r>
              <w:rPr>
                <w:rStyle w:val="14"/>
                <w:rFonts w:eastAsia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标题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0D2EF56">
            <w:pPr>
              <w:pStyle w:val="21"/>
              <w:bidi w:val="0"/>
              <w:ind w:left="0" w:right="0" w:firstLine="0"/>
              <w:jc w:val="left"/>
            </w:pPr>
            <w:r>
              <w:t>二级标题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9F23056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各分析维度标题</w:t>
            </w:r>
          </w:p>
        </w:tc>
      </w:tr>
      <w:tr w14:paraId="7116D11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3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A78612F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4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**</w:t>
            </w:r>
            <w:r>
              <w:rPr>
                <w:rStyle w:val="14"/>
                <w:rFonts w:eastAsia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文字</w:t>
            </w:r>
            <w:r>
              <w:rPr>
                <w:rStyle w:val="14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**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B3D4889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加粗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B42EE92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关键数据、重要结论</w:t>
            </w:r>
          </w:p>
        </w:tc>
      </w:tr>
      <w:tr w14:paraId="7B872C5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3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FBC6832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4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 xml:space="preserve">&gt; </w:t>
            </w:r>
            <w:r>
              <w:rPr>
                <w:rStyle w:val="14"/>
                <w:rFonts w:eastAsia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文字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03C06E8">
            <w:pPr>
              <w:pStyle w:val="21"/>
              <w:bidi w:val="0"/>
              <w:ind w:left="0" w:right="0" w:firstLine="0"/>
              <w:jc w:val="left"/>
            </w:pPr>
            <w:r>
              <w:t>引用块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CE82518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风险提示、注意事项</w:t>
            </w:r>
          </w:p>
        </w:tc>
      </w:tr>
      <w:tr w14:paraId="2190CE5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3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DA6DE1E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4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 xml:space="preserve">- </w:t>
            </w:r>
            <w:r>
              <w:rPr>
                <w:rStyle w:val="14"/>
                <w:rFonts w:eastAsia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项目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007966">
            <w:pPr>
              <w:pStyle w:val="21"/>
              <w:bidi w:val="0"/>
              <w:ind w:left="0" w:right="0" w:firstLine="0"/>
              <w:jc w:val="left"/>
            </w:pPr>
            <w:r>
              <w:t>无序列表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1A1CCFB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问题列举、建议清单</w:t>
            </w:r>
          </w:p>
        </w:tc>
      </w:tr>
      <w:tr w14:paraId="69655FE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3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173FEDD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4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 xml:space="preserve">1. </w:t>
            </w:r>
            <w:r>
              <w:rPr>
                <w:rStyle w:val="14"/>
                <w:rFonts w:eastAsia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项目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959CD63">
            <w:pPr>
              <w:pStyle w:val="21"/>
              <w:bidi w:val="0"/>
              <w:ind w:left="0" w:right="0" w:firstLine="0"/>
              <w:jc w:val="left"/>
            </w:pPr>
            <w:r>
              <w:t>有序列表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3CFFDDB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操作步骤、分析流程</w:t>
            </w:r>
          </w:p>
        </w:tc>
      </w:tr>
      <w:tr w14:paraId="2E5AA47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3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789B739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4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 xml:space="preserve">| </w:t>
            </w:r>
            <w:r>
              <w:rPr>
                <w:rStyle w:val="14"/>
                <w:rFonts w:eastAsia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 xml:space="preserve">表格 </w:t>
            </w:r>
            <w:r>
              <w:rPr>
                <w:rStyle w:val="14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|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65D43CC">
            <w:pPr>
              <w:pStyle w:val="21"/>
              <w:bidi w:val="0"/>
              <w:ind w:left="0" w:right="0" w:firstLine="0"/>
              <w:jc w:val="left"/>
            </w:pPr>
            <w:r>
              <w:t>表格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6AB0216">
            <w:pPr>
              <w:pStyle w:val="21"/>
              <w:bidi w:val="0"/>
              <w:spacing w:before="0" w:after="0"/>
              <w:jc w:val="left"/>
            </w:pPr>
            <w:r>
              <w:t>指标对比、数据汇总</w:t>
            </w:r>
          </w:p>
        </w:tc>
      </w:tr>
    </w:tbl>
    <w:p w14:paraId="342E071E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2. 表格格式</w:t>
      </w:r>
    </w:p>
    <w:p w14:paraId="2E071C35">
      <w:pPr>
        <w:pStyle w:val="4"/>
        <w:bidi w:val="0"/>
        <w:spacing w:before="0" w:after="240"/>
        <w:ind w:left="0" w:right="0" w:firstLine="0"/>
        <w:jc w:val="left"/>
      </w:pPr>
      <w:r>
        <w:t>表格是财务分析中最常用的格式，适合对比分析和数据展示。</w:t>
      </w:r>
    </w:p>
    <w:p w14:paraId="2E8BA5D3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【请求表格格式的提示词示例】</w:t>
      </w:r>
    </w:p>
    <w:p w14:paraId="33FD106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6A3BA0E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请以表格形式介绍企业常用的偿债能力指标，</w:t>
      </w:r>
    </w:p>
    <w:p w14:paraId="525260C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表格包含以下列：</w:t>
      </w:r>
    </w:p>
    <w:p w14:paraId="606F2B1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指标名称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计算公式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指标含义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参考标准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局限性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</w:t>
      </w:r>
    </w:p>
    <w:p w14:paraId="33AE3A7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3. 结构化报告格式</w:t>
      </w:r>
    </w:p>
    <w:p w14:paraId="0ADD1572">
      <w:pPr>
        <w:pStyle w:val="4"/>
        <w:bidi w:val="0"/>
        <w:spacing w:before="0" w:after="240"/>
        <w:ind w:left="0" w:right="0" w:firstLine="0"/>
        <w:jc w:val="left"/>
      </w:pPr>
      <w:r>
        <w:t>对于较长的分析报告，建议指定具体的章节结构：</w:t>
      </w:r>
    </w:p>
    <w:p w14:paraId="5CF6E713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请按以下结构生成财务分析报告：</w:t>
      </w:r>
    </w:p>
    <w:p w14:paraId="626AA7E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5B4725B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一、公司基本情况（约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字）</w:t>
      </w:r>
    </w:p>
    <w:p w14:paraId="0B7BDCD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二、主要财务指标分析</w:t>
      </w:r>
    </w:p>
    <w:p w14:paraId="296ADDE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2.1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盈利能力分析</w:t>
      </w:r>
    </w:p>
    <w:p w14:paraId="53933A2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2.2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偿债能力分析</w:t>
      </w:r>
    </w:p>
    <w:p w14:paraId="4A2E754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2.3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营运能力分析</w:t>
      </w:r>
    </w:p>
    <w:p w14:paraId="31620B8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三、综合评价与建议（约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字）</w:t>
      </w:r>
    </w:p>
    <w:p w14:paraId="43D2D68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385B99B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每个指标请以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指标值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+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同比变化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+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简要评价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的格式呈现。</w:t>
      </w:r>
    </w:p>
    <w:p w14:paraId="5E73FA01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31" w:name="user-content-三格式要求的注意事项"/>
      <w:bookmarkEnd w:id="31"/>
      <w:r>
        <w:rPr>
          <w:b/>
        </w:rPr>
        <w:t>三、格式要求的注意事项</w:t>
      </w:r>
    </w:p>
    <w:p w14:paraId="36D0C733">
      <w:pPr>
        <w:pStyle w:val="4"/>
        <w:bidi w:val="0"/>
        <w:spacing w:before="0" w:after="0"/>
        <w:ind w:left="0" w:right="0" w:firstLine="0"/>
        <w:jc w:val="left"/>
      </w:pPr>
      <w:r>
        <w:t>在使用格式控制时，需要注意：</w:t>
      </w:r>
      <w:r>
        <w:rPr>
          <w:rStyle w:val="12"/>
          <w:b/>
        </w:rPr>
        <w:t>格式服务于内容</w:t>
      </w:r>
      <w:r>
        <w:t>，不必为了格式而格式；</w:t>
      </w:r>
      <w:r>
        <w:rPr>
          <w:rStyle w:val="12"/>
          <w:b/>
        </w:rPr>
        <w:t>复杂格式分步骤要求</w:t>
      </w:r>
      <w:r>
        <w:t>，先获得内容再要求格式化；</w:t>
      </w:r>
      <w:r>
        <w:rPr>
          <w:rStyle w:val="12"/>
          <w:b/>
        </w:rPr>
        <w:t>测试格式渲染</w:t>
      </w:r>
      <w:r>
        <w:t>，不同平台对Markdown的渲染效果不同；</w:t>
      </w:r>
      <w:r>
        <w:rPr>
          <w:rStyle w:val="12"/>
          <w:b/>
        </w:rPr>
        <w:t>长度要求要合理</w:t>
      </w:r>
      <w:r>
        <w:t>，不同任务匹配不同长度。</w:t>
      </w:r>
    </w:p>
    <w:p w14:paraId="2F607BE3">
      <w:pPr>
        <w:pStyle w:val="18"/>
        <w:bidi w:val="0"/>
        <w:jc w:val="left"/>
      </w:pPr>
    </w:p>
    <w:p w14:paraId="2B6ABD21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32" w:name="user-content-33-高级提示词技巧"/>
      <w:bookmarkEnd w:id="32"/>
      <w:r>
        <w:rPr>
          <w:b/>
        </w:rPr>
        <w:t>3.3 高级提示词技巧</w:t>
      </w:r>
    </w:p>
    <w:p w14:paraId="78C372D9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33" w:name="user-content-331-思维链chain-of-thought提示"/>
      <w:bookmarkEnd w:id="33"/>
      <w:r>
        <w:rPr>
          <w:b/>
        </w:rPr>
        <w:t>3.3.1 思维链（Chain of Thought）提示</w:t>
      </w:r>
    </w:p>
    <w:p w14:paraId="3BF0A2D5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34" w:name="user-content-一什么是思维链提示"/>
      <w:bookmarkEnd w:id="34"/>
      <w:r>
        <w:rPr>
          <w:b/>
        </w:rPr>
        <w:t>一、什么是思维链提示</w:t>
      </w:r>
    </w:p>
    <w:p w14:paraId="6803BE67">
      <w:pPr>
        <w:pStyle w:val="4"/>
        <w:bidi w:val="0"/>
        <w:spacing w:before="0" w:after="240"/>
        <w:ind w:left="0" w:right="0" w:firstLine="0"/>
        <w:jc w:val="left"/>
      </w:pPr>
      <w:r>
        <w:t>思维链（Chain of Thought，CoT）是一种让AI"展示思考过程"的提示技巧。通过要求AI分步骤思考和推理，可以显著提高复杂问题的解答质量。</w:t>
      </w:r>
    </w:p>
    <w:p w14:paraId="70EF1019">
      <w:pPr>
        <w:pStyle w:val="19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通俗理解</w:t>
      </w:r>
      <w:r>
        <w:rPr>
          <w:color w:val="777777"/>
        </w:rPr>
        <w:t>：思维链就像做数学应用题时要求"写出解题步骤"一样——当AI被要求展示推理过程时，它的回答通常更加准确和可靠。</w:t>
      </w:r>
    </w:p>
    <w:p w14:paraId="22C35C3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思维链与普通提示的对比，如图3-9所示：</w:t>
      </w:r>
    </w:p>
    <w:p w14:paraId="02125DA8">
      <w:pPr>
        <w:pStyle w:val="4"/>
        <w:bidi w:val="0"/>
        <w:ind w:left="0" w:right="0" w:firstLine="0"/>
        <w:jc w:val="left"/>
      </w:pPr>
      <w:r>
        <w:drawing>
          <wp:inline distT="0" distB="0" distL="114300" distR="114300">
            <wp:extent cx="6120130" cy="358140"/>
            <wp:effectExtent l="0" t="0" r="635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65BC0">
      <w:pPr>
        <w:pStyle w:val="4"/>
        <w:bidi w:val="0"/>
        <w:spacing w:before="0" w:after="240"/>
        <w:ind w:left="0" w:right="0" w:firstLine="0"/>
        <w:jc w:val="center"/>
      </w:pPr>
      <w:r>
        <w:t>图3-9 思维链提示与普通提示的对比</w:t>
      </w:r>
    </w:p>
    <w:p w14:paraId="273E72E3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35" w:name="user-content-二思维链的三种使用方法"/>
      <w:bookmarkEnd w:id="35"/>
      <w:r>
        <w:rPr>
          <w:b/>
        </w:rPr>
        <w:t>二、思维链的三种使用方法</w:t>
      </w:r>
    </w:p>
    <w:p w14:paraId="4645CC4C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方法1：显式要求分步骤</w:t>
      </w:r>
    </w:p>
    <w:p w14:paraId="2C8D13BE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请计算该项目的净现值（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NPV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），要求：</w:t>
      </w:r>
    </w:p>
    <w:p w14:paraId="3E1F48F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首先列出已知条件</w:t>
      </w:r>
    </w:p>
    <w:p w14:paraId="1C6B1F0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然后写出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NPV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计算公式</w:t>
      </w:r>
    </w:p>
    <w:p w14:paraId="4C23537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接着分步代入数据计算各年现金流的现值</w:t>
      </w:r>
    </w:p>
    <w:p w14:paraId="221484F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最后汇总得出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NPV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并给出投资建议</w:t>
      </w:r>
    </w:p>
    <w:p w14:paraId="3DAC43D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方法2：使用引导语</w:t>
      </w:r>
    </w:p>
    <w:p w14:paraId="642985DA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请判断这笔支出应资本化还是费用化。</w:t>
      </w:r>
    </w:p>
    <w:p w14:paraId="248A7B2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让我们一步一步地分析这个问题。</w:t>
      </w:r>
    </w:p>
    <w:p w14:paraId="13D369D2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方法3：要求展示推理过程</w:t>
      </w:r>
    </w:p>
    <w:p w14:paraId="5B4E1FA7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请分析这家公司净利润下降的原因。</w:t>
      </w:r>
    </w:p>
    <w:p w14:paraId="4641732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请展示你的完整分析推理过程，然后给出结论。</w:t>
      </w:r>
    </w:p>
    <w:p w14:paraId="0ACE4603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36" w:name="user-content-三思维链在财务场景的应用"/>
      <w:bookmarkEnd w:id="36"/>
      <w:r>
        <w:rPr>
          <w:b/>
        </w:rPr>
        <w:t>三、思维链在财务场景的应用</w:t>
      </w:r>
    </w:p>
    <w:p w14:paraId="38C141C6">
      <w:pPr>
        <w:pStyle w:val="4"/>
        <w:bidi w:val="0"/>
        <w:spacing w:before="0" w:after="240"/>
        <w:ind w:left="0" w:right="0" w:firstLine="0"/>
        <w:jc w:val="left"/>
      </w:pPr>
      <w:r>
        <w:t>表3-14 思维链在财务场景的典型应用</w:t>
      </w:r>
    </w:p>
    <w:tbl>
      <w:tblPr>
        <w:tblStyle w:val="10"/>
        <w:tblW w:w="646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2626"/>
        <w:gridCol w:w="2881"/>
      </w:tblGrid>
      <w:tr w14:paraId="209B5FD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A205E9E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应用场景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4271B8B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为什么需要思维链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45F22DB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效果提升</w:t>
            </w:r>
          </w:p>
        </w:tc>
      </w:tr>
      <w:tr w14:paraId="66C4FBC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B75C71D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财务计算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05372D2">
            <w:pPr>
              <w:pStyle w:val="21"/>
              <w:bidi w:val="0"/>
              <w:ind w:left="0" w:right="0" w:firstLine="0"/>
              <w:jc w:val="left"/>
            </w:pPr>
            <w:r>
              <w:t>复杂计算步骤多，易出错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CA387CF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可逐步验算，及时发现错误</w:t>
            </w:r>
          </w:p>
        </w:tc>
      </w:tr>
      <w:tr w14:paraId="4675A34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22D8EB8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业务判断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2CAE4E1">
            <w:pPr>
              <w:pStyle w:val="21"/>
              <w:bidi w:val="0"/>
              <w:ind w:left="0" w:right="0" w:firstLine="0"/>
              <w:jc w:val="left"/>
            </w:pPr>
            <w:r>
              <w:t>展示判断依据，增加可信度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A0A0AE2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判断逻辑清晰，便于核实</w:t>
            </w:r>
          </w:p>
        </w:tc>
      </w:tr>
      <w:tr w14:paraId="5E8C958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9B4D46F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问题诊断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561E644">
            <w:pPr>
              <w:pStyle w:val="21"/>
              <w:bidi w:val="0"/>
              <w:ind w:left="0" w:right="0" w:firstLine="0"/>
              <w:jc w:val="left"/>
            </w:pPr>
            <w:r>
              <w:t>系统分析原因，不遗漏可能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E72308B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分析更全面，不遗漏关键因素</w:t>
            </w:r>
          </w:p>
        </w:tc>
      </w:tr>
      <w:tr w14:paraId="197A51B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DF1AB79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方案评估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AEABC24">
            <w:pPr>
              <w:pStyle w:val="21"/>
              <w:bidi w:val="0"/>
              <w:ind w:left="0" w:right="0" w:firstLine="0"/>
              <w:jc w:val="left"/>
            </w:pPr>
            <w:r>
              <w:t>多维度考量，决策更全面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9E69613">
            <w:pPr>
              <w:pStyle w:val="21"/>
              <w:bidi w:val="0"/>
              <w:spacing w:before="0" w:after="0"/>
              <w:jc w:val="left"/>
            </w:pPr>
            <w:r>
              <w:t>评估有依据，说服力更强</w:t>
            </w:r>
          </w:p>
        </w:tc>
      </w:tr>
    </w:tbl>
    <w:p w14:paraId="21E0944D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思维链效果对比示例：</w:t>
      </w:r>
    </w:p>
    <w:p w14:paraId="41C53566">
      <w:pPr>
        <w:pStyle w:val="4"/>
        <w:bidi w:val="0"/>
        <w:spacing w:before="0" w:after="240"/>
        <w:ind w:left="0" w:right="0" w:firstLine="0"/>
        <w:jc w:val="left"/>
      </w:pPr>
      <w:r>
        <w:t>表3-15 思维链效果对比：以"资本化还是费用化"为例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744"/>
        <w:gridCol w:w="3965"/>
        <w:gridCol w:w="4929"/>
      </w:tblGrid>
      <w:tr w14:paraId="2621C84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7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15991F3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对比项</w:t>
            </w:r>
          </w:p>
        </w:tc>
        <w:tc>
          <w:tcPr>
            <w:tcW w:w="396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2089CBD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普通提示</w:t>
            </w:r>
          </w:p>
        </w:tc>
        <w:tc>
          <w:tcPr>
            <w:tcW w:w="492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8281B7D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思维链提示</w:t>
            </w:r>
          </w:p>
        </w:tc>
      </w:tr>
      <w:tr w14:paraId="17FD19A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7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7ED0DE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提问方式</w:t>
            </w:r>
          </w:p>
        </w:tc>
        <w:tc>
          <w:tcPr>
            <w:tcW w:w="396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FF69300">
            <w:pPr>
              <w:pStyle w:val="21"/>
              <w:bidi w:val="0"/>
              <w:ind w:left="0" w:right="0" w:firstLine="0"/>
              <w:jc w:val="left"/>
            </w:pPr>
            <w:r>
              <w:t>"某公司花100万元改造生产线，改造后产能提升30%。应资本化还是费用化？"</w:t>
            </w:r>
          </w:p>
        </w:tc>
        <w:tc>
          <w:tcPr>
            <w:tcW w:w="492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0A7677E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同上+追加"请按以下步骤：1.说明判断标准 2.分析支出性质 3.对照标准判断 4.给出结论和账务处理"</w:t>
            </w:r>
          </w:p>
        </w:tc>
      </w:tr>
      <w:tr w14:paraId="2AE70BE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7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AB8F61B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回答特点</w:t>
            </w:r>
          </w:p>
        </w:tc>
        <w:tc>
          <w:tcPr>
            <w:tcW w:w="396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459B19D">
            <w:pPr>
              <w:pStyle w:val="21"/>
              <w:bidi w:val="0"/>
              <w:ind w:left="0" w:right="0" w:firstLine="0"/>
              <w:jc w:val="left"/>
            </w:pPr>
            <w:r>
              <w:t>直接给出答案，理由简单</w:t>
            </w:r>
          </w:p>
        </w:tc>
        <w:tc>
          <w:tcPr>
            <w:tcW w:w="492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35C0E60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分步展示完整推理，结论更可靠</w:t>
            </w:r>
          </w:p>
        </w:tc>
      </w:tr>
      <w:tr w14:paraId="6136731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7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F822BDD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可验证性</w:t>
            </w:r>
          </w:p>
        </w:tc>
        <w:tc>
          <w:tcPr>
            <w:tcW w:w="396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0CFDBF">
            <w:pPr>
              <w:pStyle w:val="21"/>
              <w:bidi w:val="0"/>
              <w:ind w:left="0" w:right="0" w:firstLine="0"/>
              <w:jc w:val="left"/>
            </w:pPr>
            <w:r>
              <w:t>难以判断推理是否正确</w:t>
            </w:r>
          </w:p>
        </w:tc>
        <w:tc>
          <w:tcPr>
            <w:tcW w:w="492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7B80CD0">
            <w:pPr>
              <w:pStyle w:val="21"/>
              <w:bidi w:val="0"/>
              <w:spacing w:before="0" w:after="0"/>
              <w:jc w:val="left"/>
            </w:pPr>
            <w:r>
              <w:t>可逐步检验每个环节</w:t>
            </w:r>
          </w:p>
        </w:tc>
      </w:tr>
    </w:tbl>
    <w:p w14:paraId="46ED9F15">
      <w:pPr>
        <w:pStyle w:val="18"/>
        <w:bidi w:val="0"/>
        <w:jc w:val="left"/>
      </w:pPr>
    </w:p>
    <w:p w14:paraId="5B2C96A3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37" w:name="user-content-332-分步骤提示与任务拆解"/>
      <w:bookmarkEnd w:id="37"/>
      <w:r>
        <w:rPr>
          <w:b/>
        </w:rPr>
        <w:t>3.3.2 分步骤提示与任务拆解</w:t>
      </w:r>
    </w:p>
    <w:p w14:paraId="63DB289C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38" w:name="user-content-一任务拆解的必要性"/>
      <w:bookmarkEnd w:id="38"/>
      <w:r>
        <w:rPr>
          <w:b/>
        </w:rPr>
        <w:t>一、任务拆解的必要性</w:t>
      </w:r>
    </w:p>
    <w:p w14:paraId="0AA55A9C">
      <w:pPr>
        <w:pStyle w:val="4"/>
        <w:bidi w:val="0"/>
        <w:spacing w:before="0" w:after="240"/>
        <w:ind w:left="0" w:right="0" w:firstLine="0"/>
        <w:jc w:val="left"/>
      </w:pPr>
      <w:r>
        <w:t>当面临复杂任务时，一次性提出所有要求往往导致AI顾此失彼、输出质量下降。将大任务拆解为小任务，可以显著提高每个环节的质量，如图3-10所示。</w:t>
      </w:r>
    </w:p>
    <w:p w14:paraId="3185006F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3959860" cy="2033905"/>
            <wp:effectExtent l="0" t="0" r="63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444C6">
      <w:pPr>
        <w:pStyle w:val="4"/>
        <w:bidi w:val="0"/>
        <w:spacing w:before="0" w:after="240"/>
        <w:ind w:left="0" w:right="0" w:firstLine="0"/>
        <w:jc w:val="center"/>
      </w:pPr>
      <w:r>
        <w:t>图3-10 任务拆解流程</w:t>
      </w:r>
    </w:p>
    <w:p w14:paraId="02B77484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39" w:name="user-content-二任务拆解的三种方法"/>
      <w:bookmarkEnd w:id="39"/>
      <w:r>
        <w:rPr>
          <w:b/>
        </w:rPr>
        <w:t>二、任务拆解的三种方法</w:t>
      </w:r>
    </w:p>
    <w:p w14:paraId="7179BE52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方法1：流程拆解</w:t>
      </w:r>
      <w:r>
        <w:t>——按处理流程分步，适合有明确步骤的任务。</w:t>
      </w:r>
    </w:p>
    <w:p w14:paraId="35E679FC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【分步骤提示词示例：财务报表分析】</w:t>
      </w:r>
    </w:p>
    <w:p w14:paraId="50AEFF5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610A233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请帮我完成财务报表分析，按以下流程分步进行：</w:t>
      </w:r>
    </w:p>
    <w:p w14:paraId="3CA9BEA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6CE0CC2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步】数据整理：从附件报表中提取关键数据，整理成表格</w:t>
      </w:r>
    </w:p>
    <w:p w14:paraId="10D3A56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步】指标计算：计算偿债、盈利、营运能力的主要指标</w:t>
      </w:r>
    </w:p>
    <w:p w14:paraId="2D21A2B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步】趋势分析：分析各指标的年度变化趋势</w:t>
      </w:r>
    </w:p>
    <w:p w14:paraId="1657C83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步】综合评价：基于以上分析，给出综合评价结论</w:t>
      </w:r>
    </w:p>
    <w:p w14:paraId="3B542DC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26986E8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请先完成第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步。</w:t>
      </w:r>
    </w:p>
    <w:p w14:paraId="7710FE6D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方法2：维度拆解</w:t>
      </w:r>
      <w:r>
        <w:t>——按分析维度分解，适合多角度分析任务。</w:t>
      </w:r>
    </w:p>
    <w:p w14:paraId="1E394EEA">
      <w:pPr>
        <w:pStyle w:val="4"/>
        <w:bidi w:val="0"/>
        <w:spacing w:before="0" w:after="240"/>
        <w:ind w:left="0" w:right="0" w:firstLine="0"/>
        <w:jc w:val="left"/>
      </w:pPr>
      <w:r>
        <w:t>按偿债能力、盈利能力、营运能力、发展能力四个维度分别进行分析，每个维度单独提问，最后汇总。</w:t>
      </w:r>
    </w:p>
    <w:p w14:paraId="56AE230C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方法3：角色拆解</w:t>
      </w:r>
      <w:r>
        <w:t>——从不同角色视角分析，适合需要多专业视角的任务。</w:t>
      </w:r>
    </w:p>
    <w:p w14:paraId="07B6688F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现有一个业务场景：公司准备将闲置厂房出租给其他企业。</w:t>
      </w:r>
    </w:p>
    <w:p w14:paraId="225EA9B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0B30F46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请分别从以下三个角色的角度分析：</w:t>
      </w:r>
    </w:p>
    <w:p w14:paraId="3382BED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【会计角色】账务处理和报表影响（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150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字以内）</w:t>
      </w:r>
    </w:p>
    <w:p w14:paraId="5FA85AB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【税务角色】涉及的税种和税负（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150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字以内）</w:t>
      </w:r>
    </w:p>
    <w:p w14:paraId="509091D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【合规角色】需要注意的法律风险（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150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字以内）</w:t>
      </w:r>
    </w:p>
    <w:p w14:paraId="5C415A45">
      <w:pPr>
        <w:pStyle w:val="18"/>
        <w:bidi w:val="0"/>
        <w:jc w:val="left"/>
      </w:pPr>
    </w:p>
    <w:p w14:paraId="42E2B246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40" w:name="user-content-333-少样本学习与示例引导"/>
      <w:bookmarkEnd w:id="40"/>
      <w:r>
        <w:rPr>
          <w:b/>
        </w:rPr>
        <w:t>3.3.3 少样本学习与示例引导</w:t>
      </w:r>
    </w:p>
    <w:p w14:paraId="08FD9C39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41" w:name="user-content-一什么是少样本学习"/>
      <w:bookmarkEnd w:id="41"/>
      <w:r>
        <w:rPr>
          <w:b/>
        </w:rPr>
        <w:t>一、什么是少样本学习</w:t>
      </w:r>
    </w:p>
    <w:p w14:paraId="639063C5">
      <w:pPr>
        <w:pStyle w:val="4"/>
        <w:bidi w:val="0"/>
        <w:spacing w:before="0" w:after="240"/>
        <w:ind w:left="0" w:right="0" w:firstLine="0"/>
        <w:jc w:val="left"/>
      </w:pPr>
      <w:r>
        <w:t>少样本学习（Few-shot Learning）是指通过在提示词中提供少量示例，让AI学习和模仿这些示例的模式，从而更好地完成类似任务。</w:t>
      </w:r>
    </w:p>
    <w:p w14:paraId="464DE061">
      <w:pPr>
        <w:pStyle w:val="4"/>
        <w:bidi w:val="0"/>
        <w:spacing w:before="0" w:after="240"/>
        <w:ind w:left="0" w:right="0" w:firstLine="0"/>
        <w:jc w:val="left"/>
      </w:pPr>
      <w:r>
        <w:t>根据示例数量分为三类，如表3-16所示。</w:t>
      </w:r>
    </w:p>
    <w:p w14:paraId="4EA8D9DC">
      <w:pPr>
        <w:pStyle w:val="4"/>
        <w:bidi w:val="0"/>
        <w:spacing w:before="0" w:after="240"/>
        <w:ind w:left="0" w:right="0" w:firstLine="0"/>
        <w:jc w:val="left"/>
      </w:pPr>
      <w:r>
        <w:t>表3-16 少样本学习的类型</w:t>
      </w:r>
    </w:p>
    <w:tbl>
      <w:tblPr>
        <w:tblStyle w:val="10"/>
        <w:tblW w:w="5423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166"/>
        <w:gridCol w:w="1216"/>
        <w:gridCol w:w="2041"/>
      </w:tblGrid>
      <w:tr w14:paraId="5E71A1B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1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B55044B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12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13A3F1B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示例数量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65D801C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适用场景</w:t>
            </w:r>
          </w:p>
        </w:tc>
      </w:tr>
      <w:tr w14:paraId="79B0D0C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1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2576227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零样本（Zero-shot）</w:t>
            </w:r>
          </w:p>
        </w:tc>
        <w:tc>
          <w:tcPr>
            <w:tcW w:w="12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169C60">
            <w:pPr>
              <w:pStyle w:val="21"/>
              <w:bidi w:val="0"/>
              <w:ind w:left="0" w:right="0" w:firstLine="0"/>
              <w:jc w:val="left"/>
            </w:pPr>
            <w:r>
              <w:t>0个示例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E0CCB1E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任务描述足够清晰时</w:t>
            </w:r>
          </w:p>
        </w:tc>
      </w:tr>
      <w:tr w14:paraId="65F67A0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1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8C3F09C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单样本（One-shot）</w:t>
            </w:r>
          </w:p>
        </w:tc>
        <w:tc>
          <w:tcPr>
            <w:tcW w:w="12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C24F013">
            <w:pPr>
              <w:pStyle w:val="21"/>
              <w:bidi w:val="0"/>
              <w:ind w:left="0" w:right="0" w:firstLine="0"/>
              <w:jc w:val="left"/>
            </w:pPr>
            <w:r>
              <w:t>1个示例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2F882E2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有明确格式要求时</w:t>
            </w:r>
          </w:p>
        </w:tc>
      </w:tr>
      <w:tr w14:paraId="0F28E2A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1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4A58C51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少样本（Few-shot）</w:t>
            </w:r>
          </w:p>
        </w:tc>
        <w:tc>
          <w:tcPr>
            <w:tcW w:w="12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7CCDD5D">
            <w:pPr>
              <w:pStyle w:val="21"/>
              <w:bidi w:val="0"/>
              <w:ind w:left="0" w:right="0" w:firstLine="0"/>
              <w:jc w:val="left"/>
            </w:pPr>
            <w:r>
              <w:t>2—5个示例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4246642">
            <w:pPr>
              <w:pStyle w:val="21"/>
              <w:bidi w:val="0"/>
              <w:spacing w:before="0" w:after="0"/>
              <w:jc w:val="left"/>
            </w:pPr>
            <w:r>
              <w:t>需要统一风格时</w:t>
            </w:r>
          </w:p>
        </w:tc>
      </w:tr>
    </w:tbl>
    <w:p w14:paraId="1636A92E">
      <w:pPr>
        <w:pStyle w:val="19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通俗理解</w:t>
      </w:r>
      <w:r>
        <w:rPr>
          <w:color w:val="777777"/>
        </w:rPr>
        <w:t>：就像教新员工做事，先给他看几个做好的样例，他就知道该怎么做了。</w:t>
      </w:r>
    </w:p>
    <w:p w14:paraId="7469143B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42" w:name="user-content-二示例引导的使用方法"/>
      <w:bookmarkEnd w:id="42"/>
      <w:r>
        <w:rPr>
          <w:b/>
        </w:rPr>
        <w:t>二、示例引导的使用方法</w:t>
      </w:r>
    </w:p>
    <w:p w14:paraId="6EF48452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应用场景：会计凭证摘要规范化</w:t>
      </w:r>
    </w:p>
    <w:p w14:paraId="052D5520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请学习以下示例的摘要写法风格，为新的业务编写摘要：</w:t>
      </w:r>
    </w:p>
    <w:p w14:paraId="31C0167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0CE3AFD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【示例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】业务：从银行取出现金备用 → 摘要：提现备用金</w:t>
      </w:r>
    </w:p>
    <w:p w14:paraId="2549794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【示例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】业务：支付本月办公室租金 → 摘要：付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月房租</w:t>
      </w:r>
    </w:p>
    <w:p w14:paraId="3037AE4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【示例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】业务：收到客户货款 → 摘要：收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XX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公司货款</w:t>
      </w:r>
    </w:p>
    <w:p w14:paraId="1DED7E8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07959CE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现在，请为以下业务编写摘要：</w:t>
      </w:r>
    </w:p>
    <w:p w14:paraId="13EE6F4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购买打印纸等办公用品</w:t>
      </w:r>
    </w:p>
    <w:p w14:paraId="0E939B6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支付员工差旅费报销</w:t>
      </w:r>
    </w:p>
    <w:p w14:paraId="5144F96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收到银行贷款入账</w:t>
      </w:r>
    </w:p>
    <w:p w14:paraId="59A1DA8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支付本月员工工资</w:t>
      </w:r>
    </w:p>
    <w:p w14:paraId="147C44D1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43" w:name="user-content-三示例设计的四项原则"/>
      <w:bookmarkEnd w:id="43"/>
      <w:r>
        <w:rPr>
          <w:b/>
        </w:rPr>
        <w:t>三、示例设计的四项原则</w:t>
      </w:r>
    </w:p>
    <w:p w14:paraId="10D79473">
      <w:pPr>
        <w:pStyle w:val="4"/>
        <w:bidi w:val="0"/>
        <w:spacing w:before="0" w:after="0"/>
        <w:ind w:left="0" w:right="0" w:firstLine="0"/>
        <w:jc w:val="left"/>
      </w:pPr>
      <w:r>
        <w:t>设计有效示例时应遵循：</w:t>
      </w:r>
      <w:r>
        <w:rPr>
          <w:rStyle w:val="12"/>
          <w:b/>
        </w:rPr>
        <w:t>代表性</w:t>
      </w:r>
      <w:r>
        <w:t>（选择典型情况）、</w:t>
      </w:r>
      <w:r>
        <w:rPr>
          <w:rStyle w:val="12"/>
          <w:b/>
        </w:rPr>
        <w:t>多样性</w:t>
      </w:r>
      <w:r>
        <w:t>（示例覆盖不同类型）、</w:t>
      </w:r>
      <w:r>
        <w:rPr>
          <w:rStyle w:val="12"/>
          <w:b/>
        </w:rPr>
        <w:t>清晰性</w:t>
      </w:r>
      <w:r>
        <w:t>（避免有争议的处理方式）、</w:t>
      </w:r>
      <w:r>
        <w:rPr>
          <w:rStyle w:val="12"/>
          <w:b/>
        </w:rPr>
        <w:t>简洁性</w:t>
      </w:r>
      <w:r>
        <w:t>（通常3—5个示例足够）。</w:t>
      </w:r>
    </w:p>
    <w:p w14:paraId="04A3FA5E">
      <w:pPr>
        <w:pStyle w:val="18"/>
        <w:bidi w:val="0"/>
        <w:jc w:val="left"/>
      </w:pPr>
    </w:p>
    <w:p w14:paraId="031F71C2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44" w:name="user-content-334-多轮对话与追问优化"/>
      <w:bookmarkEnd w:id="44"/>
      <w:r>
        <w:rPr>
          <w:b/>
        </w:rPr>
        <w:t>3.3.4 多轮对话与追问优化</w:t>
      </w:r>
    </w:p>
    <w:p w14:paraId="5CC13109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45" w:name="user-content-一多轮对话的价值"/>
      <w:bookmarkEnd w:id="45"/>
      <w:r>
        <w:rPr>
          <w:b/>
        </w:rPr>
        <w:t>一、多轮对话的价值</w:t>
      </w:r>
    </w:p>
    <w:p w14:paraId="24A33DB2">
      <w:pPr>
        <w:pStyle w:val="4"/>
        <w:bidi w:val="0"/>
        <w:spacing w:before="0" w:after="240"/>
        <w:ind w:left="0" w:right="0" w:firstLine="0"/>
        <w:jc w:val="left"/>
      </w:pPr>
      <w:r>
        <w:t>单轮对话往往难以一次得到完美结果。多轮对话的价值如图3-11所示。</w:t>
      </w:r>
    </w:p>
    <w:p w14:paraId="73A8420E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3959860" cy="3154045"/>
            <wp:effectExtent l="0" t="0" r="63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A3E25">
      <w:pPr>
        <w:pStyle w:val="4"/>
        <w:bidi w:val="0"/>
        <w:spacing w:before="0" w:after="240"/>
        <w:ind w:left="0" w:right="0" w:firstLine="0"/>
        <w:jc w:val="center"/>
      </w:pPr>
      <w:r>
        <w:t>图3-11 多轮对话的价值</w:t>
      </w:r>
    </w:p>
    <w:p w14:paraId="05AFBDD8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46" w:name="user-content-二四种追问类型与使用技巧"/>
      <w:bookmarkEnd w:id="46"/>
      <w:r>
        <w:rPr>
          <w:b/>
        </w:rPr>
        <w:t>二、四种追问类型与使用技巧</w:t>
      </w:r>
    </w:p>
    <w:p w14:paraId="54DB2F0E">
      <w:pPr>
        <w:pStyle w:val="4"/>
        <w:bidi w:val="0"/>
        <w:spacing w:before="0" w:after="240"/>
        <w:ind w:left="0" w:right="0" w:firstLine="0"/>
        <w:jc w:val="left"/>
      </w:pPr>
      <w:r>
        <w:t>表3-17 追问类型与使用示例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876"/>
        <w:gridCol w:w="1868"/>
        <w:gridCol w:w="6894"/>
      </w:tblGrid>
      <w:tr w14:paraId="40FC407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8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A825336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追问类型</w:t>
            </w:r>
          </w:p>
        </w:tc>
        <w:tc>
          <w:tcPr>
            <w:tcW w:w="186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CAE3603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使用时机</w:t>
            </w:r>
          </w:p>
        </w:tc>
        <w:tc>
          <w:tcPr>
            <w:tcW w:w="68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D32F194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示例</w:t>
            </w:r>
          </w:p>
        </w:tc>
      </w:tr>
      <w:tr w14:paraId="6138648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F6E6510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深入追问</w:t>
            </w:r>
          </w:p>
        </w:tc>
        <w:tc>
          <w:tcPr>
            <w:tcW w:w="186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10B6320">
            <w:pPr>
              <w:pStyle w:val="21"/>
              <w:bidi w:val="0"/>
              <w:ind w:left="0" w:right="0" w:firstLine="0"/>
              <w:jc w:val="left"/>
            </w:pPr>
            <w:r>
              <w:t>对某个点需要深入了解</w:t>
            </w:r>
          </w:p>
        </w:tc>
        <w:tc>
          <w:tcPr>
            <w:tcW w:w="68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1CC204A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"你提到的加权平均法，能详细讲解一下它在月末一次加权平均法下的具体计算步骤吗？"</w:t>
            </w:r>
          </w:p>
        </w:tc>
      </w:tr>
      <w:tr w14:paraId="5FDE5AC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E128060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纠偏追问</w:t>
            </w:r>
          </w:p>
        </w:tc>
        <w:tc>
          <w:tcPr>
            <w:tcW w:w="186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DBD278F">
            <w:pPr>
              <w:pStyle w:val="21"/>
              <w:bidi w:val="0"/>
              <w:ind w:left="0" w:right="0" w:firstLine="0"/>
              <w:jc w:val="left"/>
            </w:pPr>
            <w:r>
              <w:t>AI的回答存在问题</w:t>
            </w:r>
          </w:p>
        </w:tc>
        <w:tc>
          <w:tcPr>
            <w:tcW w:w="68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7E75F9C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"你的回答中增值税税率应该是13%而不是17%，请更正后重新回答。"</w:t>
            </w:r>
          </w:p>
        </w:tc>
      </w:tr>
      <w:tr w14:paraId="377FF4D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535F889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格式追问</w:t>
            </w:r>
          </w:p>
        </w:tc>
        <w:tc>
          <w:tcPr>
            <w:tcW w:w="186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5F88FE6">
            <w:pPr>
              <w:pStyle w:val="21"/>
              <w:bidi w:val="0"/>
              <w:ind w:left="0" w:right="0" w:firstLine="0"/>
              <w:jc w:val="left"/>
            </w:pPr>
            <w:r>
              <w:t>对输出格式不满意</w:t>
            </w:r>
          </w:p>
        </w:tc>
        <w:tc>
          <w:tcPr>
            <w:tcW w:w="68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D7C2084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"请把刚才的内容重新整理成表格形式，并用Markdown格式输出。"</w:t>
            </w:r>
          </w:p>
        </w:tc>
      </w:tr>
      <w:tr w14:paraId="7327C8C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98E9D8B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扩展追问</w:t>
            </w:r>
          </w:p>
        </w:tc>
        <w:tc>
          <w:tcPr>
            <w:tcW w:w="186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DCE20E7">
            <w:pPr>
              <w:pStyle w:val="21"/>
              <w:bidi w:val="0"/>
              <w:ind w:left="0" w:right="0" w:firstLine="0"/>
              <w:jc w:val="left"/>
            </w:pPr>
            <w:r>
              <w:t>需要了解更多相关内容</w:t>
            </w:r>
          </w:p>
        </w:tc>
        <w:tc>
          <w:tcPr>
            <w:tcW w:w="68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8779D30">
            <w:pPr>
              <w:pStyle w:val="21"/>
              <w:bidi w:val="0"/>
              <w:spacing w:before="0" w:after="0"/>
              <w:jc w:val="left"/>
            </w:pPr>
            <w:r>
              <w:t>"除了你提到的这些方法，还有其他替代方案吗？各有什么利弊？"</w:t>
            </w:r>
          </w:p>
        </w:tc>
      </w:tr>
    </w:tbl>
    <w:p w14:paraId="36E1E58D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47" w:name="user-content-三多轮对话的三种策略"/>
      <w:bookmarkEnd w:id="47"/>
      <w:r>
        <w:rPr>
          <w:b/>
        </w:rPr>
        <w:t>三、多轮对话的三种策略</w:t>
      </w:r>
    </w:p>
    <w:p w14:paraId="1F146B09">
      <w:pPr>
        <w:pStyle w:val="4"/>
        <w:bidi w:val="0"/>
        <w:spacing w:before="0" w:after="240"/>
        <w:ind w:left="0" w:right="0" w:firstLine="0"/>
        <w:jc w:val="left"/>
      </w:pPr>
      <w:r>
        <w:t>表3-18 多轮对话策略说明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866"/>
        <w:gridCol w:w="2037"/>
        <w:gridCol w:w="6735"/>
      </w:tblGrid>
      <w:tr w14:paraId="615D9AA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8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E25F85C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策略名称</w:t>
            </w:r>
          </w:p>
        </w:tc>
        <w:tc>
          <w:tcPr>
            <w:tcW w:w="203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47484D9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思路</w:t>
            </w:r>
          </w:p>
        </w:tc>
        <w:tc>
          <w:tcPr>
            <w:tcW w:w="673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088DCC8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应用示例</w:t>
            </w:r>
          </w:p>
        </w:tc>
      </w:tr>
      <w:tr w14:paraId="6B1A75A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D001EAB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漏斗策略</w:t>
            </w:r>
          </w:p>
        </w:tc>
        <w:tc>
          <w:tcPr>
            <w:tcW w:w="203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6428C7D">
            <w:pPr>
              <w:pStyle w:val="21"/>
              <w:bidi w:val="0"/>
              <w:ind w:left="0" w:right="0" w:firstLine="0"/>
              <w:jc w:val="left"/>
            </w:pPr>
            <w:r>
              <w:t>从广到深，先概览再细节</w:t>
            </w:r>
          </w:p>
        </w:tc>
        <w:tc>
          <w:tcPr>
            <w:tcW w:w="673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0173A3F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第1轮：概述企业合并的会计处理 → 第2轮：详解同一控制下合并 → 第3轮：商誉计算方法</w:t>
            </w:r>
          </w:p>
        </w:tc>
      </w:tr>
      <w:tr w14:paraId="75C833F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21C306C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螺旋策略</w:t>
            </w:r>
          </w:p>
        </w:tc>
        <w:tc>
          <w:tcPr>
            <w:tcW w:w="203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C3A9657">
            <w:pPr>
              <w:pStyle w:val="21"/>
              <w:bidi w:val="0"/>
              <w:ind w:left="0" w:right="0" w:firstLine="0"/>
              <w:jc w:val="left"/>
            </w:pPr>
            <w:r>
              <w:t>迭代优化，逐步完善</w:t>
            </w:r>
          </w:p>
        </w:tc>
        <w:tc>
          <w:tcPr>
            <w:tcW w:w="673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1972B2E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第1轮：生成报告框架 → 第2轮：展开某部分 → 第3轮：增加行业对比 → 第4轮：语言润色</w:t>
            </w:r>
          </w:p>
        </w:tc>
      </w:tr>
      <w:tr w14:paraId="1C3A755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C470C2A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验证策略</w:t>
            </w:r>
          </w:p>
        </w:tc>
        <w:tc>
          <w:tcPr>
            <w:tcW w:w="203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521BEB">
            <w:pPr>
              <w:pStyle w:val="21"/>
              <w:bidi w:val="0"/>
              <w:ind w:left="0" w:right="0" w:firstLine="0"/>
              <w:jc w:val="left"/>
            </w:pPr>
            <w:r>
              <w:t>多角度确认，提高可靠性</w:t>
            </w:r>
          </w:p>
        </w:tc>
        <w:tc>
          <w:tcPr>
            <w:tcW w:w="673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D0A0E18">
            <w:pPr>
              <w:pStyle w:val="21"/>
              <w:bidi w:val="0"/>
              <w:spacing w:before="0" w:after="0"/>
              <w:jc w:val="left"/>
            </w:pPr>
            <w:r>
              <w:t>第1轮：询问税务处理 → 第2轮：询问是否有其他处理方式 → 第3轮：要求核查准确性</w:t>
            </w:r>
          </w:p>
        </w:tc>
      </w:tr>
    </w:tbl>
    <w:p w14:paraId="478C8DFC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48" w:name="user-content-四多轮对话的注意事项"/>
      <w:bookmarkEnd w:id="48"/>
      <w:r>
        <w:rPr>
          <w:b/>
        </w:rPr>
        <w:t>四、多轮对话的注意事项</w:t>
      </w:r>
    </w:p>
    <w:p w14:paraId="48F28276">
      <w:pPr>
        <w:pStyle w:val="4"/>
        <w:bidi w:val="0"/>
        <w:spacing w:before="0" w:after="0"/>
        <w:ind w:left="0" w:right="0" w:firstLine="0"/>
        <w:jc w:val="left"/>
      </w:pPr>
      <w:r>
        <w:t>多轮对话中需要注意：</w:t>
      </w:r>
      <w:r>
        <w:rPr>
          <w:rStyle w:val="12"/>
          <w:b/>
        </w:rPr>
        <w:t>保持上下文</w:t>
      </w:r>
      <w:r>
        <w:t>，可说"根据前面的分析..."；</w:t>
      </w:r>
      <w:r>
        <w:rPr>
          <w:rStyle w:val="12"/>
          <w:b/>
        </w:rPr>
        <w:t>适时归纳</w:t>
      </w:r>
      <w:r>
        <w:t>，定期让AI总结要点；</w:t>
      </w:r>
      <w:r>
        <w:rPr>
          <w:rStyle w:val="12"/>
          <w:b/>
        </w:rPr>
        <w:t>话题跳跃时新开对话</w:t>
      </w:r>
      <w:r>
        <w:t>，不相关问题另起；</w:t>
      </w:r>
      <w:r>
        <w:rPr>
          <w:rStyle w:val="12"/>
          <w:b/>
        </w:rPr>
        <w:t>避免超长对话</w:t>
      </w:r>
      <w:r>
        <w:t>，单个对话建议不超过20轮，质量会下降。</w:t>
      </w:r>
    </w:p>
    <w:p w14:paraId="75A7877A">
      <w:pPr>
        <w:pStyle w:val="18"/>
        <w:bidi w:val="0"/>
        <w:jc w:val="left"/>
      </w:pPr>
    </w:p>
    <w:p w14:paraId="17C63BD5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49" w:name="user-content-34--结构化输出与ai辅助编程"/>
      <w:bookmarkEnd w:id="49"/>
      <w:r>
        <w:rPr>
          <w:b/>
        </w:rPr>
        <w:t>3.4 ⭐ 结构化输出与AI辅助编程</w:t>
      </w:r>
    </w:p>
    <w:p w14:paraId="6A66A6F3">
      <w:pPr>
        <w:pStyle w:val="4"/>
        <w:bidi w:val="0"/>
        <w:spacing w:before="0" w:after="0"/>
        <w:ind w:left="0" w:right="0" w:firstLine="0"/>
        <w:jc w:val="left"/>
      </w:pPr>
      <w:r>
        <w:t>这是本章新增的重要内容，也是本书在提示词工程层面的重要突破。掌握结构化输出控制和AI辅助编程，能够让你从AI获得</w:t>
      </w:r>
      <w:r>
        <w:rPr>
          <w:rStyle w:val="12"/>
          <w:b/>
        </w:rPr>
        <w:t>直接可用的数据格式和可运行的代码</w:t>
      </w:r>
      <w:r>
        <w:t>，而不仅仅是文字描述。</w:t>
      </w:r>
    </w:p>
    <w:p w14:paraId="1DC8654F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50" w:name="user-content-341-结构化输出的概念与价值"/>
      <w:bookmarkEnd w:id="50"/>
      <w:r>
        <w:rPr>
          <w:b/>
        </w:rPr>
        <w:t>3.4.1 结构化输出的概念与价值</w:t>
      </w:r>
    </w:p>
    <w:p w14:paraId="65EA4946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51" w:name="user-content-一什么是结构化输出"/>
      <w:bookmarkEnd w:id="51"/>
      <w:r>
        <w:rPr>
          <w:b/>
        </w:rPr>
        <w:t>一、什么是结构化输出</w:t>
      </w:r>
    </w:p>
    <w:p w14:paraId="61993857">
      <w:pPr>
        <w:pStyle w:val="4"/>
        <w:bidi w:val="0"/>
        <w:spacing w:before="0" w:after="240"/>
        <w:ind w:left="0" w:right="0" w:firstLine="0"/>
        <w:jc w:val="left"/>
      </w:pPr>
      <w:r>
        <w:t>结构化输出是指通过提示词控制，让AI输出符合特定格式规范的内容，使输出结果可以直接被使用、导入系统或进行后续处理。</w:t>
      </w:r>
    </w:p>
    <w:p w14:paraId="55C3ABE7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非结构化输出与结构化输出的对比：</w:t>
      </w:r>
    </w:p>
    <w:p w14:paraId="28032FD5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【非结构化输出（难以直接使用）】</w:t>
      </w:r>
    </w:p>
    <w:p w14:paraId="489A530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该公司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2023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年营业收入为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1.2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亿元，同比增长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15%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</w:t>
      </w:r>
    </w:p>
    <w:p w14:paraId="44D5567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净利润为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800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万元，同比下降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，资产总额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万元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...</w:t>
      </w:r>
    </w:p>
    <w:p w14:paraId="06D9B9F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E04D37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【结构化输出（可直接使用）】</w:t>
      </w:r>
    </w:p>
    <w:p w14:paraId="7B5F4F0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指标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2023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年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2022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年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同比变化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</w:t>
      </w:r>
    </w:p>
    <w:p w14:paraId="558592C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|------|--------|--------|---------|</w:t>
      </w:r>
    </w:p>
    <w:p w14:paraId="706A601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营业收入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1.2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亿元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1.04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亿元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+15% |</w:t>
      </w:r>
    </w:p>
    <w:p w14:paraId="6C3F981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净利润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800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万元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842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万元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-5% |</w:t>
      </w:r>
    </w:p>
    <w:p w14:paraId="09BCABA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资产总额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5,000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万元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4,600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万元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+8.7% |</w:t>
      </w:r>
    </w:p>
    <w:p w14:paraId="18FDC52E">
      <w:pPr>
        <w:pStyle w:val="4"/>
        <w:bidi w:val="0"/>
        <w:spacing w:before="0" w:after="240"/>
        <w:ind w:left="0" w:right="0" w:firstLine="0"/>
        <w:jc w:val="left"/>
      </w:pPr>
      <w:r>
        <w:t>结构化输出在财务工作中的价值如表3-19所示。</w:t>
      </w:r>
    </w:p>
    <w:p w14:paraId="3F550ABE">
      <w:pPr>
        <w:pStyle w:val="4"/>
        <w:bidi w:val="0"/>
        <w:spacing w:before="0" w:after="240"/>
        <w:ind w:left="0" w:right="0" w:firstLine="0"/>
        <w:jc w:val="left"/>
      </w:pPr>
      <w:r>
        <w:t>表3-19 结构化输出的价值</w:t>
      </w:r>
    </w:p>
    <w:tbl>
      <w:tblPr>
        <w:tblStyle w:val="10"/>
        <w:tblW w:w="5421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2416"/>
        <w:gridCol w:w="2044"/>
      </w:tblGrid>
      <w:tr w14:paraId="3CCB531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4BAAE83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应用场景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0A3997E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结构化输出的价值</w:t>
            </w:r>
          </w:p>
        </w:tc>
        <w:tc>
          <w:tcPr>
            <w:tcW w:w="20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538F301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具体形式</w:t>
            </w:r>
          </w:p>
        </w:tc>
      </w:tr>
      <w:tr w14:paraId="266DC18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FE95617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财务报告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99D24B0">
            <w:pPr>
              <w:pStyle w:val="21"/>
              <w:bidi w:val="0"/>
              <w:ind w:left="0" w:right="0" w:firstLine="0"/>
              <w:jc w:val="left"/>
            </w:pPr>
            <w:r>
              <w:t>可直接复制到Word/PPT</w:t>
            </w:r>
          </w:p>
        </w:tc>
        <w:tc>
          <w:tcPr>
            <w:tcW w:w="20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154DB2E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Markdown格式报告</w:t>
            </w:r>
          </w:p>
        </w:tc>
      </w:tr>
      <w:tr w14:paraId="6FB3744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47A9F05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数据分析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AA3570C">
            <w:pPr>
              <w:pStyle w:val="21"/>
              <w:bidi w:val="0"/>
              <w:ind w:left="0" w:right="0" w:firstLine="0"/>
              <w:jc w:val="left"/>
            </w:pPr>
            <w:r>
              <w:t>可直接导入Excel</w:t>
            </w:r>
          </w:p>
        </w:tc>
        <w:tc>
          <w:tcPr>
            <w:tcW w:w="20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2EC6CB1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CSV或表格格式</w:t>
            </w:r>
          </w:p>
        </w:tc>
      </w:tr>
      <w:tr w14:paraId="3F0E4E8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393F8E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系统对接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1E35CCE">
            <w:pPr>
              <w:pStyle w:val="21"/>
              <w:bidi w:val="0"/>
              <w:ind w:left="0" w:right="0" w:firstLine="0"/>
              <w:jc w:val="left"/>
            </w:pPr>
            <w:r>
              <w:t>可被程序解析处理</w:t>
            </w:r>
          </w:p>
        </w:tc>
        <w:tc>
          <w:tcPr>
            <w:tcW w:w="20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042ED64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JSON格式</w:t>
            </w:r>
          </w:p>
        </w:tc>
      </w:tr>
      <w:tr w14:paraId="3922E29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570C5D6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批量处理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BBEDFEF">
            <w:pPr>
              <w:pStyle w:val="21"/>
              <w:bidi w:val="0"/>
              <w:ind w:left="0" w:right="0" w:firstLine="0"/>
              <w:jc w:val="left"/>
            </w:pPr>
            <w:r>
              <w:t>格式统一，便于批量操作</w:t>
            </w:r>
          </w:p>
        </w:tc>
        <w:tc>
          <w:tcPr>
            <w:tcW w:w="20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3C238BE">
            <w:pPr>
              <w:pStyle w:val="21"/>
              <w:bidi w:val="0"/>
              <w:spacing w:before="0" w:after="0"/>
              <w:jc w:val="left"/>
            </w:pPr>
            <w:r>
              <w:t>固定字段格式</w:t>
            </w:r>
          </w:p>
        </w:tc>
      </w:tr>
    </w:tbl>
    <w:p w14:paraId="3F1D7C64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52" w:name="user-content-二结构化输出的三个层次"/>
      <w:bookmarkEnd w:id="52"/>
      <w:r>
        <w:rPr>
          <w:b/>
        </w:rPr>
        <w:t>二、结构化输出的三个层次</w:t>
      </w:r>
    </w:p>
    <w:p w14:paraId="34DB6859">
      <w:pPr>
        <w:pStyle w:val="4"/>
        <w:bidi w:val="0"/>
        <w:spacing w:before="0" w:after="240"/>
        <w:ind w:left="0" w:right="0" w:firstLine="0"/>
        <w:jc w:val="left"/>
      </w:pPr>
      <w:r>
        <w:t>结构化输出从简单到复杂可分为三个层次，如图3-12所示。</w:t>
      </w:r>
    </w:p>
    <w:p w14:paraId="1D6A4164">
      <w:pPr>
        <w:pStyle w:val="4"/>
        <w:bidi w:val="0"/>
        <w:ind w:left="0" w:right="0" w:firstLine="0"/>
        <w:jc w:val="left"/>
      </w:pPr>
      <w:r>
        <w:drawing>
          <wp:inline distT="0" distB="0" distL="114300" distR="114300">
            <wp:extent cx="5760085" cy="2635250"/>
            <wp:effectExtent l="0" t="0" r="63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62F52">
      <w:pPr>
        <w:pStyle w:val="4"/>
        <w:bidi w:val="0"/>
        <w:spacing w:before="0" w:after="240"/>
        <w:ind w:left="0" w:right="0" w:firstLine="0"/>
        <w:jc w:val="center"/>
      </w:pPr>
      <w:r>
        <w:t>图3-12 结构化输出的三个层次</w:t>
      </w:r>
    </w:p>
    <w:p w14:paraId="2E3A06B0">
      <w:pPr>
        <w:pStyle w:val="18"/>
        <w:bidi w:val="0"/>
        <w:jc w:val="left"/>
      </w:pPr>
    </w:p>
    <w:p w14:paraId="477CF03B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53" w:name="user-content-342--控制ai输出markdown表格与结构化报告"/>
      <w:bookmarkEnd w:id="53"/>
      <w:r>
        <w:rPr>
          <w:b/>
        </w:rPr>
        <w:t>3.4.2 ⭐ 控制AI输出Markdown、表格与结构化报告</w:t>
      </w:r>
    </w:p>
    <w:p w14:paraId="4CBEDE3A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54" w:name="user-content-一markdown财务报告的完整示例"/>
      <w:bookmarkEnd w:id="54"/>
      <w:r>
        <w:rPr>
          <w:b/>
        </w:rPr>
        <w:t>一、Markdown财务报告的完整示例</w:t>
      </w:r>
    </w:p>
    <w:p w14:paraId="1FDB4991">
      <w:pPr>
        <w:pStyle w:val="4"/>
        <w:bidi w:val="0"/>
        <w:spacing w:before="0" w:after="240"/>
        <w:ind w:left="0" w:right="0" w:firstLine="0"/>
        <w:jc w:val="left"/>
      </w:pPr>
      <w:r>
        <w:t>以下是一个完整的提示词，用于生成格式规范的财务分析报告：</w:t>
      </w:r>
    </w:p>
    <w:p w14:paraId="1A6B9830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【提示词】</w:t>
      </w:r>
    </w:p>
    <w:p w14:paraId="7CEDC66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6B2A9C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你是一位资深财务分析师，请根据以下数据生成一份</w:t>
      </w:r>
    </w:p>
    <w:p w14:paraId="1FAA96F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格式规范的财务简报。</w:t>
      </w:r>
    </w:p>
    <w:p w14:paraId="433ED1C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2CEAEBE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【数据】</w:t>
      </w:r>
    </w:p>
    <w:p w14:paraId="2CFE1F9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公司：某制造企业（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公司，已脱敏）</w:t>
      </w:r>
    </w:p>
    <w:p w14:paraId="1E285DA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报告期：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2024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年上半年</w:t>
      </w:r>
    </w:p>
    <w:p w14:paraId="6367F22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营业收入：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4,800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万元（同比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+12%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</w:t>
      </w:r>
    </w:p>
    <w:p w14:paraId="181B618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营业成本：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3,200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万元（同比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+18%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</w:t>
      </w:r>
    </w:p>
    <w:p w14:paraId="74C06AC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期间费用：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900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万元（同比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+5%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</w:t>
      </w:r>
    </w:p>
    <w:p w14:paraId="0DB8F31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净利润：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560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万元（同比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-8%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</w:t>
      </w:r>
    </w:p>
    <w:p w14:paraId="540E659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总资产：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8,500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万元</w:t>
      </w:r>
    </w:p>
    <w:p w14:paraId="542CD1A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总负债：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4,200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万元</w:t>
      </w:r>
    </w:p>
    <w:p w14:paraId="147D040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76ED763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【格式要求】</w:t>
      </w:r>
    </w:p>
    <w:p w14:paraId="05F2D87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请使用以下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Markdown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格式输出：</w:t>
      </w:r>
    </w:p>
    <w:p w14:paraId="775E466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使用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# A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公司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2024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年上半年财务简报 作为标题</w:t>
      </w:r>
    </w:p>
    <w:p w14:paraId="0FEDDD4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使用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作为各分析维度的二级标题，包含：</w:t>
      </w:r>
    </w:p>
    <w:p w14:paraId="3EE6B7D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财务概况、盈利能力分析、偿债能力分析、主要问题与建议</w:t>
      </w:r>
    </w:p>
    <w:p w14:paraId="44AB202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关键数字和重要结论使用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**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加粗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**</w:t>
      </w:r>
    </w:p>
    <w:p w14:paraId="0B0B3A2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风险提示使用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&gt;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引用格式</w:t>
      </w:r>
    </w:p>
    <w:p w14:paraId="329B1F4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5.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财务概况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部分用表格汇总核心指标</w:t>
      </w:r>
    </w:p>
    <w:p w14:paraId="6B64947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6.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全文控制在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600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字以内</w:t>
      </w:r>
    </w:p>
    <w:p w14:paraId="23F6201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3249778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</w:t>
      </w:r>
    </w:p>
    <w:p w14:paraId="1969C0B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推测性结论请标注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（推测）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，不要编造未提供的数据。</w:t>
      </w:r>
    </w:p>
    <w:p w14:paraId="6BD0DB6D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评估这个提示词的输出质量：</w:t>
      </w:r>
    </w:p>
    <w:p w14:paraId="4E85E602">
      <w:pPr>
        <w:pStyle w:val="4"/>
        <w:bidi w:val="0"/>
        <w:spacing w:before="0" w:after="240"/>
        <w:ind w:left="0" w:right="0" w:firstLine="0"/>
        <w:jc w:val="left"/>
      </w:pPr>
      <w:r>
        <w:t>表3-20 Markdown报告质量评估维度</w:t>
      </w:r>
    </w:p>
    <w:tbl>
      <w:tblPr>
        <w:tblStyle w:val="10"/>
        <w:tblW w:w="7941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4519"/>
        <w:gridCol w:w="2461"/>
      </w:tblGrid>
      <w:tr w14:paraId="73B7977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8C9DB5C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评估维度</w:t>
            </w:r>
          </w:p>
        </w:tc>
        <w:tc>
          <w:tcPr>
            <w:tcW w:w="451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7F24F16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检查要点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A0C566C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如何改进</w:t>
            </w:r>
          </w:p>
        </w:tc>
      </w:tr>
      <w:tr w14:paraId="1915E31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10BD264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格式规范</w:t>
            </w:r>
          </w:p>
        </w:tc>
        <w:tc>
          <w:tcPr>
            <w:tcW w:w="451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1E9E286">
            <w:pPr>
              <w:pStyle w:val="21"/>
              <w:bidi w:val="0"/>
              <w:ind w:left="0" w:right="0" w:firstLine="0"/>
              <w:jc w:val="left"/>
            </w:pPr>
            <w:r>
              <w:t>Markdown语法是否正确？标题层级是否合理？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9A060E6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在追问中指定具体修改</w:t>
            </w:r>
          </w:p>
        </w:tc>
      </w:tr>
      <w:tr w14:paraId="6276B91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65A23C4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内容准确</w:t>
            </w:r>
          </w:p>
        </w:tc>
        <w:tc>
          <w:tcPr>
            <w:tcW w:w="451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A9B5517">
            <w:pPr>
              <w:pStyle w:val="21"/>
              <w:bidi w:val="0"/>
              <w:ind w:left="0" w:right="0" w:firstLine="0"/>
              <w:jc w:val="left"/>
            </w:pPr>
            <w:r>
              <w:t>计算的指标是否正确？结论是否有数据支撑？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32CFCC3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手工验算关键数字</w:t>
            </w:r>
          </w:p>
        </w:tc>
      </w:tr>
      <w:tr w14:paraId="0E62CE3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DFB4ED6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逻辑完整</w:t>
            </w:r>
          </w:p>
        </w:tc>
        <w:tc>
          <w:tcPr>
            <w:tcW w:w="451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5AAACFF">
            <w:pPr>
              <w:pStyle w:val="21"/>
              <w:bidi w:val="0"/>
              <w:ind w:left="0" w:right="0" w:firstLine="0"/>
              <w:jc w:val="left"/>
            </w:pPr>
            <w:r>
              <w:t>分析是否覆盖了所有要求的维度？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E430710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追问补充遗漏部分</w:t>
            </w:r>
          </w:p>
        </w:tc>
      </w:tr>
      <w:tr w14:paraId="0C2C412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72E0AB9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约束遵守</w:t>
            </w:r>
          </w:p>
        </w:tc>
        <w:tc>
          <w:tcPr>
            <w:tcW w:w="451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A861CAE">
            <w:pPr>
              <w:pStyle w:val="21"/>
              <w:bidi w:val="0"/>
              <w:ind w:left="0" w:right="0" w:firstLine="0"/>
              <w:jc w:val="left"/>
            </w:pPr>
            <w:r>
              <w:t>是否标注了推测性内容？是否有编造数据？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68A31A9">
            <w:pPr>
              <w:pStyle w:val="21"/>
              <w:bidi w:val="0"/>
              <w:spacing w:before="0" w:after="0"/>
              <w:jc w:val="left"/>
            </w:pPr>
            <w:r>
              <w:t>仔细核对每个数字的来源</w:t>
            </w:r>
          </w:p>
        </w:tc>
      </w:tr>
    </w:tbl>
    <w:p w14:paraId="62B3C99D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55" w:name="user-content-二表格格式的进阶控制"/>
      <w:bookmarkEnd w:id="55"/>
      <w:r>
        <w:rPr>
          <w:b/>
        </w:rPr>
        <w:t>二、表格格式的进阶控制</w:t>
      </w:r>
    </w:p>
    <w:p w14:paraId="43ACD14B">
      <w:pPr>
        <w:pStyle w:val="4"/>
        <w:bidi w:val="0"/>
        <w:spacing w:before="0" w:after="240"/>
        <w:ind w:left="0" w:right="0" w:firstLine="0"/>
        <w:jc w:val="left"/>
      </w:pPr>
      <w:r>
        <w:t>除了基本的表格输出，还可以通过提示词控制表格的复杂度：</w:t>
      </w:r>
    </w:p>
    <w:p w14:paraId="1531364B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【简单表格】</w:t>
      </w:r>
    </w:p>
    <w:p w14:paraId="22E4A57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请以表格形式列出以下五个财务指标：</w:t>
      </w:r>
    </w:p>
    <w:p w14:paraId="0C410CC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指标名称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计算公式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参考标准</w:t>
      </w:r>
    </w:p>
    <w:p w14:paraId="7C7B54E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206F90A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【复杂表格：多维对比】</w:t>
      </w:r>
    </w:p>
    <w:p w14:paraId="2DD07FD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请以表格形式对比三家公司的财务指标，格式如下：</w:t>
      </w:r>
    </w:p>
    <w:p w14:paraId="0785D15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指标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A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公司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B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公司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C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公司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行业平均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最优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</w:t>
      </w:r>
    </w:p>
    <w:p w14:paraId="2945BF0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每行一个指标，包含：毛利率、净利率、资产周转率、资产负债率</w:t>
      </w:r>
    </w:p>
    <w:p w14:paraId="78F0789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31DF1B3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【动态表格：含计算】</w:t>
      </w:r>
    </w:p>
    <w:p w14:paraId="5FBD6AE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以下是某公司三年的收入和成本数据：</w:t>
      </w:r>
    </w:p>
    <w:p w14:paraId="5CEE827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[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粘贴数据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]</w:t>
      </w:r>
    </w:p>
    <w:p w14:paraId="6BAA14F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请生成一个表格，包含原始数据列，并新增计算列：</w:t>
      </w:r>
    </w:p>
    <w:p w14:paraId="6007368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毛利额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=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收入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成本</w:t>
      </w:r>
    </w:p>
    <w:p w14:paraId="656EDDD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毛利率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=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毛利额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/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收入</w:t>
      </w:r>
    </w:p>
    <w:p w14:paraId="48032C6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请展示计算过程和最终表格。</w:t>
      </w:r>
    </w:p>
    <w:p w14:paraId="203519E1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56" w:name="user-content-三json格式输出进阶"/>
      <w:bookmarkEnd w:id="56"/>
      <w:r>
        <w:rPr>
          <w:b/>
        </w:rPr>
        <w:t>三、JSON格式输出（进阶）</w:t>
      </w:r>
    </w:p>
    <w:p w14:paraId="23006C87">
      <w:pPr>
        <w:pStyle w:val="4"/>
        <w:bidi w:val="0"/>
        <w:spacing w:before="0" w:after="240"/>
        <w:ind w:left="0" w:right="0" w:firstLine="0"/>
        <w:jc w:val="left"/>
      </w:pPr>
      <w:r>
        <w:t>JSON格式适合需要将AI输出结果导入系统或程序处理的场景。</w:t>
      </w:r>
    </w:p>
    <w:p w14:paraId="0097048C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【提示词示例：获取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JSON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格式的发票信息】</w:t>
      </w:r>
    </w:p>
    <w:p w14:paraId="0AC1820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75324C5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请将以下发票信息整理为标准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JSON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格式：</w:t>
      </w:r>
    </w:p>
    <w:p w14:paraId="1383C1F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2F37A79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发票信息（从图片识别）：</w:t>
      </w:r>
    </w:p>
    <w:p w14:paraId="7FCEB06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商家：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XX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餐饮有限公司</w:t>
      </w:r>
    </w:p>
    <w:p w14:paraId="2C28427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日期：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2024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15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日</w:t>
      </w:r>
    </w:p>
    <w:p w14:paraId="14F6018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金额：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88.50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元（不含税）</w:t>
      </w:r>
    </w:p>
    <w:p w14:paraId="6A8FB79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税率：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6%</w:t>
      </w:r>
    </w:p>
    <w:p w14:paraId="544D76C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税额：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5.31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58A66DE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合计：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93.81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08D4913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5707A24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要求输出格式：</w:t>
      </w:r>
    </w:p>
    <w:p w14:paraId="3193AC7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{</w:t>
      </w:r>
    </w:p>
    <w:p w14:paraId="08DEACB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"invoice_type": "",</w:t>
      </w:r>
    </w:p>
    <w:p w14:paraId="05AC0F2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"merchant_name": "",</w:t>
      </w:r>
    </w:p>
    <w:p w14:paraId="251A878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"invoice_date": "",</w:t>
      </w:r>
    </w:p>
    <w:p w14:paraId="24EB345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"amount_excl_tax": ,</w:t>
      </w:r>
    </w:p>
    <w:p w14:paraId="4C56794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"tax_rate": "",</w:t>
      </w:r>
    </w:p>
    <w:p w14:paraId="50B4AE0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"tax_amount": ,</w:t>
      </w:r>
    </w:p>
    <w:p w14:paraId="1CDFDA1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"total_amount": ,</w:t>
      </w:r>
    </w:p>
    <w:p w14:paraId="38C23F0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"currency": "CNY"</w:t>
      </w:r>
    </w:p>
    <w:p w14:paraId="451ACF0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}</w:t>
      </w:r>
    </w:p>
    <w:p w14:paraId="6CC15A1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354A1D3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请按此格式填入识别的信息，数字字段不加引号。</w:t>
      </w:r>
    </w:p>
    <w:p w14:paraId="40DD3D44">
      <w:pPr>
        <w:pStyle w:val="19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JSON格式的应用场景</w:t>
      </w:r>
      <w:r>
        <w:rPr>
          <w:color w:val="777777"/>
        </w:rPr>
        <w:t>：当你需要批量处理发票数据，或将AI分析结果导入财务系统时，JSON格式输出非常有用。即使你暂时不懂编程，了解JSON格式也有助于你理解后续的代码生成内容。</w:t>
      </w:r>
    </w:p>
    <w:p w14:paraId="2F2DDAAC">
      <w:pPr>
        <w:pStyle w:val="18"/>
        <w:bidi w:val="0"/>
        <w:jc w:val="left"/>
      </w:pPr>
    </w:p>
    <w:p w14:paraId="3B7FDC01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57" w:name="user-content-343--利用ai生成excel公式与python数据"/>
      <w:bookmarkEnd w:id="57"/>
      <w:r>
        <w:rPr>
          <w:b/>
        </w:rPr>
        <w:t>3.4.3 ⭐ 利用AI生成Excel公式与Python数据处理代码</w:t>
      </w:r>
    </w:p>
    <w:p w14:paraId="56A067F4">
      <w:pPr>
        <w:pStyle w:val="4"/>
        <w:bidi w:val="0"/>
        <w:spacing w:before="0" w:after="0"/>
        <w:ind w:left="0" w:right="0" w:firstLine="0"/>
        <w:jc w:val="left"/>
      </w:pPr>
      <w:r>
        <w:t>这是让很多财务人员惊喜的AI能力：</w:t>
      </w:r>
      <w:r>
        <w:rPr>
          <w:rStyle w:val="12"/>
          <w:b/>
        </w:rPr>
        <w:t>你不需要懂编程，只需要用中文描述你想做什么，AI就能帮你写出代码。</w:t>
      </w:r>
    </w:p>
    <w:p w14:paraId="59FC6097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58" w:name="user-content-一为什么财务人员需要学习ai辅助编程"/>
      <w:bookmarkEnd w:id="58"/>
      <w:r>
        <w:rPr>
          <w:b/>
        </w:rPr>
        <w:t>一、为什么财务人员需要学习AI辅助编程</w:t>
      </w:r>
    </w:p>
    <w:p w14:paraId="30DA2DD1">
      <w:pPr>
        <w:pStyle w:val="4"/>
        <w:bidi w:val="0"/>
        <w:spacing w:before="0" w:after="240"/>
        <w:ind w:left="0" w:right="0" w:firstLine="0"/>
        <w:jc w:val="left"/>
      </w:pPr>
      <w:r>
        <w:t>表3-21 AI辅助编程对财务工作的价值</w:t>
      </w:r>
    </w:p>
    <w:tbl>
      <w:tblPr>
        <w:tblStyle w:val="10"/>
        <w:tblW w:w="7603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4469"/>
        <w:gridCol w:w="3134"/>
      </w:tblGrid>
      <w:tr w14:paraId="65A40B0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446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584BA5D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传统方式的痛点</w:t>
            </w:r>
          </w:p>
        </w:tc>
        <w:tc>
          <w:tcPr>
            <w:tcW w:w="313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7C929C">
            <w:pPr>
              <w:pStyle w:val="22"/>
              <w:bidi w:val="0"/>
              <w:spacing w:before="0" w:after="0"/>
              <w:ind w:left="0" w:right="0" w:firstLine="0"/>
            </w:pPr>
            <w:r>
              <w:rPr>
                <w:b/>
              </w:rPr>
              <w:t>AI辅助编程的解决方案</w:t>
            </w:r>
          </w:p>
        </w:tc>
      </w:tr>
      <w:tr w14:paraId="307C4C4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46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7B2E780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Excel公式记不住，遇到复杂需求不会写</w:t>
            </w:r>
          </w:p>
        </w:tc>
        <w:tc>
          <w:tcPr>
            <w:tcW w:w="313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BAB419F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描述需求，AI直接生成可用公式</w:t>
            </w:r>
          </w:p>
        </w:tc>
      </w:tr>
      <w:tr w14:paraId="7127904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46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8C02840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想用VLOOKUP/INDEX-MATCH但不会组合</w:t>
            </w:r>
          </w:p>
        </w:tc>
        <w:tc>
          <w:tcPr>
            <w:tcW w:w="313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D9C43BA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AI一次性给出完整嵌套公式</w:t>
            </w:r>
          </w:p>
        </w:tc>
      </w:tr>
      <w:tr w14:paraId="20DF775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46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12B052A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有大量重复数据处理工作</w:t>
            </w:r>
          </w:p>
        </w:tc>
        <w:tc>
          <w:tcPr>
            <w:tcW w:w="313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84E03CB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AI生成Python脚本，一键处理</w:t>
            </w:r>
          </w:p>
        </w:tc>
      </w:tr>
      <w:tr w14:paraId="76242ED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46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62C0CC7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想做数据分析但不会写代码</w:t>
            </w:r>
          </w:p>
        </w:tc>
        <w:tc>
          <w:tcPr>
            <w:tcW w:w="313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D717490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AI生成分析代码，你来解读结果</w:t>
            </w:r>
          </w:p>
        </w:tc>
      </w:tr>
      <w:tr w14:paraId="7B0B189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46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838D091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收到同事的VBA宏但看不懂</w:t>
            </w:r>
          </w:p>
        </w:tc>
        <w:tc>
          <w:tcPr>
            <w:tcW w:w="313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1894EDC">
            <w:pPr>
              <w:pStyle w:val="21"/>
              <w:bidi w:val="0"/>
              <w:spacing w:before="0" w:after="0"/>
              <w:jc w:val="left"/>
            </w:pPr>
            <w:r>
              <w:t>让AI解释代码逻辑</w:t>
            </w:r>
          </w:p>
        </w:tc>
      </w:tr>
    </w:tbl>
    <w:p w14:paraId="3CDE9B98">
      <w:pPr>
        <w:pStyle w:val="19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重要说明</w:t>
      </w:r>
      <w:r>
        <w:rPr>
          <w:color w:val="777777"/>
        </w:rPr>
        <w:t>：AI辅助编程的目标不是让你成为程序员，而是让你能够</w:t>
      </w:r>
      <w:r>
        <w:rPr>
          <w:rStyle w:val="12"/>
          <w:b/>
          <w:color w:val="777777"/>
        </w:rPr>
        <w:t>获取可用的代码工具</w:t>
      </w:r>
      <w:r>
        <w:rPr>
          <w:color w:val="777777"/>
        </w:rPr>
        <w:t>，用代码解决财务工作中的实际问题。</w:t>
      </w:r>
    </w:p>
    <w:p w14:paraId="6DD99B59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59" w:name="user-content-二excel公式生成从需求描述到可用公式"/>
      <w:bookmarkEnd w:id="59"/>
      <w:r>
        <w:rPr>
          <w:b/>
        </w:rPr>
        <w:t>二、Excel公式生成：从需求描述到可用公式</w:t>
      </w:r>
    </w:p>
    <w:p w14:paraId="70F8160B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请求AI生成Excel公式的提示词框架：</w:t>
      </w:r>
    </w:p>
    <w:p w14:paraId="54C2717C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【框架模板】</w:t>
      </w:r>
    </w:p>
    <w:p w14:paraId="1A02CF8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550C83B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我的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Excel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表格结构如下：</w:t>
      </w:r>
    </w:p>
    <w:p w14:paraId="20D1651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 [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列名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]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列（列字母）：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[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说明该列的数据内容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]</w:t>
      </w:r>
    </w:p>
    <w:p w14:paraId="48AAF5E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 [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列名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]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列（列字母）：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[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说明该列的数据内容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]</w:t>
      </w:r>
    </w:p>
    <w:p w14:paraId="42B8089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...</w:t>
      </w:r>
    </w:p>
    <w:p w14:paraId="26AF352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B64438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我需要在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[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目标列字母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]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列的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[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起始单元格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]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单元格中</w:t>
      </w:r>
    </w:p>
    <w:p w14:paraId="4F54DE9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写一个公式，实现：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[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详细描述计算逻辑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]</w:t>
      </w:r>
    </w:p>
    <w:p w14:paraId="3AB5B7D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75439C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要求：</w:t>
      </w:r>
    </w:p>
    <w:p w14:paraId="4D21D23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公式可以直接复制粘贴到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Excel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中使用</w:t>
      </w:r>
    </w:p>
    <w:p w14:paraId="173B876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请解释公式中每个函数的作用</w:t>
      </w:r>
    </w:p>
    <w:p w14:paraId="29505E1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如果有多种实现方式，请说明各自的优缺点</w:t>
      </w:r>
    </w:p>
    <w:p w14:paraId="1D6B2FD7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实际案例1：个人所得税计算公式</w:t>
      </w:r>
    </w:p>
    <w:p w14:paraId="3D0D2C5A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【提示词】</w:t>
      </w:r>
    </w:p>
    <w:p w14:paraId="6417B10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3062E1F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我的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Excel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表格结构如下：</w:t>
      </w:r>
    </w:p>
    <w:p w14:paraId="3D67B82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 A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列：员工姓名</w:t>
      </w:r>
    </w:p>
    <w:p w14:paraId="2CEAF0C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 B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列：月薪（税前，元）</w:t>
      </w:r>
    </w:p>
    <w:p w14:paraId="151EF88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 C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列：个人五险一金（元）</w:t>
      </w:r>
    </w:p>
    <w:p w14:paraId="31B5128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 D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列：专项附加扣除合计（元）</w:t>
      </w:r>
    </w:p>
    <w:p w14:paraId="47941DF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3E76DBC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我需要在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E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列的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E2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单元格写一个公式，</w:t>
      </w:r>
    </w:p>
    <w:p w14:paraId="090722D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计算每位员工当月应缴纳的个人所得税。</w:t>
      </w:r>
    </w:p>
    <w:p w14:paraId="38EE6B4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2613087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计算规则：</w:t>
      </w:r>
    </w:p>
    <w:p w14:paraId="72C77B6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应纳税所得额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= B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列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 C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列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 D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列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- 5000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（免征额）</w:t>
      </w:r>
    </w:p>
    <w:p w14:paraId="3C294E4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适用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2024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年个税税率表（超额累进税率）</w:t>
      </w:r>
    </w:p>
    <w:p w14:paraId="3E746AA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如果应纳税所得额≤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，则个税为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0</w:t>
      </w:r>
    </w:p>
    <w:p w14:paraId="5769BE8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20A7C8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要求：</w:t>
      </w:r>
    </w:p>
    <w:p w14:paraId="12EDB88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给出可直接使用的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E2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单元格公式</w:t>
      </w:r>
    </w:p>
    <w:p w14:paraId="15F7A9A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解释公式的逻辑</w:t>
      </w:r>
    </w:p>
    <w:p w14:paraId="6F26F30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说明如何向下填充应用到其他行</w:t>
      </w:r>
    </w:p>
    <w:p w14:paraId="217615FD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AI生成的公式示例（仅示意，实际以AI输出为准）：</w:t>
      </w:r>
    </w:p>
    <w:p w14:paraId="4071EA12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=MAX(0, IFS(</w:t>
      </w:r>
    </w:p>
    <w:p w14:paraId="33F5B9E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B2-C2-D2-5000&lt;=0, 0,</w:t>
      </w:r>
    </w:p>
    <w:p w14:paraId="58AB335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B2-C2-D2-5000&lt;=3000, (B2-C2-D2-5000)*3%,</w:t>
      </w:r>
    </w:p>
    <w:p w14:paraId="049D5BC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B2-C2-D2-5000&lt;=12000, (B2-C2-D2-5000)*10%-210,</w:t>
      </w:r>
    </w:p>
    <w:p w14:paraId="54334B4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B2-C2-D2-5000&lt;=25000, (B2-C2-D2-5000)*20%-1410,</w:t>
      </w:r>
    </w:p>
    <w:p w14:paraId="34132D1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B2-C2-D2-5000&lt;=35000, (B2-C2-D2-5000)*25%-2660,</w:t>
      </w:r>
    </w:p>
    <w:p w14:paraId="0DE67F2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B2-C2-D2-5000&lt;=55000, (B2-C2-D2-5000)*30%-4410,</w:t>
      </w:r>
    </w:p>
    <w:p w14:paraId="421F1DA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B2-C2-D2-5000&lt;=80000, (B2-C2-D2-5000)*35%-7160,</w:t>
      </w:r>
    </w:p>
    <w:p w14:paraId="25E547D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TRUE, (B2-C2-D2-5000)*45%-15160</w:t>
      </w:r>
    </w:p>
    <w:p w14:paraId="5190BA3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))</w:t>
      </w:r>
    </w:p>
    <w:p w14:paraId="3B7B2714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获得公式后的验证步骤（必做）：</w:t>
      </w:r>
    </w:p>
    <w:p w14:paraId="57425F64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【公式验证流程】</w:t>
      </w:r>
    </w:p>
    <w:p w14:paraId="1122EA7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3883E10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步：手工计算一个样本</w:t>
      </w:r>
    </w:p>
    <w:p w14:paraId="6AD9F55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选取一名员工的数据，手工完成个税计算：</w:t>
      </w:r>
    </w:p>
    <w:p w14:paraId="3FBCF99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例：月薪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15,000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元，五险一金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元，</w:t>
      </w:r>
    </w:p>
    <w:p w14:paraId="1026132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专项附加扣除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27874E4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应纳税所得额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= 15000-2000-1000-5000 = 7,000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009B766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适用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10%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税率，速算扣除数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210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6949DD5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应纳个税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= 7000×10%-210 = 490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1F16954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3B5768C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步：将公式复制到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E2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单元格，输入上述数据</w:t>
      </w:r>
    </w:p>
    <w:p w14:paraId="2683066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检查公式计算结果是否为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490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534B35E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35EF458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步：测试边界情况</w:t>
      </w:r>
    </w:p>
    <w:p w14:paraId="0B6BF4C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测试应纳税所得额为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或负数时，是否正确返回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0</w:t>
      </w:r>
    </w:p>
    <w:p w14:paraId="5256AA0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测试应纳税所得额恰好在税率临界点时的计算</w:t>
      </w:r>
    </w:p>
    <w:p w14:paraId="6EE7F67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2DE2740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步：发现错误时的处理</w:t>
      </w:r>
    </w:p>
    <w:p w14:paraId="5ED8825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如果公式结果不对，将错误描述告诉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</w:t>
      </w:r>
    </w:p>
    <w:p w14:paraId="6D908AD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当月薪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15000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元、五险一金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元、</w:t>
      </w:r>
    </w:p>
    <w:p w14:paraId="7525351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专项附加扣除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元时，公式计算结果是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XXX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</w:t>
      </w:r>
    </w:p>
    <w:p w14:paraId="0CFCADA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但手工计算结果应该是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490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元，请检查并修正公式。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17D4FC92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实际案例2：应收账款账龄分析公式</w:t>
      </w:r>
    </w:p>
    <w:p w14:paraId="158BE56C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【提示词】</w:t>
      </w:r>
    </w:p>
    <w:p w14:paraId="0D0571A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2C57115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我的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Excel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表格结构如下：</w:t>
      </w:r>
    </w:p>
    <w:p w14:paraId="0BEA01E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 A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列：客户名称</w:t>
      </w:r>
    </w:p>
    <w:p w14:paraId="35B6F45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 B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列：发票日期（日期格式）</w:t>
      </w:r>
    </w:p>
    <w:p w14:paraId="6442A81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 C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列：发票金额（元）</w:t>
      </w:r>
    </w:p>
    <w:p w14:paraId="35F4A3C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 D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列：今天的日期（固定值，在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D1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单元格）</w:t>
      </w:r>
    </w:p>
    <w:p w14:paraId="2BEB098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30E2D1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我需要在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E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列写公式，计算每笔应收账款的账龄（天数）；</w:t>
      </w:r>
    </w:p>
    <w:p w14:paraId="6B4A48A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F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列写公式，根据账龄划分账龄区间：</w:t>
      </w:r>
    </w:p>
    <w:p w14:paraId="1366480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- 0—30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天：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类</w:t>
      </w:r>
    </w:p>
    <w:p w14:paraId="07C928E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- 31—90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天：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类</w:t>
      </w:r>
    </w:p>
    <w:p w14:paraId="7D7C756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- 91—180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天：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类</w:t>
      </w:r>
    </w:p>
    <w:p w14:paraId="799FD50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- 181—365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天：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类</w:t>
      </w:r>
    </w:p>
    <w:p w14:paraId="21BA723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- 365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天以上：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类</w:t>
      </w:r>
    </w:p>
    <w:p w14:paraId="246D380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A20F36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请分别给出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E2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和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F2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的公式，可以向下填充使用。</w:t>
      </w:r>
    </w:p>
    <w:p w14:paraId="7F2636DC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60" w:name="user-content-三python代码生成从零到可运行脚本"/>
      <w:bookmarkEnd w:id="60"/>
      <w:r>
        <w:rPr>
          <w:b/>
        </w:rPr>
        <w:t>三、Python代码生成：从零到可运行脚本</w:t>
      </w:r>
    </w:p>
    <w:p w14:paraId="55BB5F9D">
      <w:pPr>
        <w:pStyle w:val="4"/>
        <w:bidi w:val="0"/>
        <w:spacing w:before="0" w:after="240"/>
        <w:ind w:left="0" w:right="0" w:firstLine="0"/>
        <w:jc w:val="left"/>
      </w:pPr>
      <w:r>
        <w:t>Python是财务数据分析的主流工具，但学习Python需要时间。借助AI，你可以在不掌握Python语法的情况下，获取可运行的财务数据处理脚本。</w:t>
      </w:r>
    </w:p>
    <w:p w14:paraId="7A48C22D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请求Python代码的提示词框架：</w:t>
      </w:r>
    </w:p>
    <w:p w14:paraId="0663BB61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【框架模板】</w:t>
      </w:r>
    </w:p>
    <w:p w14:paraId="64BC662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09A82AD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我需要用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Python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完成以下数据处理任务：</w:t>
      </w:r>
    </w:p>
    <w:p w14:paraId="173BF77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6CA1C09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【数据说明】</w:t>
      </w:r>
    </w:p>
    <w:p w14:paraId="36F48DA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数据存储在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Excel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文件中，文件名：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[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文件名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.xlsx]</w:t>
      </w:r>
    </w:p>
    <w:p w14:paraId="53B7265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数据结构：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[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描述列名和内容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]</w:t>
      </w:r>
    </w:p>
    <w:p w14:paraId="53F5A77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数据行数：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[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大约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XX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行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]</w:t>
      </w:r>
    </w:p>
    <w:p w14:paraId="1B7173B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07A9069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【任务描述】</w:t>
      </w:r>
    </w:p>
    <w:p w14:paraId="6E36CB3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请帮我编写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Python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代码，实现以下功能：</w:t>
      </w:r>
    </w:p>
    <w:p w14:paraId="10FD704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1. [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具体功能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1]</w:t>
      </w:r>
    </w:p>
    <w:p w14:paraId="1454F08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2. [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具体功能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2]</w:t>
      </w:r>
    </w:p>
    <w:p w14:paraId="0A8464C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3. [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具体功能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3]</w:t>
      </w:r>
    </w:p>
    <w:p w14:paraId="3AFA21E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F21C43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【输出要求】</w:t>
      </w:r>
    </w:p>
    <w:p w14:paraId="60B8912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结果保存为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[Excel/CSV]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文件，文件名：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[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输出文件名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]</w:t>
      </w:r>
    </w:p>
    <w:p w14:paraId="359A4D2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 [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其他输出要求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]</w:t>
      </w:r>
    </w:p>
    <w:p w14:paraId="6005F9D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4D699D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【环境说明】</w:t>
      </w:r>
    </w:p>
    <w:p w14:paraId="3B96163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我的电脑已安装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Python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和以下库：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pandas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、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openpyxl</w:t>
      </w:r>
    </w:p>
    <w:p w14:paraId="43006EB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我对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Python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不熟悉，请在代码中加上详细注释</w:t>
      </w:r>
    </w:p>
    <w:p w14:paraId="55B017E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6C57395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【注意】</w:t>
      </w:r>
    </w:p>
    <w:p w14:paraId="4D63486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请给出完整的可运行代码，不要省略任何部分。</w:t>
      </w:r>
    </w:p>
    <w:p w14:paraId="1FA317A7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实际案例：批量发票数据汇总</w:t>
      </w:r>
    </w:p>
    <w:p w14:paraId="2A9EC095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【提示词】</w:t>
      </w:r>
    </w:p>
    <w:p w14:paraId="243683A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B72E61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我需要用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Python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完成以下数据处理任务：</w:t>
      </w:r>
    </w:p>
    <w:p w14:paraId="15E27AD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356587C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【数据说明】</w:t>
      </w:r>
    </w:p>
    <w:p w14:paraId="6BF7553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数据存储在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Excel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文件中，文件名：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invoices.xlsx</w:t>
      </w:r>
    </w:p>
    <w:p w14:paraId="72904D8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数据结构：</w:t>
      </w:r>
    </w:p>
    <w:p w14:paraId="7ACA318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列：发票号码</w:t>
      </w:r>
    </w:p>
    <w:p w14:paraId="661C21D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B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列：开票日期（格式：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2024-11-15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</w:t>
      </w:r>
    </w:p>
    <w:p w14:paraId="58DCE7E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C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列：供应商名称</w:t>
      </w:r>
    </w:p>
    <w:p w14:paraId="270A415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D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列：发票金额（不含税，元）</w:t>
      </w:r>
    </w:p>
    <w:p w14:paraId="0D51230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E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列：税率（格式：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13%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或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6%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</w:t>
      </w:r>
    </w:p>
    <w:p w14:paraId="5BB3945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F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列：税额（元）</w:t>
      </w:r>
    </w:p>
    <w:p w14:paraId="6A27561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G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列：价税合计（元）</w:t>
      </w:r>
    </w:p>
    <w:p w14:paraId="5B6B071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H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列：费用类别（如：办公用品、差旅费、餐饮费）</w:t>
      </w:r>
    </w:p>
    <w:p w14:paraId="40E2E80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大约有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行数据</w:t>
      </w:r>
    </w:p>
    <w:p w14:paraId="2B75D05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5CA283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【任务描述】</w:t>
      </w:r>
    </w:p>
    <w:p w14:paraId="7C9FF71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请帮我编写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Python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代码，实现以下功能：</w:t>
      </w:r>
    </w:p>
    <w:p w14:paraId="06CD64A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读取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invoices.xlsx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文件</w:t>
      </w:r>
    </w:p>
    <w:p w14:paraId="21880B7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按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费用类别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分组，统计每类的：</w:t>
      </w:r>
    </w:p>
    <w:p w14:paraId="1679219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发票数量、价税合计总额、平均金额</w:t>
      </w:r>
    </w:p>
    <w:p w14:paraId="046CBAA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按月份统计总费用</w:t>
      </w:r>
    </w:p>
    <w:p w14:paraId="6E83DDC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找出金额最大的前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张发票</w:t>
      </w:r>
    </w:p>
    <w:p w14:paraId="63346E1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6E35FB1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【输出要求】</w:t>
      </w:r>
    </w:p>
    <w:p w14:paraId="5A10BAF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将三个统计结果分别保存到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output.xlsx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的三个工作表中：</w:t>
      </w:r>
    </w:p>
    <w:p w14:paraId="49C2ECC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工作表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：费用类别汇总</w:t>
      </w:r>
    </w:p>
    <w:p w14:paraId="777B2C9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工作表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：月度费用统计</w:t>
      </w:r>
    </w:p>
    <w:p w14:paraId="02DC220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工作表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：金额最大的前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张发票</w:t>
      </w:r>
    </w:p>
    <w:p w14:paraId="6B6A61D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在控制台打印处理完成的提示信息</w:t>
      </w:r>
    </w:p>
    <w:p w14:paraId="66CBFA3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27B18A4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【环境说明】</w:t>
      </w:r>
    </w:p>
    <w:p w14:paraId="4AAAA59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我的电脑已安装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Python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，请在代码开头说明需要安装哪些库</w:t>
      </w:r>
    </w:p>
    <w:p w14:paraId="2ECCC48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我对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Python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不熟悉，请在关键代码行添加中文注释</w:t>
      </w:r>
    </w:p>
    <w:p w14:paraId="2B9B7AF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0CD465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【注意】请给出完整的可运行代码，不要省略任何部分。</w:t>
      </w:r>
    </w:p>
    <w:p w14:paraId="45D03700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AI生成的Python代码结构示例（示意）：</w:t>
      </w:r>
    </w:p>
    <w:p w14:paraId="4243716F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  <w:rPr>
          <w:color w:val="6A737D"/>
        </w:rPr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在运行前，请确保已安装以下库：</w:t>
      </w:r>
    </w:p>
    <w:p w14:paraId="1A77FF80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  <w:rPr>
          <w:color w:val="6A737D"/>
        </w:rPr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# pip install pandas openpyxl</w:t>
      </w:r>
    </w:p>
    <w:p w14:paraId="0BB4A08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05FF7700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import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pandas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as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pd</w:t>
      </w:r>
    </w:p>
    <w:p w14:paraId="1EC37FBE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from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datetime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import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datetime</w:t>
      </w:r>
    </w:p>
    <w:p w14:paraId="56446DD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5F981A7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  <w:rPr>
          <w:color w:val="6A737D"/>
        </w:rPr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# ============================================</w:t>
      </w:r>
    </w:p>
    <w:p w14:paraId="12A854CE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  <w:rPr>
          <w:color w:val="6A737D"/>
        </w:rPr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步：读取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Excel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文件</w:t>
      </w:r>
    </w:p>
    <w:p w14:paraId="4AF4ACDD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  <w:rPr>
          <w:color w:val="6A737D"/>
        </w:rPr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# ============================================</w:t>
      </w:r>
    </w:p>
    <w:p w14:paraId="5B88919C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E36209"/>
          <w:sz w:val="20"/>
          <w:shd w:val="clear" w:fill="auto"/>
        </w:rPr>
        <w:t>print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(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正在读取数据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..."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)</w:t>
      </w:r>
    </w:p>
    <w:p w14:paraId="69BA7DC9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df = pd.read_excel(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'invoices.xlsx'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)</w:t>
      </w:r>
    </w:p>
    <w:p w14:paraId="0FFD1779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E36209"/>
          <w:sz w:val="20"/>
          <w:shd w:val="clear" w:fill="auto"/>
        </w:rPr>
        <w:t>print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(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f"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 xml:space="preserve">共读取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{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E36209"/>
          <w:sz w:val="20"/>
          <w:shd w:val="clear" w:fill="auto"/>
        </w:rPr>
        <w:t>len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(df)}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 xml:space="preserve">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行数据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"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)</w:t>
      </w:r>
    </w:p>
    <w:p w14:paraId="5E7D02C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9005404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  <w:rPr>
          <w:color w:val="6A737D"/>
        </w:rPr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# ============================================</w:t>
      </w:r>
    </w:p>
    <w:p w14:paraId="60482962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  <w:rPr>
          <w:color w:val="6A737D"/>
        </w:rPr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步：按费用类别汇总</w:t>
      </w:r>
    </w:p>
    <w:p w14:paraId="0A0943F8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  <w:rPr>
          <w:color w:val="6A737D"/>
        </w:rPr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# ============================================</w:t>
      </w:r>
    </w:p>
    <w:p w14:paraId="1AAD8B29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  <w:rPr>
          <w:color w:val="6A737D"/>
        </w:rPr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使用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groupby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按费用类别分组，计算各统计指标</w:t>
      </w:r>
    </w:p>
    <w:p w14:paraId="4340C6EC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category_summary = df.groupby(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费用类别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).agg(</w:t>
      </w:r>
    </w:p>
    <w:p w14:paraId="53E51667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shd w:val="clear" w:fill="auto"/>
        </w:rPr>
        <w:t xml:space="preserve"> 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发票数量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=(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发票号码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'count'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),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计算每类发票数量</w:t>
      </w:r>
    </w:p>
    <w:p w14:paraId="7FAC7598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shd w:val="clear" w:fill="auto"/>
        </w:rPr>
        <w:t xml:space="preserve"> 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价税合计总额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=(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价税合计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'sum'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),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计算总金额</w:t>
      </w:r>
    </w:p>
    <w:p w14:paraId="28BBFCC5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shd w:val="clear" w:fill="auto"/>
        </w:rPr>
        <w:t xml:space="preserve"> 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平均金额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=(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价税合计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'mean'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)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计算平均金额</w:t>
      </w:r>
    </w:p>
    <w:p w14:paraId="7A4C4E61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).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E36209"/>
          <w:sz w:val="20"/>
          <w:shd w:val="clear" w:fill="auto"/>
        </w:rPr>
        <w:t>round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(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2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)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保留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位小数</w:t>
      </w:r>
    </w:p>
    <w:p w14:paraId="717A075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6B5F80A1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  <w:rPr>
          <w:color w:val="6A737D"/>
        </w:rPr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# ============================================</w:t>
      </w:r>
    </w:p>
    <w:p w14:paraId="04AD0120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  <w:rPr>
          <w:color w:val="6A737D"/>
        </w:rPr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步：按月份统计（其余代码省略）</w:t>
      </w:r>
    </w:p>
    <w:p w14:paraId="74C78E89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  <w:rPr>
          <w:color w:val="6A737D"/>
        </w:rPr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# ============================================</w:t>
      </w:r>
    </w:p>
    <w:p w14:paraId="0CAF84AA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  <w:rPr>
          <w:color w:val="6A737D"/>
        </w:rPr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# ...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会生成完整代码）</w:t>
      </w:r>
    </w:p>
    <w:p w14:paraId="6D7DE86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B2327BC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E36209"/>
          <w:sz w:val="20"/>
          <w:shd w:val="clear" w:fill="auto"/>
        </w:rPr>
        <w:t>print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(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 xml:space="preserve">处理完成！结果已保存到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output.xlsx"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)</w:t>
      </w:r>
    </w:p>
    <w:p w14:paraId="3CCFC86F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获得Python代码后的使用流程：</w:t>
      </w:r>
    </w:p>
    <w:p w14:paraId="2C285D85">
      <w:pPr>
        <w:pStyle w:val="4"/>
        <w:bidi w:val="0"/>
        <w:spacing w:before="0" w:after="240"/>
        <w:ind w:left="0" w:right="0" w:firstLine="0"/>
        <w:jc w:val="center"/>
      </w:pPr>
      <w:r>
        <w:drawing>
          <wp:inline distT="0" distB="0" distL="114300" distR="114300">
            <wp:extent cx="3959860" cy="7188835"/>
            <wp:effectExtent l="0" t="0" r="63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718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72262">
      <w:pPr>
        <w:pStyle w:val="4"/>
        <w:bidi w:val="0"/>
        <w:spacing w:before="0" w:after="240"/>
        <w:ind w:left="0" w:right="0" w:firstLine="0"/>
        <w:jc w:val="center"/>
      </w:pPr>
      <w:r>
        <w:t>图3-13 Python代码使用流程</w:t>
      </w:r>
    </w:p>
    <w:p w14:paraId="5541C9C5">
      <w:pPr>
        <w:pStyle w:val="18"/>
        <w:bidi w:val="0"/>
        <w:jc w:val="left"/>
      </w:pPr>
    </w:p>
    <w:p w14:paraId="046E5D02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61" w:name="user-content-344--财务场景代码生成实战从提示词到可运行代码"/>
      <w:bookmarkEnd w:id="61"/>
      <w:r>
        <w:rPr>
          <w:b/>
        </w:rPr>
        <w:t>3.4.4 ⭐ 财务场景代码生成实战——从提示词到可运行代码</w:t>
      </w:r>
    </w:p>
    <w:p w14:paraId="3352A57B">
      <w:pPr>
        <w:pStyle w:val="4"/>
        <w:bidi w:val="0"/>
        <w:spacing w:before="0" w:after="240"/>
        <w:ind w:left="0" w:right="0" w:firstLine="0"/>
        <w:jc w:val="left"/>
      </w:pPr>
      <w:r>
        <w:t>本节通过一个完整的实战案例，展示从"财务需求描述"到"可运行代码"的全过程，包括代码获取、测试、问题反馈和迭代优化。</w:t>
      </w:r>
    </w:p>
    <w:p w14:paraId="03253208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62" w:name="user-content-一实战案例部门费用预算执行分析"/>
      <w:bookmarkEnd w:id="62"/>
      <w:r>
        <w:rPr>
          <w:b/>
        </w:rPr>
        <w:t>一、实战案例：部门费用预算执行分析</w:t>
      </w:r>
    </w:p>
    <w:p w14:paraId="199E9BDA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业务背景：</w:t>
      </w:r>
    </w:p>
    <w:p w14:paraId="74E13A5F">
      <w:pPr>
        <w:pStyle w:val="4"/>
        <w:bidi w:val="0"/>
        <w:spacing w:before="0" w:after="240"/>
        <w:ind w:left="0" w:right="0" w:firstLine="0"/>
        <w:jc w:val="left"/>
      </w:pPr>
      <w:r>
        <w:t>财务部需要每月对各部门的费用预算执行情况进行分析，生成包含：实际金额、预算金额、执行率、超/欠预算金额的对比报表。目前用Excel手工制作，每次需要30—60分钟。</w:t>
      </w:r>
    </w:p>
    <w:p w14:paraId="72D31C1A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第1轮：初次描述需求</w:t>
      </w:r>
    </w:p>
    <w:p w14:paraId="5837DD53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轮提示词】</w:t>
      </w:r>
    </w:p>
    <w:p w14:paraId="1C1BE26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6B6F4F7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我需要用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Python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自动化以下财务工作：</w:t>
      </w:r>
    </w:p>
    <w:p w14:paraId="343FC7E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75D4D7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【数据说明】</w:t>
      </w:r>
    </w:p>
    <w:p w14:paraId="74BEE75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有两个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Excel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文件：</w:t>
      </w:r>
    </w:p>
    <w:p w14:paraId="15035C7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 budget.xlsx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：预算数据</w:t>
      </w:r>
    </w:p>
    <w:p w14:paraId="6B420D9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列结构：部门名称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费用类别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预算金额</w:t>
      </w:r>
    </w:p>
    <w:p w14:paraId="59ADCE4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 actual.xlsx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：实际费用数据</w:t>
      </w:r>
    </w:p>
    <w:p w14:paraId="021EC35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列结构：部门名称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费用类别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实际金额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报销日期</w:t>
      </w:r>
    </w:p>
    <w:p w14:paraId="293E218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5343233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</w:t>
      </w:r>
    </w:p>
    <w:p w14:paraId="3FC4F10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生成一份各部门费用预算执行情况分析报表，包含：</w:t>
      </w:r>
    </w:p>
    <w:p w14:paraId="7E667EF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按部门汇总：预算金额、实际金额、执行率、差异金额</w:t>
      </w:r>
    </w:p>
    <w:p w14:paraId="7812C59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按费用类别汇总：预算金额、实际金额、执行率</w:t>
      </w:r>
    </w:p>
    <w:p w14:paraId="504D7F1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标注超预算的部门（执行率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&gt;100%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</w:t>
      </w:r>
    </w:p>
    <w:p w14:paraId="3BD7AA8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686E06C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【输出】</w:t>
      </w:r>
    </w:p>
    <w:p w14:paraId="0974BE6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保存为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report.xlsx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，包含两个工作表：</w:t>
      </w:r>
    </w:p>
    <w:p w14:paraId="6E961EA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工作表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：部门汇总</w:t>
      </w:r>
    </w:p>
    <w:p w14:paraId="0245C79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工作表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：费用类别汇总</w:t>
      </w:r>
    </w:p>
    <w:p w14:paraId="5DDFBD6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7BAB21B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请给出完整可运行代码，加上中文注释。</w:t>
      </w:r>
    </w:p>
    <w:p w14:paraId="227A685E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第1轮输出评估：</w:t>
      </w:r>
    </w:p>
    <w:p w14:paraId="2FBFA935">
      <w:pPr>
        <w:pStyle w:val="4"/>
        <w:bidi w:val="0"/>
        <w:spacing w:before="0" w:after="240"/>
        <w:ind w:left="0" w:right="0" w:firstLine="0"/>
        <w:jc w:val="left"/>
      </w:pPr>
      <w:r>
        <w:t>表3-22 第1轮输出评估记录</w:t>
      </w:r>
    </w:p>
    <w:tbl>
      <w:tblPr>
        <w:tblStyle w:val="10"/>
        <w:tblW w:w="55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1156"/>
        <w:gridCol w:w="3001"/>
      </w:tblGrid>
      <w:tr w14:paraId="00BEE0A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063DDC5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评估维度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89281A5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评估结果</w:t>
            </w:r>
          </w:p>
        </w:tc>
        <w:tc>
          <w:tcPr>
            <w:tcW w:w="30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B6290CA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发现的问题</w:t>
            </w:r>
          </w:p>
        </w:tc>
      </w:tr>
      <w:tr w14:paraId="769FE7B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83D85CD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代码是否完整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F35BA58">
            <w:pPr>
              <w:pStyle w:val="21"/>
              <w:bidi w:val="0"/>
              <w:ind w:left="0" w:right="0" w:firstLine="0"/>
              <w:jc w:val="left"/>
            </w:pPr>
            <w:r>
              <w:t>基本完整</w:t>
            </w:r>
          </w:p>
        </w:tc>
        <w:tc>
          <w:tcPr>
            <w:tcW w:w="30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4765E63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缺少错误处理</w:t>
            </w:r>
          </w:p>
        </w:tc>
      </w:tr>
      <w:tr w14:paraId="31F7473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2101361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逻辑是否正确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222EB12">
            <w:pPr>
              <w:pStyle w:val="21"/>
              <w:bidi w:val="0"/>
              <w:ind w:left="0" w:right="0" w:firstLine="0"/>
              <w:jc w:val="left"/>
            </w:pPr>
            <w:r>
              <w:t>有一处问题</w:t>
            </w:r>
          </w:p>
        </w:tc>
        <w:tc>
          <w:tcPr>
            <w:tcW w:w="30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86B1CD2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执行率计算当预算为0时会出错</w:t>
            </w:r>
          </w:p>
        </w:tc>
      </w:tr>
      <w:tr w14:paraId="10171E7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1F48A9E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注释是否清晰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7F33AB">
            <w:pPr>
              <w:pStyle w:val="21"/>
              <w:bidi w:val="0"/>
              <w:ind w:left="0" w:right="0" w:firstLine="0"/>
              <w:jc w:val="left"/>
            </w:pPr>
            <w:r>
              <w:t>较好</w:t>
            </w:r>
          </w:p>
        </w:tc>
        <w:tc>
          <w:tcPr>
            <w:tcW w:w="30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35D8C80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—</w:t>
            </w:r>
          </w:p>
        </w:tc>
      </w:tr>
      <w:tr w14:paraId="33D552B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63B1CCC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能否直接运行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C13212B">
            <w:pPr>
              <w:pStyle w:val="21"/>
              <w:bidi w:val="0"/>
              <w:ind w:left="0" w:right="0" w:firstLine="0"/>
              <w:jc w:val="left"/>
            </w:pPr>
            <w:r>
              <w:t>不能</w:t>
            </w:r>
          </w:p>
        </w:tc>
        <w:tc>
          <w:tcPr>
            <w:tcW w:w="30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B7E45A4">
            <w:pPr>
              <w:pStyle w:val="21"/>
              <w:bidi w:val="0"/>
              <w:spacing w:before="0" w:after="0"/>
              <w:jc w:val="left"/>
            </w:pPr>
            <w:r>
              <w:t>文件路径写成了绝对路径</w:t>
            </w:r>
          </w:p>
        </w:tc>
      </w:tr>
    </w:tbl>
    <w:p w14:paraId="1DCADAE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第2轮：反馈问题进行迭代</w:t>
      </w:r>
    </w:p>
    <w:p w14:paraId="5CA48DB1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轮提示词】</w:t>
      </w:r>
    </w:p>
    <w:p w14:paraId="4967331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25867EC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你生成的代码有以下问题，请修正：</w:t>
      </w:r>
    </w:p>
    <w:p w14:paraId="75F12A0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043B40B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文件路径问题：请改为相对路径（假设代码和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Excel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文件在同一文件夹）</w:t>
      </w:r>
    </w:p>
    <w:p w14:paraId="4EFE914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63847E0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执行率计算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bug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：当某个部门的预算金额为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时，</w:t>
      </w:r>
    </w:p>
    <w:p w14:paraId="29A5861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执行率计算会出现除以零的错误，</w:t>
      </w:r>
    </w:p>
    <w:p w14:paraId="6B708BA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请添加处理：预算为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时，</w:t>
      </w:r>
    </w:p>
    <w:p w14:paraId="1AF41B7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如果实际金额也为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，执行率显示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"N/A"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；</w:t>
      </w:r>
    </w:p>
    <w:p w14:paraId="1096A7E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如果实际金额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&gt;0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，执行率显示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超预算（无预算）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27EF868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0FC8B21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超预算标注：请在部门汇总表中，</w:t>
      </w:r>
    </w:p>
    <w:p w14:paraId="1AB3FC3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对执行率超过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100%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的行，将整行文字颜色设为红色</w:t>
      </w:r>
    </w:p>
    <w:p w14:paraId="273E46F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424952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请给出修正后的完整代码。</w:t>
      </w:r>
    </w:p>
    <w:p w14:paraId="3B5F28AE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第2轮输出后的验证：</w:t>
      </w:r>
    </w:p>
    <w:p w14:paraId="57C0F213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【验证步骤】</w:t>
      </w:r>
    </w:p>
    <w:p w14:paraId="0D6028B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649D0B7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准备测试数据</w:t>
      </w:r>
    </w:p>
    <w:p w14:paraId="46C0145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创建简单的测试版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budget.xlsx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和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actual.xlsx</w:t>
      </w:r>
    </w:p>
    <w:p w14:paraId="516AB91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包含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3—5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个部门，包含一个预算为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的测试用例</w:t>
      </w:r>
    </w:p>
    <w:p w14:paraId="4CB7829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6C193C9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运行代码，检查：</w:t>
      </w:r>
    </w:p>
    <w:p w14:paraId="020705B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✓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是否能正常读取两个文件？</w:t>
      </w:r>
    </w:p>
    <w:p w14:paraId="7187379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✓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预算为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的情况是否正确处理？</w:t>
      </w:r>
    </w:p>
    <w:p w14:paraId="15EF432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✓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超预算的行是否显示为红色？</w:t>
      </w:r>
    </w:p>
    <w:p w14:paraId="0082DF7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✓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数据合并是否正确？</w:t>
      </w:r>
    </w:p>
    <w:p w14:paraId="579CC49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C0F728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核对计算结果</w:t>
      </w:r>
    </w:p>
    <w:p w14:paraId="31D5646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手工计算某个部门的执行率，与代码结果对比</w:t>
      </w:r>
    </w:p>
    <w:p w14:paraId="4247CBB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3CBDB9F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如有新问题，继续描述给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</w:p>
    <w:p w14:paraId="309E2113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63" w:name="user-content-二代码生成的常见错误与处理方法"/>
      <w:bookmarkEnd w:id="63"/>
      <w:r>
        <w:rPr>
          <w:b/>
        </w:rPr>
        <w:t>二、代码生成的常见错误与处理方法</w:t>
      </w:r>
    </w:p>
    <w:p w14:paraId="2EF2C143">
      <w:pPr>
        <w:pStyle w:val="4"/>
        <w:bidi w:val="0"/>
        <w:spacing w:before="0" w:after="240"/>
        <w:ind w:left="0" w:right="0" w:firstLine="0"/>
        <w:jc w:val="left"/>
      </w:pPr>
      <w:r>
        <w:t>表3-23 代码生成常见问题与处理方法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240"/>
        <w:gridCol w:w="4657"/>
        <w:gridCol w:w="3741"/>
      </w:tblGrid>
      <w:tr w14:paraId="6A4FCB0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24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130D34B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错误类型</w:t>
            </w:r>
          </w:p>
        </w:tc>
        <w:tc>
          <w:tcPr>
            <w:tcW w:w="46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89D0199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错误示例</w:t>
            </w:r>
          </w:p>
        </w:tc>
        <w:tc>
          <w:tcPr>
            <w:tcW w:w="37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A232C85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处理方法</w:t>
            </w:r>
          </w:p>
        </w:tc>
      </w:tr>
      <w:tr w14:paraId="27EB525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24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E9E69BA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导入错误</w:t>
            </w:r>
          </w:p>
        </w:tc>
        <w:tc>
          <w:tcPr>
            <w:tcW w:w="46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8CB8478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4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ModuleNotFoundError: No module named 'openpyxl'</w:t>
            </w:r>
          </w:p>
        </w:tc>
        <w:tc>
          <w:tcPr>
            <w:tcW w:w="37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65E269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告诉AI这个错误，AI会告诉你如何安装</w:t>
            </w:r>
          </w:p>
        </w:tc>
      </w:tr>
      <w:tr w14:paraId="0C3A3FF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24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6DDD4B2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文件路径错误</w:t>
            </w:r>
          </w:p>
        </w:tc>
        <w:tc>
          <w:tcPr>
            <w:tcW w:w="46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2F47898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4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FileNotFoundError</w:t>
            </w:r>
          </w:p>
        </w:tc>
        <w:tc>
          <w:tcPr>
            <w:tcW w:w="37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D0DFDE2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检查文件名和路径，或告诉AI你的文件位置</w:t>
            </w:r>
          </w:p>
        </w:tc>
      </w:tr>
      <w:tr w14:paraId="7ABF098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24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34A3230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数据格式错误</w:t>
            </w:r>
          </w:p>
        </w:tc>
        <w:tc>
          <w:tcPr>
            <w:tcW w:w="46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4AA79D8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4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ValueError: could not convert string to float</w:t>
            </w:r>
          </w:p>
        </w:tc>
        <w:tc>
          <w:tcPr>
            <w:tcW w:w="37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42F2FCD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告诉AI数据的实际格式，让AI添加数据处理</w:t>
            </w:r>
          </w:p>
        </w:tc>
      </w:tr>
      <w:tr w14:paraId="347C646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24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46F33B6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逻辑错误</w:t>
            </w:r>
          </w:p>
        </w:tc>
        <w:tc>
          <w:tcPr>
            <w:tcW w:w="46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ACC8619">
            <w:pPr>
              <w:pStyle w:val="21"/>
              <w:bidi w:val="0"/>
              <w:ind w:left="0" w:right="0" w:firstLine="0"/>
              <w:jc w:val="left"/>
            </w:pPr>
            <w:r>
              <w:t>计算结果不正确</w:t>
            </w:r>
          </w:p>
        </w:tc>
        <w:tc>
          <w:tcPr>
            <w:tcW w:w="37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7C1E581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描述正确结果应该是什么，让AI修正逻辑</w:t>
            </w:r>
          </w:p>
        </w:tc>
      </w:tr>
      <w:tr w14:paraId="7664311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24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9B169B3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代码不完整</w:t>
            </w:r>
          </w:p>
        </w:tc>
        <w:tc>
          <w:tcPr>
            <w:tcW w:w="46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5EACF56">
            <w:pPr>
              <w:pStyle w:val="21"/>
              <w:bidi w:val="0"/>
              <w:ind w:left="0" w:right="0" w:firstLine="0"/>
              <w:jc w:val="left"/>
            </w:pPr>
            <w:r>
              <w:t>AI只给了部分代码</w:t>
            </w:r>
          </w:p>
        </w:tc>
        <w:tc>
          <w:tcPr>
            <w:tcW w:w="37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A6C7EF3">
            <w:pPr>
              <w:pStyle w:val="21"/>
              <w:bidi w:val="0"/>
              <w:spacing w:before="0" w:after="0"/>
              <w:jc w:val="left"/>
            </w:pPr>
            <w:r>
              <w:t>追问："请给出完整的可运行代码，不要省略"</w:t>
            </w:r>
          </w:p>
        </w:tc>
      </w:tr>
    </w:tbl>
    <w:p w14:paraId="0E695AF8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向AI反馈错误的标准格式：</w:t>
      </w:r>
    </w:p>
    <w:p w14:paraId="604DE5EE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代码运行时出现了以下错误：</w:t>
      </w:r>
    </w:p>
    <w:p w14:paraId="5167929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52AE106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【错误信息】</w:t>
      </w:r>
    </w:p>
    <w:p w14:paraId="4029E4C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（粘贴完整的错误提示文字）</w:t>
      </w:r>
    </w:p>
    <w:p w14:paraId="7435373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73382B8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【出错位置】</w:t>
      </w:r>
    </w:p>
    <w:p w14:paraId="455F37E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（说明是在哪一步出错，例如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运行到第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XX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行时报错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</w:t>
      </w:r>
    </w:p>
    <w:p w14:paraId="52A7067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5D816F3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【我的数据情况】</w:t>
      </w:r>
    </w:p>
    <w:p w14:paraId="5311291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（说明与代码假设不同的地方）</w:t>
      </w:r>
    </w:p>
    <w:p w14:paraId="6987218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0E26494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请帮我修正这个问题，给出修改后的完整代码。</w:t>
      </w:r>
    </w:p>
    <w:p w14:paraId="7158238D">
      <w:pPr>
        <w:pStyle w:val="18"/>
        <w:bidi w:val="0"/>
        <w:jc w:val="left"/>
      </w:pPr>
    </w:p>
    <w:p w14:paraId="3DC1ED9B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64" w:name="user-content-35-ai输出的质量评估与迭代优化"/>
      <w:bookmarkEnd w:id="64"/>
      <w:r>
        <w:rPr>
          <w:b/>
        </w:rPr>
        <w:t>3.5 AI输出的质量评估与迭代优化</w:t>
      </w:r>
    </w:p>
    <w:p w14:paraId="61BA7673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65" w:name="user-content-351-大模型幻觉问题的识别与防范"/>
      <w:bookmarkEnd w:id="65"/>
      <w:r>
        <w:rPr>
          <w:b/>
        </w:rPr>
        <w:t>3.5.1 大模型"幻觉"问题的识别与防范</w:t>
      </w:r>
    </w:p>
    <w:p w14:paraId="7FCE021E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66" w:name="user-content-一什么是大模型幻觉"/>
      <w:bookmarkEnd w:id="66"/>
      <w:r>
        <w:rPr>
          <w:b/>
        </w:rPr>
        <w:t>一、什么是大模型"幻觉"</w:t>
      </w:r>
    </w:p>
    <w:p w14:paraId="514BFE98">
      <w:pPr>
        <w:pStyle w:val="4"/>
        <w:bidi w:val="0"/>
        <w:spacing w:before="0" w:after="240"/>
        <w:ind w:left="0" w:right="0" w:firstLine="0"/>
        <w:jc w:val="left"/>
      </w:pPr>
      <w:r>
        <w:t>大模型幻觉（Hallucination）是指AI大模型生成的内容看起来合理、表述流畅，但实际上是错误的、虚构的或与事实不符的现象。</w:t>
      </w:r>
    </w:p>
    <w:p w14:paraId="002AAAFE">
      <w:pPr>
        <w:pStyle w:val="19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通俗理解</w:t>
      </w:r>
      <w:r>
        <w:rPr>
          <w:color w:val="777777"/>
        </w:rPr>
        <w:t>：AI有时候会"一本正经地胡说八道"——它给出的回答很专业、很有逻辑，但内容却是编造的。</w:t>
      </w:r>
    </w:p>
    <w:p w14:paraId="3AC1B964">
      <w:pPr>
        <w:pStyle w:val="4"/>
        <w:bidi w:val="0"/>
        <w:spacing w:before="0" w:after="240"/>
        <w:ind w:left="0" w:right="0" w:firstLine="0"/>
        <w:jc w:val="left"/>
      </w:pPr>
      <w:r>
        <w:t>大模型幻觉的主要类型如图3-14所示。</w:t>
      </w:r>
    </w:p>
    <w:p w14:paraId="07241377">
      <w:pPr>
        <w:pStyle w:val="4"/>
        <w:bidi w:val="0"/>
        <w:ind w:left="0" w:right="0" w:firstLine="0"/>
        <w:jc w:val="left"/>
      </w:pPr>
      <w:r>
        <w:drawing>
          <wp:inline distT="0" distB="0" distL="114300" distR="114300">
            <wp:extent cx="5760085" cy="1673860"/>
            <wp:effectExtent l="0" t="0" r="63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7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1AD10">
      <w:pPr>
        <w:pStyle w:val="4"/>
        <w:bidi w:val="0"/>
        <w:spacing w:before="0" w:after="240"/>
        <w:ind w:left="0" w:right="0" w:firstLine="0"/>
        <w:jc w:val="center"/>
      </w:pPr>
      <w:r>
        <w:t>图3-14 大模型幻觉的主要类型</w:t>
      </w:r>
    </w:p>
    <w:p w14:paraId="64F18657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67" w:name="user-content-二财务场景中幻觉的高风险领域"/>
      <w:bookmarkEnd w:id="67"/>
      <w:r>
        <w:rPr>
          <w:b/>
        </w:rPr>
        <w:t>二、财务场景中幻觉的高风险领域</w:t>
      </w:r>
    </w:p>
    <w:p w14:paraId="2D203D89">
      <w:pPr>
        <w:pStyle w:val="4"/>
        <w:bidi w:val="0"/>
        <w:spacing w:before="0" w:after="240"/>
        <w:ind w:left="0" w:right="0" w:firstLine="0"/>
        <w:jc w:val="left"/>
      </w:pPr>
      <w:r>
        <w:t>表3-24 财务幻觉高风险场景与防范措施</w:t>
      </w:r>
    </w:p>
    <w:tbl>
      <w:tblPr>
        <w:tblStyle w:val="10"/>
        <w:tblW w:w="688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2836"/>
        <w:gridCol w:w="2671"/>
      </w:tblGrid>
      <w:tr w14:paraId="2F8331B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B097D04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高风险场景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5B6D778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典型表现</w:t>
            </w: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B86A8B6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防范措施</w:t>
            </w:r>
          </w:p>
        </w:tc>
      </w:tr>
      <w:tr w14:paraId="410A90A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9724F48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税收政策引用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9C45BBF">
            <w:pPr>
              <w:pStyle w:val="21"/>
              <w:bidi w:val="0"/>
              <w:ind w:left="0" w:right="0" w:firstLine="0"/>
              <w:jc w:val="left"/>
            </w:pPr>
            <w:r>
              <w:t>编造不存在的政策文号或税率</w:t>
            </w: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BA9FC43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到国家税务总局官网核实</w:t>
            </w:r>
          </w:p>
        </w:tc>
      </w:tr>
      <w:tr w14:paraId="1672C49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0E439D6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会计准则条款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4619160">
            <w:pPr>
              <w:pStyle w:val="21"/>
              <w:bidi w:val="0"/>
              <w:ind w:left="0" w:right="0" w:firstLine="0"/>
              <w:jc w:val="left"/>
            </w:pPr>
            <w:r>
              <w:t>引用不存在的准则条款编号</w:t>
            </w: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06B0B0A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查阅准则原文核实</w:t>
            </w:r>
          </w:p>
        </w:tc>
      </w:tr>
      <w:tr w14:paraId="04AB6A2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68F428D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精确数值计算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0CF630D">
            <w:pPr>
              <w:pStyle w:val="21"/>
              <w:bidi w:val="0"/>
              <w:ind w:left="0" w:right="0" w:firstLine="0"/>
              <w:jc w:val="left"/>
            </w:pPr>
            <w:r>
              <w:t>复杂计算过程中出现算术错误</w:t>
            </w: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F9A9B98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手工验算关键数字</w:t>
            </w:r>
          </w:p>
        </w:tc>
      </w:tr>
      <w:tr w14:paraId="3B98CE9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5E77F24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统计数据引用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29B66E2">
            <w:pPr>
              <w:pStyle w:val="21"/>
              <w:bidi w:val="0"/>
              <w:ind w:left="0" w:right="0" w:firstLine="0"/>
              <w:jc w:val="left"/>
            </w:pPr>
            <w:r>
              <w:t>编造行业平均数据</w:t>
            </w: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CFC0C53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要求AI说明数据来源</w:t>
            </w:r>
          </w:p>
        </w:tc>
      </w:tr>
      <w:tr w14:paraId="7EF346F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F30711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法规引用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75204C9">
            <w:pPr>
              <w:pStyle w:val="21"/>
              <w:bidi w:val="0"/>
              <w:ind w:left="0" w:right="0" w:firstLine="0"/>
              <w:jc w:val="left"/>
            </w:pPr>
            <w:r>
              <w:t>引用不存在的法规条文</w:t>
            </w: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3C7D336">
            <w:pPr>
              <w:pStyle w:val="21"/>
              <w:bidi w:val="0"/>
              <w:spacing w:before="0" w:after="0"/>
              <w:jc w:val="left"/>
            </w:pPr>
            <w:r>
              <w:t>在国家法律法规数据库查验</w:t>
            </w:r>
          </w:p>
        </w:tc>
      </w:tr>
    </w:tbl>
    <w:p w14:paraId="1969F197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68" w:name="user-content-三减少幻觉的提示词技巧"/>
      <w:bookmarkEnd w:id="68"/>
      <w:r>
        <w:rPr>
          <w:b/>
        </w:rPr>
        <w:t>三、减少幻觉的提示词技巧</w:t>
      </w:r>
    </w:p>
    <w:p w14:paraId="7CEF7EDB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【在提示词中加入以下约束，可以有效减少幻觉】</w:t>
      </w:r>
    </w:p>
    <w:p w14:paraId="3696E3E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341966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要求标注不确定性：</w:t>
      </w:r>
    </w:p>
    <w:p w14:paraId="79E8103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如果你对某些信息不确定，请明确标注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需要核实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</w:t>
      </w:r>
    </w:p>
    <w:p w14:paraId="07ADEB9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不要编造信息。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7A85C95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59AEAE4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要求提供来源：</w:t>
      </w:r>
    </w:p>
    <w:p w14:paraId="7F55F06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如果引用政策法规，请注明具体的文件名和文号。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78898BC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7A23570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限定知识范围：</w:t>
      </w:r>
    </w:p>
    <w:p w14:paraId="602CEBA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请仅根据你确定的知识回答，不确定的内容宁可说</w:t>
      </w:r>
    </w:p>
    <w:p w14:paraId="0AE5A46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我不确定，建议核实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。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346C9B9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55885F7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要求自我核查：</w:t>
      </w:r>
    </w:p>
    <w:p w14:paraId="25DE140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回答完成后，请检查内容的准确性，</w:t>
      </w:r>
    </w:p>
    <w:p w14:paraId="7DE4C6C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如发现可能有误的地方请主动标注。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6A6A9CDE">
      <w:pPr>
        <w:pStyle w:val="18"/>
        <w:bidi w:val="0"/>
        <w:jc w:val="left"/>
      </w:pPr>
    </w:p>
    <w:p w14:paraId="3878DA8C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69" w:name="user-content-352-输出质量评估框架如何判断ai回答是否合格"/>
      <w:bookmarkEnd w:id="69"/>
      <w:r>
        <w:rPr>
          <w:b/>
        </w:rPr>
        <w:t>3.5.2 输出质量评估框架——如何判断AI回答是否合格</w:t>
      </w:r>
    </w:p>
    <w:p w14:paraId="448BFD3B">
      <w:pPr>
        <w:pStyle w:val="4"/>
        <w:bidi w:val="0"/>
        <w:spacing w:before="0" w:after="240"/>
        <w:ind w:left="0" w:right="0" w:firstLine="0"/>
        <w:jc w:val="left"/>
      </w:pPr>
      <w:r>
        <w:t>建立系统的质量评估框架，是从"随机使用AI"到"专业使用AI"的关键一步。</w:t>
      </w:r>
    </w:p>
    <w:p w14:paraId="02EC7848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70" w:name="user-content-一财务ai输出质量评估的五个维度"/>
      <w:bookmarkEnd w:id="70"/>
      <w:r>
        <w:rPr>
          <w:b/>
        </w:rPr>
        <w:t>一、财务AI输出质量评估的五个维度</w:t>
      </w:r>
    </w:p>
    <w:p w14:paraId="70C7B978">
      <w:pPr>
        <w:pStyle w:val="4"/>
        <w:bidi w:val="0"/>
        <w:spacing w:before="0" w:after="240"/>
        <w:ind w:left="0" w:right="0" w:firstLine="0"/>
        <w:jc w:val="left"/>
      </w:pPr>
      <w:r>
        <w:t>表3-25 财务AI输出质量评估框架</w:t>
      </w:r>
    </w:p>
    <w:tbl>
      <w:tblPr>
        <w:tblStyle w:val="10"/>
        <w:tblW w:w="741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3256"/>
        <w:gridCol w:w="1996"/>
        <w:gridCol w:w="1201"/>
      </w:tblGrid>
      <w:tr w14:paraId="32F3B29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62398C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评估维度</w:t>
            </w:r>
          </w:p>
        </w:tc>
        <w:tc>
          <w:tcPr>
            <w:tcW w:w="32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DE4BE0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核心问题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7A46B8D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评估方法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E8E0B0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权重</w:t>
            </w:r>
          </w:p>
        </w:tc>
      </w:tr>
      <w:tr w14:paraId="162496F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EE984AC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准确性</w:t>
            </w:r>
          </w:p>
        </w:tc>
        <w:tc>
          <w:tcPr>
            <w:tcW w:w="32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BA88EFC">
            <w:pPr>
              <w:pStyle w:val="21"/>
              <w:bidi w:val="0"/>
              <w:ind w:left="0" w:right="0" w:firstLine="0"/>
              <w:jc w:val="left"/>
            </w:pPr>
            <w:r>
              <w:t>内容是否符合事实和专业知识？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AA69524">
            <w:pPr>
              <w:pStyle w:val="21"/>
              <w:bidi w:val="0"/>
              <w:ind w:left="0" w:right="0" w:firstLine="0"/>
              <w:jc w:val="left"/>
            </w:pPr>
            <w:r>
              <w:t>与权威来源对照核实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F4191B0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★★★★★</w:t>
            </w:r>
          </w:p>
        </w:tc>
      </w:tr>
      <w:tr w14:paraId="725E4ED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A1A95CD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完整性</w:t>
            </w:r>
          </w:p>
        </w:tc>
        <w:tc>
          <w:tcPr>
            <w:tcW w:w="32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AA2DBF0">
            <w:pPr>
              <w:pStyle w:val="21"/>
              <w:bidi w:val="0"/>
              <w:ind w:left="0" w:right="0" w:firstLine="0"/>
              <w:jc w:val="left"/>
            </w:pPr>
            <w:r>
              <w:t>是否覆盖了任务要求的所有内容？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3BA71B8">
            <w:pPr>
              <w:pStyle w:val="21"/>
              <w:bidi w:val="0"/>
              <w:ind w:left="0" w:right="0" w:firstLine="0"/>
              <w:jc w:val="left"/>
            </w:pPr>
            <w:r>
              <w:t>对照提示词逐条检查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133DDD2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★★★★☆</w:t>
            </w:r>
          </w:p>
        </w:tc>
      </w:tr>
      <w:tr w14:paraId="37CEA8E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9C11BE3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相关性</w:t>
            </w:r>
          </w:p>
        </w:tc>
        <w:tc>
          <w:tcPr>
            <w:tcW w:w="32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3E8840D">
            <w:pPr>
              <w:pStyle w:val="21"/>
              <w:bidi w:val="0"/>
              <w:ind w:left="0" w:right="0" w:firstLine="0"/>
              <w:jc w:val="left"/>
            </w:pPr>
            <w:r>
              <w:t>回答是否针对了你的具体问题？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07B5EE0">
            <w:pPr>
              <w:pStyle w:val="21"/>
              <w:bidi w:val="0"/>
              <w:ind w:left="0" w:right="0" w:firstLine="0"/>
              <w:jc w:val="left"/>
            </w:pPr>
            <w:r>
              <w:t>判断是否"答非所问"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E7CE85F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★★★★☆</w:t>
            </w:r>
          </w:p>
        </w:tc>
      </w:tr>
      <w:tr w14:paraId="3E43D9C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4206092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可用性</w:t>
            </w:r>
          </w:p>
        </w:tc>
        <w:tc>
          <w:tcPr>
            <w:tcW w:w="32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5EEF4D7">
            <w:pPr>
              <w:pStyle w:val="21"/>
              <w:bidi w:val="0"/>
              <w:ind w:left="0" w:right="0" w:firstLine="0"/>
              <w:jc w:val="left"/>
            </w:pPr>
            <w:r>
              <w:t>输出格式是否可以直接使用？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EE0AF95">
            <w:pPr>
              <w:pStyle w:val="21"/>
              <w:bidi w:val="0"/>
              <w:ind w:left="0" w:right="0" w:firstLine="0"/>
              <w:jc w:val="left"/>
            </w:pPr>
            <w:r>
              <w:t>尝试复制到目标文档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8F7AE04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★★★☆☆</w:t>
            </w:r>
          </w:p>
        </w:tc>
      </w:tr>
      <w:tr w14:paraId="60E93C5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35D5E86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安全性</w:t>
            </w:r>
          </w:p>
        </w:tc>
        <w:tc>
          <w:tcPr>
            <w:tcW w:w="32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A4CCDB6">
            <w:pPr>
              <w:pStyle w:val="21"/>
              <w:bidi w:val="0"/>
              <w:ind w:left="0" w:right="0" w:firstLine="0"/>
              <w:jc w:val="left"/>
            </w:pPr>
            <w:r>
              <w:t>是否有编造数据或不合规建议？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81E857">
            <w:pPr>
              <w:pStyle w:val="21"/>
              <w:bidi w:val="0"/>
              <w:ind w:left="0" w:right="0" w:firstLine="0"/>
              <w:jc w:val="left"/>
            </w:pPr>
            <w:r>
              <w:t>识别可疑内容并核实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04780CF">
            <w:pPr>
              <w:pStyle w:val="21"/>
              <w:bidi w:val="0"/>
              <w:spacing w:before="0" w:after="0"/>
              <w:jc w:val="left"/>
            </w:pPr>
            <w:r>
              <w:t>★★★★★</w:t>
            </w:r>
          </w:p>
        </w:tc>
      </w:tr>
    </w:tbl>
    <w:p w14:paraId="254FCC0A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71" w:name="user-content-二快速评估的四个问题"/>
      <w:bookmarkEnd w:id="71"/>
      <w:r>
        <w:rPr>
          <w:b/>
        </w:rPr>
        <w:t>二、快速评估的四个问题</w:t>
      </w:r>
    </w:p>
    <w:p w14:paraId="183B3EF4">
      <w:pPr>
        <w:pStyle w:val="4"/>
        <w:bidi w:val="0"/>
        <w:spacing w:before="0" w:after="240"/>
        <w:ind w:left="0" w:right="0" w:firstLine="0"/>
        <w:jc w:val="left"/>
      </w:pPr>
      <w:r>
        <w:t>在获得AI输出后，快速回答以下四个问题：</w:t>
      </w:r>
    </w:p>
    <w:p w14:paraId="7DD381F4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输出质量快速评估】</w:t>
      </w:r>
    </w:p>
    <w:p w14:paraId="59362ED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373DEEF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问题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：这个回答准确吗？</w:t>
      </w:r>
    </w:p>
    <w:p w14:paraId="5E04F44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→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选出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2—3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个关键信息点，与权威来源核对</w:t>
      </w:r>
    </w:p>
    <w:p w14:paraId="4E5AFAD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06BFD30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问题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：这个回答完整吗？</w:t>
      </w:r>
    </w:p>
    <w:p w14:paraId="77874F7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→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对照我的提示词，是否有遗漏的要求？</w:t>
      </w:r>
    </w:p>
    <w:p w14:paraId="122AF63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3931E11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问题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：这个回答有用吗？</w:t>
      </w:r>
    </w:p>
    <w:p w14:paraId="7C29D5C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→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我能直接使用，还是需要大量修改？</w:t>
      </w:r>
    </w:p>
    <w:p w14:paraId="3F22D22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3506C65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问题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：这个回答安全吗？</w:t>
      </w:r>
    </w:p>
    <w:p w14:paraId="6D24351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→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有没有看起来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太确定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但又无法核实的内容？</w:t>
      </w:r>
    </w:p>
    <w:p w14:paraId="6D019560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72" w:name="user-content-三不同财务场景的评估重点"/>
      <w:bookmarkEnd w:id="72"/>
      <w:r>
        <w:rPr>
          <w:b/>
        </w:rPr>
        <w:t>三、不同财务场景的评估重点</w:t>
      </w:r>
    </w:p>
    <w:p w14:paraId="1F7178F1">
      <w:pPr>
        <w:pStyle w:val="4"/>
        <w:bidi w:val="0"/>
        <w:spacing w:before="0" w:after="240"/>
        <w:ind w:left="0" w:right="0" w:firstLine="0"/>
        <w:jc w:val="left"/>
      </w:pPr>
      <w:r>
        <w:t>表3-26 不同财务场景的评估重点</w:t>
      </w:r>
    </w:p>
    <w:tbl>
      <w:tblPr>
        <w:tblStyle w:val="10"/>
        <w:tblW w:w="730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1786"/>
        <w:gridCol w:w="4141"/>
      </w:tblGrid>
      <w:tr w14:paraId="35158D4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D0F411B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场景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BA34450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最重要的评估维度</w:t>
            </w:r>
          </w:p>
        </w:tc>
        <w:tc>
          <w:tcPr>
            <w:tcW w:w="41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42AD90B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具体核对要点</w:t>
            </w:r>
          </w:p>
        </w:tc>
      </w:tr>
      <w:tr w14:paraId="52F179B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02F302C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税务政策查询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B93180">
            <w:pPr>
              <w:pStyle w:val="21"/>
              <w:bidi w:val="0"/>
              <w:ind w:left="0" w:right="0" w:firstLine="0"/>
              <w:jc w:val="left"/>
            </w:pPr>
            <w:r>
              <w:t>准确性</w:t>
            </w:r>
          </w:p>
        </w:tc>
        <w:tc>
          <w:tcPr>
            <w:tcW w:w="41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8ACAF8B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政策文号是否存在？税率数字是否正确？</w:t>
            </w:r>
          </w:p>
        </w:tc>
      </w:tr>
      <w:tr w14:paraId="7C3477D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A88BF02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会计分录生成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5D86557">
            <w:pPr>
              <w:pStyle w:val="21"/>
              <w:bidi w:val="0"/>
              <w:ind w:left="0" w:right="0" w:firstLine="0"/>
              <w:jc w:val="left"/>
            </w:pPr>
            <w:r>
              <w:t>准确性 + 完整性</w:t>
            </w:r>
          </w:p>
        </w:tc>
        <w:tc>
          <w:tcPr>
            <w:tcW w:w="41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3037AE6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借贷方向是否正确？金额是否完整？</w:t>
            </w:r>
          </w:p>
        </w:tc>
      </w:tr>
      <w:tr w14:paraId="63005C9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672FE7C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财务计算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0AA9083">
            <w:pPr>
              <w:pStyle w:val="21"/>
              <w:bidi w:val="0"/>
              <w:ind w:left="0" w:right="0" w:firstLine="0"/>
              <w:jc w:val="left"/>
            </w:pPr>
            <w:r>
              <w:t>准确性</w:t>
            </w:r>
          </w:p>
        </w:tc>
        <w:tc>
          <w:tcPr>
            <w:tcW w:w="41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778AA85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手工验算1—2个样本数据</w:t>
            </w:r>
          </w:p>
        </w:tc>
      </w:tr>
      <w:tr w14:paraId="61AFFEC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BE7549D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报告撰写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F49EAE5">
            <w:pPr>
              <w:pStyle w:val="21"/>
              <w:bidi w:val="0"/>
              <w:ind w:left="0" w:right="0" w:firstLine="0"/>
              <w:jc w:val="left"/>
            </w:pPr>
            <w:r>
              <w:t>完整性 + 可用性</w:t>
            </w:r>
          </w:p>
        </w:tc>
        <w:tc>
          <w:tcPr>
            <w:tcW w:w="41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C5C676D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是否覆盖所有要求的部分？格式是否可用？</w:t>
            </w:r>
          </w:p>
        </w:tc>
      </w:tr>
      <w:tr w14:paraId="1B19940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63D13B8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代码生成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58A6CC">
            <w:pPr>
              <w:pStyle w:val="21"/>
              <w:bidi w:val="0"/>
              <w:ind w:left="0" w:right="0" w:firstLine="0"/>
              <w:jc w:val="left"/>
            </w:pPr>
            <w:r>
              <w:t>可用性</w:t>
            </w:r>
          </w:p>
        </w:tc>
        <w:tc>
          <w:tcPr>
            <w:tcW w:w="41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F965C0">
            <w:pPr>
              <w:pStyle w:val="21"/>
              <w:bidi w:val="0"/>
              <w:spacing w:before="0" w:after="0"/>
              <w:jc w:val="left"/>
            </w:pPr>
            <w:r>
              <w:t>代码是否能运行？结果是否正确？</w:t>
            </w:r>
          </w:p>
        </w:tc>
      </w:tr>
    </w:tbl>
    <w:p w14:paraId="75726569">
      <w:pPr>
        <w:pStyle w:val="18"/>
        <w:bidi w:val="0"/>
        <w:jc w:val="left"/>
      </w:pPr>
    </w:p>
    <w:p w14:paraId="7B2D96AD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73" w:name="user-content-353-输出不满意时的迭代优化策略"/>
      <w:bookmarkEnd w:id="73"/>
      <w:r>
        <w:rPr>
          <w:b/>
        </w:rPr>
        <w:t>3.5.3 输出不满意时的迭代优化策略</w:t>
      </w:r>
    </w:p>
    <w:p w14:paraId="2A21F227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74" w:name="user-content-一输出不满意的常见类型"/>
      <w:bookmarkEnd w:id="74"/>
      <w:r>
        <w:rPr>
          <w:b/>
        </w:rPr>
        <w:t>一、输出不满意的常见类型</w:t>
      </w:r>
    </w:p>
    <w:p w14:paraId="33027E23">
      <w:pPr>
        <w:pStyle w:val="4"/>
        <w:bidi w:val="0"/>
        <w:spacing w:before="0" w:after="240"/>
        <w:ind w:left="0" w:right="0" w:firstLine="0"/>
        <w:jc w:val="left"/>
      </w:pPr>
      <w:r>
        <w:t>图3-15展示了AI输出不满意的五种常见类型及其对应的优化方向。</w:t>
      </w:r>
    </w:p>
    <w:p w14:paraId="3CB225EF">
      <w:pPr>
        <w:pStyle w:val="4"/>
        <w:bidi w:val="0"/>
        <w:ind w:left="0" w:right="0" w:firstLine="0"/>
        <w:jc w:val="left"/>
      </w:pPr>
      <w:r>
        <w:drawing>
          <wp:inline distT="0" distB="0" distL="114300" distR="114300">
            <wp:extent cx="5760085" cy="1614805"/>
            <wp:effectExtent l="0" t="0" r="63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0CC30">
      <w:pPr>
        <w:pStyle w:val="4"/>
        <w:bidi w:val="0"/>
        <w:spacing w:before="0" w:after="240"/>
        <w:ind w:left="0" w:right="0" w:firstLine="0"/>
        <w:jc w:val="center"/>
      </w:pPr>
      <w:r>
        <w:t>图3-15 输出不满意的类型与优化方向</w:t>
      </w:r>
    </w:p>
    <w:p w14:paraId="1D5B9611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75" w:name="user-content-二各类问题的针对性调整策略"/>
      <w:bookmarkEnd w:id="75"/>
      <w:r>
        <w:rPr>
          <w:b/>
        </w:rPr>
        <w:t>二、各类问题的针对性调整策略</w:t>
      </w:r>
    </w:p>
    <w:p w14:paraId="7E80A28A">
      <w:pPr>
        <w:pStyle w:val="4"/>
        <w:bidi w:val="0"/>
        <w:spacing w:before="0" w:after="240"/>
        <w:ind w:left="0" w:right="0" w:firstLine="0"/>
        <w:jc w:val="left"/>
      </w:pPr>
      <w:r>
        <w:t>表3-27 输出问题的针对性调整策略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857"/>
        <w:gridCol w:w="2001"/>
        <w:gridCol w:w="6780"/>
      </w:tblGrid>
      <w:tr w14:paraId="2F3B98B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8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61D2011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问题类型</w:t>
            </w:r>
          </w:p>
        </w:tc>
        <w:tc>
          <w:tcPr>
            <w:tcW w:w="20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7951F0E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调整策略</w:t>
            </w:r>
          </w:p>
        </w:tc>
        <w:tc>
          <w:tcPr>
            <w:tcW w:w="67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D8D7636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调整提示词示例</w:t>
            </w:r>
          </w:p>
        </w:tc>
      </w:tr>
      <w:tr w14:paraId="54CE2C7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8F4C6F1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内容偏差</w:t>
            </w:r>
          </w:p>
        </w:tc>
        <w:tc>
          <w:tcPr>
            <w:tcW w:w="20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6AE33A">
            <w:pPr>
              <w:pStyle w:val="21"/>
              <w:bidi w:val="0"/>
              <w:ind w:left="0" w:right="0" w:firstLine="0"/>
              <w:jc w:val="left"/>
            </w:pPr>
            <w:r>
              <w:t>明确纠正，重新聚焦</w:t>
            </w:r>
          </w:p>
        </w:tc>
        <w:tc>
          <w:tcPr>
            <w:tcW w:w="67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F5CCB8F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"你的回答偏离了我的问题，我问的是'账务处理方法'，而不是'业务流程'，请重新回答"</w:t>
            </w:r>
          </w:p>
        </w:tc>
      </w:tr>
      <w:tr w14:paraId="66CE476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DC79062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深度不足</w:t>
            </w:r>
          </w:p>
        </w:tc>
        <w:tc>
          <w:tcPr>
            <w:tcW w:w="20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DB87F36">
            <w:pPr>
              <w:pStyle w:val="21"/>
              <w:bidi w:val="0"/>
              <w:ind w:left="0" w:right="0" w:firstLine="0"/>
              <w:jc w:val="left"/>
            </w:pPr>
            <w:r>
              <w:t>指定深度，分维度追问</w:t>
            </w:r>
          </w:p>
        </w:tc>
        <w:tc>
          <w:tcPr>
            <w:tcW w:w="67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0F25BCF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"请从数据表象、变化趋势、根本原因三个层次深入分析"</w:t>
            </w:r>
          </w:p>
        </w:tc>
      </w:tr>
      <w:tr w14:paraId="3781E49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1C7B559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格式不符</w:t>
            </w:r>
          </w:p>
        </w:tc>
        <w:tc>
          <w:tcPr>
            <w:tcW w:w="20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70A9645">
            <w:pPr>
              <w:pStyle w:val="21"/>
              <w:bidi w:val="0"/>
              <w:ind w:left="0" w:right="0" w:firstLine="0"/>
              <w:jc w:val="left"/>
            </w:pPr>
            <w:r>
              <w:t>补充格式要求或提供模板</w:t>
            </w:r>
          </w:p>
        </w:tc>
        <w:tc>
          <w:tcPr>
            <w:tcW w:w="67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4638C94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"请用Markdown格式重新输出，按：标题—分析—结论的结构"</w:t>
            </w:r>
          </w:p>
        </w:tc>
      </w:tr>
      <w:tr w14:paraId="0942820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CECEF2F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遗漏要点</w:t>
            </w:r>
          </w:p>
        </w:tc>
        <w:tc>
          <w:tcPr>
            <w:tcW w:w="20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C1CB93F">
            <w:pPr>
              <w:pStyle w:val="21"/>
              <w:bidi w:val="0"/>
              <w:ind w:left="0" w:right="0" w:firstLine="0"/>
              <w:jc w:val="left"/>
            </w:pPr>
            <w:r>
              <w:t>明确补充遗漏内容</w:t>
            </w:r>
          </w:p>
        </w:tc>
        <w:tc>
          <w:tcPr>
            <w:tcW w:w="67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B2E26D9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"你的分析遗漏了现金流量分析部分，请补充"</w:t>
            </w:r>
          </w:p>
        </w:tc>
      </w:tr>
      <w:tr w14:paraId="419F6B9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AA09DBE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冗余啰嗦</w:t>
            </w:r>
          </w:p>
        </w:tc>
        <w:tc>
          <w:tcPr>
            <w:tcW w:w="20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0CA65EB">
            <w:pPr>
              <w:pStyle w:val="21"/>
              <w:bidi w:val="0"/>
              <w:ind w:left="0" w:right="0" w:firstLine="0"/>
              <w:jc w:val="left"/>
            </w:pPr>
            <w:r>
              <w:t>限定字数，提炼要点</w:t>
            </w:r>
          </w:p>
        </w:tc>
        <w:tc>
          <w:tcPr>
            <w:tcW w:w="67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4D3845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"请精简到300字以内，只保留核心结论和关键数据"</w:t>
            </w:r>
          </w:p>
        </w:tc>
      </w:tr>
      <w:tr w14:paraId="204F8E9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14E8D55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计算错误</w:t>
            </w:r>
          </w:p>
        </w:tc>
        <w:tc>
          <w:tcPr>
            <w:tcW w:w="20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11CDDAB">
            <w:pPr>
              <w:pStyle w:val="21"/>
              <w:bidi w:val="0"/>
              <w:ind w:left="0" w:right="0" w:firstLine="0"/>
              <w:jc w:val="left"/>
            </w:pPr>
            <w:r>
              <w:t>指出错误，要求修正</w:t>
            </w:r>
          </w:p>
        </w:tc>
        <w:tc>
          <w:tcPr>
            <w:tcW w:w="67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182BC38">
            <w:pPr>
              <w:pStyle w:val="21"/>
              <w:bidi w:val="0"/>
              <w:spacing w:before="0" w:after="0"/>
              <w:jc w:val="left"/>
            </w:pPr>
            <w:r>
              <w:t>"当月薪10,000元时，你的计算结果是XXX，但正确答案是490元，请检查公式逻辑并修正"</w:t>
            </w:r>
          </w:p>
        </w:tc>
      </w:tr>
    </w:tbl>
    <w:p w14:paraId="71D6BCC4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76" w:name="user-content-三迭代优化的完整示例"/>
      <w:bookmarkEnd w:id="76"/>
      <w:r>
        <w:rPr>
          <w:b/>
        </w:rPr>
        <w:t>三、迭代优化的完整示例</w:t>
      </w:r>
    </w:p>
    <w:p w14:paraId="4207856C">
      <w:pPr>
        <w:pStyle w:val="4"/>
        <w:bidi w:val="0"/>
        <w:spacing w:before="0" w:after="240"/>
        <w:ind w:left="0" w:right="0" w:firstLine="0"/>
        <w:jc w:val="left"/>
      </w:pPr>
      <w:r>
        <w:t>以下展示一个从"初次提问→发现问题→迭代优化"的完整过程：</w:t>
      </w:r>
    </w:p>
    <w:p w14:paraId="5DA02DD2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初次提问（第1轮）：</w:t>
      </w:r>
    </w:p>
    <w:p w14:paraId="4C3FA3C4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请分析一家公司净利润下降的可能原因。</w:t>
      </w:r>
    </w:p>
    <w:p w14:paraId="2EEFD4C8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第1轮输出评估：</w:t>
      </w:r>
      <w:r>
        <w:t> 回答笼统，给出了十几种可能原因，没有针对性。</w:t>
      </w:r>
    </w:p>
    <w:p w14:paraId="4694271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第2轮：补充背景，聚焦问题</w:t>
      </w:r>
    </w:p>
    <w:p w14:paraId="70A1E7B7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刚才的回答太笼统了。</w:t>
      </w:r>
    </w:p>
    <w:p w14:paraId="199B852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背景补充：这家公司是制造业，今年营业收入增长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12%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</w:t>
      </w:r>
    </w:p>
    <w:p w14:paraId="69C4808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但净利润下降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8%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。毛利率从去年的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28%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下降到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22%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</w:t>
      </w:r>
    </w:p>
    <w:p w14:paraId="6062903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期间费用基本稳定。</w:t>
      </w:r>
    </w:p>
    <w:p w14:paraId="41E0923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请针对这个具体情况，分析净利润下降的最可能原因。</w:t>
      </w:r>
    </w:p>
    <w:p w14:paraId="01FC1C0F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第2轮输出评估：</w:t>
      </w:r>
      <w:r>
        <w:t> 分析有针对性，但缺少数据支撑，建议不够具体。</w:t>
      </w:r>
    </w:p>
    <w:p w14:paraId="6DFFD913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第3轮：要求数据支撑和具体建议</w:t>
      </w:r>
    </w:p>
    <w:p w14:paraId="27C549BA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你的分析方向很好，请进一步：</w:t>
      </w:r>
    </w:p>
    <w:p w14:paraId="4807A14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说明毛利率从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28%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下降到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22%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，对净利润的具体影响金额</w:t>
      </w:r>
    </w:p>
    <w:p w14:paraId="2829186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（假设营业收入为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亿元）</w:t>
      </w:r>
    </w:p>
    <w:p w14:paraId="2EF2905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2—3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个最需要优先排查的具体问题</w:t>
      </w:r>
    </w:p>
    <w:p w14:paraId="05948C4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针对每个问题给出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个可操作的改善建议</w:t>
      </w:r>
    </w:p>
    <w:p w14:paraId="4032014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79414AA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请用表格形式呈现第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点的计算结果。</w:t>
      </w:r>
    </w:p>
    <w:p w14:paraId="02F4200F">
      <w:pPr>
        <w:pStyle w:val="4"/>
        <w:bidi w:val="0"/>
        <w:spacing w:before="0" w:after="240"/>
        <w:ind w:left="0" w:right="0" w:firstLine="0"/>
        <w:jc w:val="left"/>
      </w:pPr>
      <w:r>
        <w:t>经过3轮迭代，输出质量从"泛泛而谈"变成了"有数据支撑、有具体建议的专业分析"。</w:t>
      </w:r>
    </w:p>
    <w:p w14:paraId="3682CDA9">
      <w:pPr>
        <w:pStyle w:val="18"/>
        <w:bidi w:val="0"/>
        <w:jc w:val="left"/>
      </w:pPr>
    </w:p>
    <w:p w14:paraId="1EF692C7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77" w:name="user-content-354-财务提示词模板库的建立与维护"/>
      <w:bookmarkEnd w:id="77"/>
      <w:r>
        <w:rPr>
          <w:b/>
        </w:rPr>
        <w:t>3.5.4 财务提示词模板库的建立与维护</w:t>
      </w:r>
    </w:p>
    <w:p w14:paraId="19C2205F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78" w:name="user-content-一为什么要建立提示词模板库"/>
      <w:bookmarkEnd w:id="78"/>
      <w:r>
        <w:rPr>
          <w:b/>
        </w:rPr>
        <w:t>一、为什么要建立提示词模板库</w:t>
      </w:r>
    </w:p>
    <w:p w14:paraId="2DED7A8C">
      <w:pPr>
        <w:pStyle w:val="4"/>
        <w:bidi w:val="0"/>
        <w:spacing w:before="0" w:after="240"/>
        <w:ind w:left="0" w:right="0" w:firstLine="0"/>
        <w:jc w:val="left"/>
      </w:pPr>
      <w:r>
        <w:t>建立财务提示词模板库的价值如图3-16所示。</w:t>
      </w:r>
    </w:p>
    <w:p w14:paraId="6E826B24">
      <w:pPr>
        <w:pStyle w:val="4"/>
        <w:bidi w:val="0"/>
        <w:ind w:left="0" w:right="0" w:firstLine="0"/>
        <w:jc w:val="left"/>
      </w:pPr>
      <w:r>
        <w:drawing>
          <wp:inline distT="0" distB="0" distL="114300" distR="114300">
            <wp:extent cx="5760085" cy="1961515"/>
            <wp:effectExtent l="0" t="0" r="63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DE9E8">
      <w:pPr>
        <w:pStyle w:val="4"/>
        <w:bidi w:val="0"/>
        <w:spacing w:before="0" w:after="240"/>
        <w:ind w:left="0" w:right="0" w:firstLine="0"/>
        <w:jc w:val="center"/>
      </w:pPr>
      <w:r>
        <w:t>图3-16 提示词模板库的价值</w:t>
      </w:r>
    </w:p>
    <w:p w14:paraId="52961619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79" w:name="user-content-二模板库的分类结构"/>
      <w:bookmarkEnd w:id="79"/>
      <w:r>
        <w:rPr>
          <w:b/>
        </w:rPr>
        <w:t>二、模板库的分类结构</w:t>
      </w:r>
    </w:p>
    <w:p w14:paraId="7E0DA36E">
      <w:pPr>
        <w:pStyle w:val="4"/>
        <w:bidi w:val="0"/>
        <w:spacing w:before="0" w:after="240"/>
        <w:ind w:left="0" w:right="0" w:firstLine="0"/>
        <w:jc w:val="left"/>
      </w:pPr>
      <w:r>
        <w:t>建议按照财务工作的主要领域组织模板库，如表3-28所示。</w:t>
      </w:r>
    </w:p>
    <w:p w14:paraId="6A47F40D">
      <w:pPr>
        <w:pStyle w:val="4"/>
        <w:bidi w:val="0"/>
        <w:spacing w:before="0" w:after="240"/>
        <w:ind w:left="0" w:right="0" w:firstLine="0"/>
        <w:jc w:val="left"/>
      </w:pPr>
      <w:r>
        <w:t>表3-28 财务提示词模板库分类结构</w:t>
      </w:r>
    </w:p>
    <w:tbl>
      <w:tblPr>
        <w:tblStyle w:val="10"/>
        <w:tblW w:w="727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71"/>
        <w:gridCol w:w="2382"/>
        <w:gridCol w:w="3721"/>
      </w:tblGrid>
      <w:tr w14:paraId="128D1FE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2E10EB8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一级分类</w:t>
            </w:r>
          </w:p>
        </w:tc>
        <w:tc>
          <w:tcPr>
            <w:tcW w:w="238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D99334B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二级分类</w:t>
            </w:r>
          </w:p>
        </w:tc>
        <w:tc>
          <w:tcPr>
            <w:tcW w:w="37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308B319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模板示例</w:t>
            </w:r>
          </w:p>
        </w:tc>
      </w:tr>
      <w:tr w14:paraId="4FF06F2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BDFE7F7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会计核算类</w:t>
            </w:r>
          </w:p>
        </w:tc>
        <w:tc>
          <w:tcPr>
            <w:tcW w:w="238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621D6BB">
            <w:pPr>
              <w:pStyle w:val="21"/>
              <w:bidi w:val="0"/>
              <w:ind w:left="0" w:right="0" w:firstLine="0"/>
              <w:jc w:val="left"/>
            </w:pPr>
            <w:r>
              <w:t>分录编制、准则咨询</w:t>
            </w:r>
          </w:p>
        </w:tc>
        <w:tc>
          <w:tcPr>
            <w:tcW w:w="37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48742DF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复杂业务分录模板、准则查询模板</w:t>
            </w:r>
          </w:p>
        </w:tc>
      </w:tr>
      <w:tr w14:paraId="7BB2FA5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2C0A6B0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财务分析类</w:t>
            </w:r>
          </w:p>
        </w:tc>
        <w:tc>
          <w:tcPr>
            <w:tcW w:w="238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1222253">
            <w:pPr>
              <w:pStyle w:val="21"/>
              <w:bidi w:val="0"/>
              <w:ind w:left="0" w:right="0" w:firstLine="0"/>
              <w:jc w:val="left"/>
            </w:pPr>
            <w:r>
              <w:t>报表分析、指标计算</w:t>
            </w:r>
          </w:p>
        </w:tc>
        <w:tc>
          <w:tcPr>
            <w:tcW w:w="37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9A35E98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三大报表分析模板、财务指标分析模板</w:t>
            </w:r>
          </w:p>
        </w:tc>
      </w:tr>
      <w:tr w14:paraId="2C57E7B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EC4A2C3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税务处理类</w:t>
            </w:r>
          </w:p>
        </w:tc>
        <w:tc>
          <w:tcPr>
            <w:tcW w:w="238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34C90D3">
            <w:pPr>
              <w:pStyle w:val="21"/>
              <w:bidi w:val="0"/>
              <w:ind w:left="0" w:right="0" w:firstLine="0"/>
              <w:jc w:val="left"/>
            </w:pPr>
            <w:r>
              <w:t>政策咨询、税额计算</w:t>
            </w:r>
          </w:p>
        </w:tc>
        <w:tc>
          <w:tcPr>
            <w:tcW w:w="37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09F3BBE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税收政策查询模板、个税计算模板</w:t>
            </w:r>
          </w:p>
        </w:tc>
      </w:tr>
      <w:tr w14:paraId="5DE3C9D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B7F8FD5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代码生成类</w:t>
            </w:r>
          </w:p>
        </w:tc>
        <w:tc>
          <w:tcPr>
            <w:tcW w:w="238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CF4C37C">
            <w:pPr>
              <w:pStyle w:val="21"/>
              <w:bidi w:val="0"/>
              <w:ind w:left="0" w:right="0" w:firstLine="0"/>
              <w:jc w:val="left"/>
            </w:pPr>
            <w:r>
              <w:t>Excel公式、Python脚本</w:t>
            </w:r>
          </w:p>
        </w:tc>
        <w:tc>
          <w:tcPr>
            <w:tcW w:w="37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59E23F0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个税公式模板、数据汇总代码模板</w:t>
            </w:r>
          </w:p>
        </w:tc>
      </w:tr>
      <w:tr w14:paraId="042F576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75E1D97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报告撰写类</w:t>
            </w:r>
          </w:p>
        </w:tc>
        <w:tc>
          <w:tcPr>
            <w:tcW w:w="238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A78D58F">
            <w:pPr>
              <w:pStyle w:val="21"/>
              <w:bidi w:val="0"/>
              <w:ind w:left="0" w:right="0" w:firstLine="0"/>
              <w:jc w:val="left"/>
            </w:pPr>
            <w:r>
              <w:t>财务报告、工作总结</w:t>
            </w:r>
          </w:p>
        </w:tc>
        <w:tc>
          <w:tcPr>
            <w:tcW w:w="37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293C21E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月度财务报告模板、工作总结模板</w:t>
            </w:r>
          </w:p>
        </w:tc>
      </w:tr>
      <w:tr w14:paraId="2ED8AA2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B896392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日常办公类</w:t>
            </w:r>
          </w:p>
        </w:tc>
        <w:tc>
          <w:tcPr>
            <w:tcW w:w="238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FF0B646">
            <w:pPr>
              <w:pStyle w:val="21"/>
              <w:bidi w:val="0"/>
              <w:ind w:left="0" w:right="0" w:firstLine="0"/>
              <w:jc w:val="left"/>
            </w:pPr>
            <w:r>
              <w:t>制度文件、会议纪要</w:t>
            </w:r>
          </w:p>
        </w:tc>
        <w:tc>
          <w:tcPr>
            <w:tcW w:w="37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51F1F79">
            <w:pPr>
              <w:pStyle w:val="21"/>
              <w:bidi w:val="0"/>
              <w:spacing w:before="0" w:after="0"/>
              <w:jc w:val="left"/>
            </w:pPr>
            <w:r>
              <w:t>制度编写模板、会议纪要模板</w:t>
            </w:r>
          </w:p>
        </w:tc>
      </w:tr>
    </w:tbl>
    <w:p w14:paraId="1E0954F6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80" w:name="user-content-三标准模板格式"/>
      <w:bookmarkEnd w:id="80"/>
      <w:r>
        <w:rPr>
          <w:b/>
        </w:rPr>
        <w:t>三、标准模板格式</w:t>
      </w:r>
    </w:p>
    <w:p w14:paraId="7517B572">
      <w:pPr>
        <w:pStyle w:val="4"/>
        <w:bidi w:val="0"/>
        <w:spacing w:before="0" w:after="240"/>
        <w:ind w:left="0" w:right="0" w:firstLine="0"/>
        <w:jc w:val="left"/>
      </w:pPr>
      <w:r>
        <w:t>每个模板建议采用统一格式，包含以下要素：</w:t>
      </w:r>
    </w:p>
    <w:p w14:paraId="1C72DE80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shd w:val="clear" w:fill="auto"/>
        </w:rPr>
        <w:t>═══════════════════════════════════════════════</w:t>
      </w:r>
    </w:p>
    <w:p w14:paraId="65DAA17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【模板名称】（简明扼要的名称）</w:t>
      </w:r>
    </w:p>
    <w:p w14:paraId="539E319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【模板编号】（便于检索，如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AC-001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</w:t>
      </w:r>
    </w:p>
    <w:p w14:paraId="2899870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【适用场景】（什么情况下使用这个模板）</w:t>
      </w:r>
    </w:p>
    <w:p w14:paraId="30AC51C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【使用说明】（如何替换模板中的变量）</w:t>
      </w:r>
    </w:p>
    <w:p w14:paraId="54CAEE0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【最后更新】（更新日期）</w:t>
      </w:r>
    </w:p>
    <w:p w14:paraId="35A408C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>═══════════════════════════════════════════════</w:t>
      </w:r>
    </w:p>
    <w:p w14:paraId="63ABC5E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0AFB130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【完整提示词】</w:t>
      </w:r>
    </w:p>
    <w:p w14:paraId="06FBEB5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0D13E13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（包含角色、背景、任务、格式、约束等要素的完整提示词）</w:t>
      </w:r>
    </w:p>
    <w:p w14:paraId="6558A88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（用【】标注需要替换的变量，如【企业类型】、【具体金额】）</w:t>
      </w:r>
    </w:p>
    <w:p w14:paraId="48A9A88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83D7E3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>═══════════════════════════════════════════════</w:t>
      </w:r>
    </w:p>
    <w:p w14:paraId="6A8F53C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【使用记录】</w:t>
      </w:r>
    </w:p>
    <w:p w14:paraId="214BD80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最近使用：（日期）</w:t>
      </w:r>
    </w:p>
    <w:p w14:paraId="10920B3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输出质量：（好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一般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需优化）</w:t>
      </w:r>
    </w:p>
    <w:p w14:paraId="764D247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优化记录：（记录对模板的修改历史）</w:t>
      </w:r>
    </w:p>
    <w:p w14:paraId="2C10842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>═══════════════════════════════════════════════</w:t>
      </w:r>
    </w:p>
    <w:p w14:paraId="722F4950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81" w:name="user-content-四三个常用财务提示词模板示例"/>
      <w:bookmarkEnd w:id="81"/>
      <w:r>
        <w:rPr>
          <w:b/>
        </w:rPr>
        <w:t>四、三个常用财务提示词模板示例</w:t>
      </w:r>
    </w:p>
    <w:p w14:paraId="1155E648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模板1：会计分录咨询模板（AC-001）</w:t>
      </w:r>
    </w:p>
    <w:p w14:paraId="30233A77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shd w:val="clear" w:fill="auto"/>
        </w:rPr>
        <w:t>═══════════════════════════════════════</w:t>
      </w:r>
    </w:p>
    <w:p w14:paraId="374B55D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【模板名称】会计分录编制咨询模板</w:t>
      </w:r>
    </w:p>
    <w:p w14:paraId="17C8EE9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【模板编号】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AC-001</w:t>
      </w:r>
    </w:p>
    <w:p w14:paraId="6E0AD55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【适用场景】咨询各类业务的会计分录编制方法</w:t>
      </w:r>
    </w:p>
    <w:p w14:paraId="0673086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>═══════════════════════════════════════</w:t>
      </w:r>
    </w:p>
    <w:p w14:paraId="4A53742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5C78F6D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【角色】你是一位资深主管会计，熟悉企业会计准则。</w:t>
      </w:r>
    </w:p>
    <w:p w14:paraId="2FC9065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708AFDF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【背景】</w:t>
      </w:r>
    </w:p>
    <w:p w14:paraId="6E18B7F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企业类型：【一般纳税人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小规模纳税人】</w:t>
      </w:r>
    </w:p>
    <w:p w14:paraId="6B5DEF3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所属行业：【行业】</w:t>
      </w:r>
    </w:p>
    <w:p w14:paraId="50825B5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业务描述：【详细描述业务内容、金额、相关条件】</w:t>
      </w:r>
    </w:p>
    <w:p w14:paraId="44F7ABF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534025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【任务】请为上述业务编制会计分录。</w:t>
      </w:r>
    </w:p>
    <w:p w14:paraId="30C355F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87A4FB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【格式要求】</w:t>
      </w:r>
    </w:p>
    <w:p w14:paraId="7C46173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先分析该业务的性质和涉及的会计要素</w:t>
      </w:r>
    </w:p>
    <w:p w14:paraId="0ECF49B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列出会计分录（借贷方分行显示，金额对齐）</w:t>
      </w:r>
    </w:p>
    <w:p w14:paraId="32844AF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说明编制依据和注意事项</w:t>
      </w:r>
    </w:p>
    <w:p w14:paraId="3307B9E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如有多种处理方式，请列出并说明各自的适用条件</w:t>
      </w:r>
    </w:p>
    <w:p w14:paraId="193A949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730B4D4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</w:t>
      </w:r>
    </w:p>
    <w:p w14:paraId="0988530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如不确定某些处理方式，请明确标注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建议进一步核实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。</w:t>
      </w:r>
    </w:p>
    <w:p w14:paraId="520E2FA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模板2：税收政策咨询模板（TX-001）</w:t>
      </w:r>
    </w:p>
    <w:p w14:paraId="4039459F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shd w:val="clear" w:fill="auto"/>
        </w:rPr>
        <w:t>═══════════════════════════════════════</w:t>
      </w:r>
    </w:p>
    <w:p w14:paraId="553A45F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【模板名称】税收政策咨询模板</w:t>
      </w:r>
    </w:p>
    <w:p w14:paraId="7C257A6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【模板编号】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TX-001</w:t>
      </w:r>
    </w:p>
    <w:p w14:paraId="5F1D0F8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【适用场景】查询各类税收政策和税务处理方法</w:t>
      </w:r>
    </w:p>
    <w:p w14:paraId="1EBA94C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>═══════════════════════════════════════</w:t>
      </w:r>
    </w:p>
    <w:p w14:paraId="5724823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C99F50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【角色】你是一位资深税务师，熟悉最新税收政策法规。</w:t>
      </w:r>
    </w:p>
    <w:p w14:paraId="684D293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273A258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【背景】</w:t>
      </w:r>
    </w:p>
    <w:p w14:paraId="72D80BC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纳税人类型：【一般纳税人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小规模纳税人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个人等】</w:t>
      </w:r>
    </w:p>
    <w:p w14:paraId="6E0E8F8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所属行业：【行业】</w:t>
      </w:r>
    </w:p>
    <w:p w14:paraId="0321E9D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咨询事项：【具体问题描述】</w:t>
      </w:r>
    </w:p>
    <w:p w14:paraId="7E3733B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675A72A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【任务】请解答上述税务问题。</w:t>
      </w:r>
    </w:p>
    <w:p w14:paraId="3425419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60E9409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【格式要求】</w:t>
      </w:r>
    </w:p>
    <w:p w14:paraId="1A7421D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政策规定（引用具体文件名，如有文号请注明）</w:t>
      </w:r>
    </w:p>
    <w:p w14:paraId="50409D7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适用条件（需要满足哪些条件才能适用）</w:t>
      </w:r>
    </w:p>
    <w:p w14:paraId="4EDD825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实务操作建议（具体怎么处理）</w:t>
      </w:r>
    </w:p>
    <w:p w14:paraId="57533E4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风险提示（需要注意的地方）</w:t>
      </w:r>
    </w:p>
    <w:p w14:paraId="1FA3C00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5838FD1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</w:t>
      </w:r>
    </w:p>
    <w:p w14:paraId="04C333C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如政策有变化或存在不确定性，请明确告知，</w:t>
      </w:r>
    </w:p>
    <w:p w14:paraId="6127D2E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建议到国家税务总局官网或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12366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平台进一步确认。</w:t>
      </w:r>
    </w:p>
    <w:p w14:paraId="43A44DA8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模板3：Excel公式生成模板（CD-001）</w:t>
      </w:r>
    </w:p>
    <w:p w14:paraId="2CD8BF42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shd w:val="clear" w:fill="auto"/>
        </w:rPr>
        <w:t>═══════════════════════════════════════</w:t>
      </w:r>
    </w:p>
    <w:p w14:paraId="68C6D7EB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【模板名称】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Excel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财务公式生成模板</w:t>
      </w:r>
    </w:p>
    <w:p w14:paraId="5F112FA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【模板编号】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CD-001</w:t>
      </w:r>
    </w:p>
    <w:p w14:paraId="4CC1E7F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【适用场景】需要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帮助生成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Excel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财务计算公式</w:t>
      </w:r>
    </w:p>
    <w:p w14:paraId="38E6A14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>═══════════════════════════════════════</w:t>
      </w:r>
    </w:p>
    <w:p w14:paraId="54EB556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A75D9A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我的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Excel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表格结构：</w:t>
      </w:r>
    </w:p>
    <w:p w14:paraId="5D1DEEB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【列字母】列：【列名和数据说明】</w:t>
      </w:r>
    </w:p>
    <w:p w14:paraId="1D29AB5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【列字母】列：【列名和数据说明】</w:t>
      </w:r>
    </w:p>
    <w:p w14:paraId="095A392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（继续添加所需列的说明）</w:t>
      </w:r>
    </w:p>
    <w:p w14:paraId="5C3FF8D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73724EB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我需要在【目标列字母】列的【起始单元格】单元格写一个公式，</w:t>
      </w:r>
    </w:p>
    <w:p w14:paraId="64343EA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实现：【详细描述计算逻辑，包括条件判断】</w:t>
      </w:r>
    </w:p>
    <w:p w14:paraId="4DAD5D8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72FE635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特殊情况处理：</w:t>
      </w:r>
    </w:p>
    <w:p w14:paraId="1BB57C4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当【某列】为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或空白时：【期望的处理方式】</w:t>
      </w:r>
    </w:p>
    <w:p w14:paraId="2179F31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当【某条件成立】时：【期望的处理方式】</w:t>
      </w:r>
    </w:p>
    <w:p w14:paraId="1078778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6C24D12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要求：</w:t>
      </w:r>
    </w:p>
    <w:p w14:paraId="70B0504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给出可直接复制到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Excel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的完整公式</w:t>
      </w:r>
    </w:p>
    <w:p w14:paraId="2E1BB61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解释公式中每个函数的作用</w:t>
      </w:r>
    </w:p>
    <w:p w14:paraId="421242A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说明如何向下填充使用</w:t>
      </w:r>
    </w:p>
    <w:p w14:paraId="0E56975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给出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1—2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个样本数据的验证示例</w:t>
      </w:r>
    </w:p>
    <w:p w14:paraId="19D8445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6154699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【约束】公式必须能在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Excel 2019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及以上版本运行。</w:t>
      </w:r>
    </w:p>
    <w:p w14:paraId="27477606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82" w:name="user-content-五模板库的维护建议"/>
      <w:bookmarkEnd w:id="82"/>
      <w:r>
        <w:rPr>
          <w:b/>
        </w:rPr>
        <w:t>五、模板库的维护建议</w:t>
      </w:r>
    </w:p>
    <w:p w14:paraId="5399BBA6">
      <w:pPr>
        <w:pStyle w:val="4"/>
        <w:bidi w:val="0"/>
        <w:spacing w:before="0" w:after="240"/>
        <w:ind w:left="0" w:right="0" w:firstLine="0"/>
        <w:jc w:val="left"/>
      </w:pPr>
      <w:r>
        <w:t>表3-29 提示词模板库维护建议</w:t>
      </w:r>
    </w:p>
    <w:tbl>
      <w:tblPr>
        <w:tblStyle w:val="10"/>
        <w:tblW w:w="58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1366"/>
        <w:gridCol w:w="3091"/>
      </w:tblGrid>
      <w:tr w14:paraId="6A7BC00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33E9DBB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维护事项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DBAE95C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频率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D534097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操作说明</w:t>
            </w:r>
          </w:p>
        </w:tc>
      </w:tr>
      <w:tr w14:paraId="3868583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3B3C6C1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使用记录更新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12E7A23">
            <w:pPr>
              <w:pStyle w:val="21"/>
              <w:bidi w:val="0"/>
              <w:ind w:left="0" w:right="0" w:firstLine="0"/>
              <w:jc w:val="left"/>
            </w:pPr>
            <w:r>
              <w:t>每次使用后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9715DCF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记录使用日期和输出质量</w:t>
            </w:r>
          </w:p>
        </w:tc>
      </w:tr>
      <w:tr w14:paraId="539AC50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65ECAEA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模板优化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1423872">
            <w:pPr>
              <w:pStyle w:val="21"/>
              <w:bidi w:val="0"/>
              <w:ind w:left="0" w:right="0" w:firstLine="0"/>
              <w:jc w:val="left"/>
            </w:pPr>
            <w:r>
              <w:t>发现问题时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1B0DC3F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根据实际使用效果修改提示词</w:t>
            </w:r>
          </w:p>
        </w:tc>
      </w:tr>
      <w:tr w14:paraId="1BB4927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C9F6882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新模板添加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232B43D">
            <w:pPr>
              <w:pStyle w:val="21"/>
              <w:bidi w:val="0"/>
              <w:ind w:left="0" w:right="0" w:firstLine="0"/>
              <w:jc w:val="left"/>
            </w:pPr>
            <w:r>
              <w:t>遇到新场景时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F985DD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将有效的新提示词整理为模板</w:t>
            </w:r>
          </w:p>
        </w:tc>
      </w:tr>
      <w:tr w14:paraId="64AD11E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26F4453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过时模板清理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14B761F">
            <w:pPr>
              <w:pStyle w:val="21"/>
              <w:bidi w:val="0"/>
              <w:ind w:left="0" w:right="0" w:firstLine="0"/>
              <w:jc w:val="left"/>
            </w:pPr>
            <w:r>
              <w:t>每季度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396CD93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删除或更新不再适用的模板</w:t>
            </w:r>
          </w:p>
        </w:tc>
      </w:tr>
      <w:tr w14:paraId="3EE2C5B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3AC09AF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政策相关更新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A26A215">
            <w:pPr>
              <w:pStyle w:val="21"/>
              <w:bidi w:val="0"/>
              <w:ind w:left="0" w:right="0" w:firstLine="0"/>
              <w:jc w:val="left"/>
            </w:pPr>
            <w:r>
              <w:t>政策变化时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2512C4">
            <w:pPr>
              <w:pStyle w:val="21"/>
              <w:bidi w:val="0"/>
              <w:spacing w:before="0" w:after="0"/>
              <w:jc w:val="left"/>
            </w:pPr>
            <w:r>
              <w:t>更新涉及税率、政策的模板内容</w:t>
            </w:r>
          </w:p>
        </w:tc>
      </w:tr>
    </w:tbl>
    <w:p w14:paraId="07568FF4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模板库建设工具推荐：</w:t>
      </w:r>
    </w:p>
    <w:p w14:paraId="116CFA70">
      <w:pPr>
        <w:pStyle w:val="4"/>
        <w:bidi w:val="0"/>
        <w:spacing w:before="0" w:after="240"/>
        <w:ind w:left="0" w:right="0" w:firstLine="0"/>
        <w:jc w:val="left"/>
      </w:pPr>
      <w:r>
        <w:t>表3-30 提示词模板库建设工具建议</w:t>
      </w:r>
    </w:p>
    <w:tbl>
      <w:tblPr>
        <w:tblStyle w:val="10"/>
        <w:tblW w:w="587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2452"/>
        <w:gridCol w:w="2461"/>
      </w:tblGrid>
      <w:tr w14:paraId="45157AA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1C89934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使用场景</w:t>
            </w:r>
          </w:p>
        </w:tc>
        <w:tc>
          <w:tcPr>
            <w:tcW w:w="245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AD249B3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推荐工具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0E2AEBF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优点</w:t>
            </w:r>
          </w:p>
        </w:tc>
      </w:tr>
      <w:tr w14:paraId="60BB58A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AF8C6B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个人使用</w:t>
            </w:r>
          </w:p>
        </w:tc>
        <w:tc>
          <w:tcPr>
            <w:tcW w:w="245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F0C300F">
            <w:pPr>
              <w:pStyle w:val="21"/>
              <w:bidi w:val="0"/>
              <w:ind w:left="0" w:right="0" w:firstLine="0"/>
              <w:jc w:val="left"/>
            </w:pPr>
            <w:r>
              <w:t>语雀、Notion、印象笔记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DD346E2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方便检索、支持格式化</w:t>
            </w:r>
          </w:p>
        </w:tc>
      </w:tr>
      <w:tr w14:paraId="588F9C3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1DC7546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团队协作</w:t>
            </w:r>
          </w:p>
        </w:tc>
        <w:tc>
          <w:tcPr>
            <w:tcW w:w="245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3E5FFE0">
            <w:pPr>
              <w:pStyle w:val="21"/>
              <w:bidi w:val="0"/>
              <w:ind w:left="0" w:right="0" w:firstLine="0"/>
              <w:jc w:val="left"/>
            </w:pPr>
            <w:r>
              <w:t>飞书文档、钉钉文档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C70A7F4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多人共享、版本管理</w:t>
            </w:r>
          </w:p>
        </w:tc>
      </w:tr>
      <w:tr w14:paraId="25FF6BA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E0A83F4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简单存储</w:t>
            </w:r>
          </w:p>
        </w:tc>
        <w:tc>
          <w:tcPr>
            <w:tcW w:w="245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058395">
            <w:pPr>
              <w:pStyle w:val="21"/>
              <w:bidi w:val="0"/>
              <w:ind w:left="0" w:right="0" w:firstLine="0"/>
              <w:jc w:val="left"/>
            </w:pPr>
            <w:r>
              <w:t>Word文档 + 分类文件夹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0012083">
            <w:pPr>
              <w:pStyle w:val="21"/>
              <w:bidi w:val="0"/>
              <w:spacing w:before="0" w:after="0"/>
              <w:jc w:val="left"/>
            </w:pPr>
            <w:r>
              <w:t>无需额外软件，简单直接</w:t>
            </w:r>
          </w:p>
        </w:tc>
      </w:tr>
    </w:tbl>
    <w:p w14:paraId="75DE6DC5">
      <w:pPr>
        <w:pStyle w:val="18"/>
        <w:bidi w:val="0"/>
        <w:jc w:val="left"/>
      </w:pPr>
    </w:p>
    <w:p w14:paraId="1DF19A1D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83" w:name="user-content-本章小结"/>
      <w:bookmarkEnd w:id="83"/>
      <w:r>
        <w:rPr>
          <w:b/>
        </w:rPr>
        <w:t>【本章小结】</w:t>
      </w:r>
    </w:p>
    <w:p w14:paraId="65AB23DF">
      <w:pPr>
        <w:pStyle w:val="4"/>
        <w:bidi w:val="0"/>
        <w:spacing w:before="0" w:after="240"/>
        <w:ind w:left="0" w:right="0" w:firstLine="0"/>
        <w:jc w:val="left"/>
      </w:pPr>
      <w:r>
        <w:t>通过本章学习，我们系统掌握了提示词工程的核心知识和实践技能：</w:t>
      </w:r>
    </w:p>
    <w:p w14:paraId="4E6F3AFC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1. 提示词工程基础</w:t>
      </w:r>
      <w:r>
        <w:t>：理解了提示词的概念、四项核心作用和重要性；掌握了提示词的六大构成要素（角色、任务、背景、格式、示例、约束）；认识了优秀提示词的六大核心特征，并学会了用自检清单评估提示词质量。</w:t>
      </w:r>
    </w:p>
    <w:p w14:paraId="37935EB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2. 财务场景设计方法</w:t>
      </w:r>
      <w:r>
        <w:t>：掌握了角色设定（财务场景角色库）、任务描述（三要素和深度层次）、背景信息（类型和脱敏处理）、输出格式（Markdown、表格、结构化报告）四大要素的设计方法。</w:t>
      </w:r>
    </w:p>
    <w:p w14:paraId="544CA2E0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3. 高级提示词技巧</w:t>
      </w:r>
      <w:r>
        <w:t>：学习了思维链提示（三种使用方法）、分步骤任务拆解（三种拆解方法）、少样本学习（示例引导）、多轮对话优化（三种策略）等高级技巧。</w:t>
      </w:r>
    </w:p>
    <w:p w14:paraId="56F58832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4. ⭐ 结构化输出与AI辅助编程（新增重点）</w:t>
      </w:r>
      <w:r>
        <w:t>：掌握了控制AI输出Markdown、表格、JSON格式的方法；学会了向AI描述Excel公式需求和Python代码需求，并理解了"获取代码→测试验证→反馈问题→迭代修正"的完整使用闭环；通过完整的实战案例，体验了从财务需求到可运行代码的全过程。</w:t>
      </w:r>
    </w:p>
    <w:p w14:paraId="4DAB497A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5. AI输出质量评估与迭代优化（新增重点）</w:t>
      </w:r>
      <w:r>
        <w:t>：认识了大模型幻觉的类型和防范方法；掌握了五维质量评估框架和快速评估的四个问题；学会了针对不同问题类型的迭代优化策略；通过具体示例展示了"初次提问→发现问题→迭代优化"的完整过程；建立了财务提示词模板库的标准框架。</w:t>
      </w:r>
    </w:p>
    <w:p w14:paraId="67C7B9F0">
      <w:pPr>
        <w:pStyle w:val="4"/>
        <w:bidi w:val="0"/>
        <w:spacing w:before="0" w:after="0"/>
        <w:ind w:left="0" w:right="0" w:firstLine="0"/>
        <w:jc w:val="left"/>
      </w:pPr>
      <w:r>
        <w:t>提示词工程是一项</w:t>
      </w:r>
      <w:r>
        <w:rPr>
          <w:rStyle w:val="12"/>
          <w:b/>
        </w:rPr>
        <w:t>越用越熟练</w:t>
      </w:r>
      <w:r>
        <w:t>的技能。建议你从本章学到的模板出发，在实际工作和学习中不断实践、积累和优化，逐步形成自己的高质量提示词库。</w:t>
      </w:r>
    </w:p>
    <w:p w14:paraId="5299EF31">
      <w:pPr>
        <w:pStyle w:val="18"/>
        <w:bidi w:val="0"/>
        <w:jc w:val="left"/>
      </w:pPr>
    </w:p>
    <w:p w14:paraId="15F1D624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84" w:name="user-content-本章知识关联图"/>
      <w:bookmarkEnd w:id="84"/>
      <w:r>
        <w:rPr>
          <w:b/>
        </w:rPr>
        <w:t>【本章知识关联图】</w:t>
      </w:r>
    </w:p>
    <w:p w14:paraId="0AD5A7CB">
      <w:pPr>
        <w:pStyle w:val="4"/>
        <w:bidi w:val="0"/>
        <w:ind w:left="0" w:right="0" w:firstLine="0"/>
        <w:jc w:val="left"/>
      </w:pPr>
      <w:r>
        <w:drawing>
          <wp:inline distT="0" distB="0" distL="114300" distR="114300">
            <wp:extent cx="5760085" cy="3247390"/>
            <wp:effectExtent l="0" t="0" r="63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095BD">
      <w:pPr>
        <w:pStyle w:val="4"/>
        <w:bidi w:val="0"/>
        <w:spacing w:before="0" w:after="240"/>
        <w:ind w:left="0" w:right="0" w:firstLine="0"/>
        <w:jc w:val="center"/>
      </w:pPr>
      <w:r>
        <w:t>图3-1</w:t>
      </w:r>
      <w:r>
        <w:rPr>
          <w:rFonts w:hint="eastAsia"/>
          <w:lang w:val="en-US" w:eastAsia="zh-CN"/>
        </w:rPr>
        <w:t>7</w:t>
      </w:r>
      <w:r>
        <w:t xml:space="preserve"> 第三章知识关联图</w:t>
      </w:r>
    </w:p>
    <w:p w14:paraId="1C0B8533">
      <w:pPr>
        <w:pStyle w:val="18"/>
        <w:bidi w:val="0"/>
        <w:jc w:val="left"/>
      </w:pPr>
    </w:p>
    <w:p w14:paraId="2B2DC984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85" w:name="user-content-思考与讨论"/>
      <w:bookmarkEnd w:id="85"/>
      <w:r>
        <w:rPr>
          <w:b/>
        </w:rPr>
        <w:t>【思考与讨论】</w:t>
      </w:r>
    </w:p>
    <w:p w14:paraId="37FBDB61">
      <w:pPr>
        <w:pStyle w:val="4"/>
        <w:numPr>
          <w:ilvl w:val="0"/>
          <w:numId w:val="1"/>
        </w:numPr>
        <w:bidi w:val="0"/>
        <w:spacing w:before="0" w:after="0"/>
        <w:ind w:left="709" w:right="0" w:hanging="283"/>
        <w:jc w:val="left"/>
      </w:pPr>
      <w:r>
        <w:t>你认为提示词工程与传统的"搜索引擎检索技巧"有什么相同点和不同点？掌握好的提示词技巧，对你的学习和工作有什么实际意义？</w:t>
      </w:r>
    </w:p>
    <w:p w14:paraId="4258BA93">
      <w:pPr>
        <w:pStyle w:val="4"/>
        <w:numPr>
          <w:ilvl w:val="0"/>
          <w:numId w:val="1"/>
        </w:numPr>
        <w:bidi w:val="0"/>
        <w:spacing w:before="0" w:after="0"/>
        <w:ind w:left="709" w:right="0" w:hanging="283"/>
        <w:jc w:val="left"/>
      </w:pPr>
      <w:r>
        <w:t>在本章介绍的六大提示词要素（角色、任务、背景、格式、示例、约束）中，你认为哪个要素在财务工作中最容易被忽视？忽视它会带来什么问题？</w:t>
      </w:r>
    </w:p>
    <w:p w14:paraId="37248E08">
      <w:pPr>
        <w:pStyle w:val="4"/>
        <w:numPr>
          <w:ilvl w:val="0"/>
          <w:numId w:val="1"/>
        </w:numPr>
        <w:bidi w:val="0"/>
        <w:spacing w:before="0" w:after="0"/>
        <w:ind w:left="709" w:right="0" w:hanging="283"/>
        <w:jc w:val="left"/>
      </w:pPr>
      <w:r>
        <w:t>本章新增了结构化输出和AI辅助编程两个内容。你觉得对于不懂编程的财务人员，AI代码生成能力最大的价值是什么？最需要注意的风险是什么？</w:t>
      </w:r>
    </w:p>
    <w:p w14:paraId="216A1C38">
      <w:pPr>
        <w:pStyle w:val="4"/>
        <w:numPr>
          <w:ilvl w:val="0"/>
          <w:numId w:val="1"/>
        </w:numPr>
        <w:bidi w:val="0"/>
        <w:spacing w:before="0" w:after="0"/>
        <w:ind w:left="709" w:right="0" w:hanging="283"/>
        <w:jc w:val="left"/>
      </w:pPr>
      <w:r>
        <w:t>面对AI的"幻觉"问题，有同学认为"只要每次都核实就好了"，也有同学认为"既然这么不可靠，就不应该用AI处理专业财务问题"。你怎么看这两种观点？</w:t>
      </w:r>
    </w:p>
    <w:p w14:paraId="0AC4D7B7">
      <w:pPr>
        <w:pStyle w:val="4"/>
        <w:numPr>
          <w:ilvl w:val="0"/>
          <w:numId w:val="1"/>
        </w:numPr>
        <w:bidi w:val="0"/>
        <w:spacing w:before="0" w:after="0"/>
        <w:ind w:left="709" w:right="0" w:hanging="283"/>
        <w:jc w:val="left"/>
      </w:pPr>
      <w:r>
        <w:t>如果你要为即将开始的财务实习建立一个提示词模板库，你会优先设计哪几个模板？请说明你的选择理由。</w:t>
      </w:r>
    </w:p>
    <w:p w14:paraId="1E3ACDB9">
      <w:pPr>
        <w:pStyle w:val="18"/>
        <w:bidi w:val="0"/>
        <w:jc w:val="left"/>
      </w:pPr>
    </w:p>
    <w:p w14:paraId="5822F031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86" w:name="user-content-本章实训"/>
      <w:bookmarkEnd w:id="86"/>
      <w:r>
        <w:rPr>
          <w:b/>
        </w:rPr>
        <w:t>【本章实训】</w:t>
      </w:r>
    </w:p>
    <w:p w14:paraId="2C1DC59D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87" w:name="user-content-实训项目财务提示词模板设计--结构化输出与代码生成实战"/>
      <w:bookmarkEnd w:id="87"/>
      <w:r>
        <w:rPr>
          <w:b/>
        </w:rPr>
        <w:t>实训项目：财务提示词模板设计 + 结构化输出与代码生成实战</w:t>
      </w:r>
    </w:p>
    <w:p w14:paraId="3B05D230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88" w:name="user-content-一实训目标"/>
      <w:bookmarkEnd w:id="88"/>
      <w:r>
        <w:rPr>
          <w:b/>
        </w:rPr>
        <w:t>一、实训目标</w:t>
      </w:r>
    </w:p>
    <w:p w14:paraId="03F8E7AC">
      <w:pPr>
        <w:pStyle w:val="4"/>
        <w:numPr>
          <w:ilvl w:val="0"/>
          <w:numId w:val="2"/>
        </w:numPr>
        <w:bidi w:val="0"/>
        <w:spacing w:before="0" w:after="140"/>
        <w:ind w:left="709" w:right="0" w:hanging="283"/>
        <w:jc w:val="left"/>
      </w:pPr>
      <w:r>
        <w:t>能够运用提示词六大要素框架，针对具体财务场景设计高质量提示词</w:t>
      </w:r>
    </w:p>
    <w:p w14:paraId="68E73A09">
      <w:pPr>
        <w:pStyle w:val="4"/>
        <w:numPr>
          <w:ilvl w:val="0"/>
          <w:numId w:val="2"/>
        </w:numPr>
        <w:bidi w:val="0"/>
        <w:spacing w:before="0" w:after="240"/>
        <w:ind w:left="709" w:right="0" w:hanging="283"/>
        <w:jc w:val="left"/>
      </w:pPr>
      <w:r>
        <w:t>能够控制AI输出规范的Markdown格式报告和数据表格</w:t>
      </w:r>
    </w:p>
    <w:p w14:paraId="57BC2170">
      <w:pPr>
        <w:pStyle w:val="4"/>
        <w:numPr>
          <w:ilvl w:val="0"/>
          <w:numId w:val="2"/>
        </w:numPr>
        <w:bidi w:val="0"/>
        <w:spacing w:before="0" w:after="240"/>
        <w:ind w:left="709" w:right="0" w:hanging="283"/>
        <w:jc w:val="left"/>
      </w:pPr>
      <w:r>
        <w:t>能够向AI描述财务需求，获取可用的Excel公式，并完成验证</w:t>
      </w:r>
    </w:p>
    <w:p w14:paraId="77786C14">
      <w:pPr>
        <w:pStyle w:val="4"/>
        <w:numPr>
          <w:ilvl w:val="0"/>
          <w:numId w:val="2"/>
        </w:numPr>
        <w:bidi w:val="0"/>
        <w:spacing w:before="0" w:after="240"/>
        <w:ind w:left="709" w:right="0" w:hanging="283"/>
        <w:jc w:val="left"/>
      </w:pPr>
      <w:r>
        <w:t>能够向AI描述需求，获取Python代码，并理解基本的运行流程</w:t>
      </w:r>
    </w:p>
    <w:p w14:paraId="382645B7">
      <w:pPr>
        <w:pStyle w:val="4"/>
        <w:numPr>
          <w:ilvl w:val="0"/>
          <w:numId w:val="2"/>
        </w:numPr>
        <w:bidi w:val="0"/>
        <w:spacing w:before="0" w:after="240"/>
        <w:ind w:left="709" w:right="0" w:hanging="283"/>
        <w:jc w:val="left"/>
      </w:pPr>
      <w:r>
        <w:t>建立一套个人财务提示词模板集，形成可复用的知识资产</w:t>
      </w:r>
    </w:p>
    <w:p w14:paraId="2D1B1F59">
      <w:pPr>
        <w:pStyle w:val="4"/>
        <w:numPr>
          <w:ilvl w:val="0"/>
          <w:numId w:val="2"/>
        </w:numPr>
        <w:bidi w:val="0"/>
        <w:spacing w:before="0" w:after="0"/>
        <w:ind w:left="709" w:right="0" w:hanging="283"/>
        <w:jc w:val="left"/>
      </w:pPr>
      <w:r>
        <w:t>掌握"获取输出→评估质量→迭代优化"的完整工作闭环</w:t>
      </w:r>
    </w:p>
    <w:p w14:paraId="574D0003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89" w:name="user-content-二实训任务"/>
      <w:bookmarkEnd w:id="89"/>
      <w:r>
        <w:rPr>
          <w:b/>
        </w:rPr>
        <w:t>二、实训任务</w:t>
      </w:r>
    </w:p>
    <w:p w14:paraId="11BCC5EA">
      <w:pPr>
        <w:pStyle w:val="18"/>
        <w:bidi w:val="0"/>
        <w:jc w:val="left"/>
      </w:pPr>
    </w:p>
    <w:p w14:paraId="78EBC7A7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任务1：提示词设计对比练习（必做）</w:t>
      </w:r>
    </w:p>
    <w:p w14:paraId="03968FCE">
      <w:pPr>
        <w:pStyle w:val="4"/>
        <w:bidi w:val="0"/>
        <w:spacing w:before="0" w:after="240"/>
        <w:ind w:left="0" w:right="0" w:firstLine="0"/>
        <w:jc w:val="left"/>
      </w:pPr>
      <w:r>
        <w:t>针对以下5个财务场景，分别设计"简单版"和"优化版"两个提示词，并在AI平台测试效果。</w:t>
      </w:r>
    </w:p>
    <w:p w14:paraId="07597B5C">
      <w:pPr>
        <w:pStyle w:val="4"/>
        <w:bidi w:val="0"/>
        <w:spacing w:before="0" w:after="240"/>
        <w:ind w:left="0" w:right="0" w:firstLine="0"/>
        <w:jc w:val="left"/>
      </w:pPr>
      <w:r>
        <w:t>表3-31 提示词设计对比练习</w:t>
      </w:r>
    </w:p>
    <w:tbl>
      <w:tblPr>
        <w:tblStyle w:val="10"/>
        <w:tblW w:w="898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3691"/>
        <w:gridCol w:w="2626"/>
        <w:gridCol w:w="2671"/>
      </w:tblGrid>
      <w:tr w14:paraId="452C390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36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537C7E0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场景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BCD44B9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简单版提示词（你来设计）</w:t>
            </w: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0878DF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优化版提示词（你来设计）</w:t>
            </w:r>
          </w:p>
        </w:tc>
      </w:tr>
      <w:tr w14:paraId="2D9F96D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6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627FBD2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咨询"固定资产折旧"的计算方法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D49AD2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9B6AC57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2FD6F36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6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5D7015E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分析某公司应收账款周转率下降的原因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6EA0099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F6F0C07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7C5AACC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6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9F88ADC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查询小规模纳税人增值税最新优惠政策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F353C3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977905D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0E29F6F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6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0994D2F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编写一份月度财务工作总结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E59BB99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AC22091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1BA2EEF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6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698C78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设计应收账款管理的内控流程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323C137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1675852">
            <w:pPr>
              <w:pStyle w:val="21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58EEAC8C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评估要求：</w:t>
      </w:r>
      <w:r>
        <w:t> 对每个场景，分别用两个版本的提示词向AI提问，对比输出效果，填写表3-32。</w:t>
      </w:r>
    </w:p>
    <w:p w14:paraId="1DB13C8A">
      <w:pPr>
        <w:pStyle w:val="4"/>
        <w:bidi w:val="0"/>
        <w:spacing w:before="0" w:after="240"/>
        <w:ind w:left="0" w:right="0" w:firstLine="0"/>
        <w:jc w:val="left"/>
      </w:pPr>
      <w:r>
        <w:t>表3-32 提示词效果对比记录</w:t>
      </w:r>
    </w:p>
    <w:tbl>
      <w:tblPr>
        <w:tblStyle w:val="10"/>
        <w:tblW w:w="711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2266"/>
        <w:gridCol w:w="2266"/>
        <w:gridCol w:w="1621"/>
      </w:tblGrid>
      <w:tr w14:paraId="026D406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CC95DFB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场景序号</w:t>
            </w:r>
          </w:p>
        </w:tc>
        <w:tc>
          <w:tcPr>
            <w:tcW w:w="22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9D01A6F">
            <w:pPr>
              <w:pStyle w:val="22"/>
              <w:bidi w:val="0"/>
              <w:ind w:left="0" w:right="0" w:firstLine="0"/>
            </w:pPr>
            <w:r>
              <w:rPr>
                <w:b/>
              </w:rPr>
              <w:t>简单版评分（1—5分）</w:t>
            </w:r>
          </w:p>
        </w:tc>
        <w:tc>
          <w:tcPr>
            <w:tcW w:w="22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21770D4">
            <w:pPr>
              <w:pStyle w:val="22"/>
              <w:bidi w:val="0"/>
              <w:ind w:left="0" w:right="0" w:firstLine="0"/>
            </w:pPr>
            <w:r>
              <w:rPr>
                <w:b/>
              </w:rPr>
              <w:t>优化版评分（1—5分）</w:t>
            </w:r>
          </w:p>
        </w:tc>
        <w:tc>
          <w:tcPr>
            <w:tcW w:w="16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8407846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最显著的改善点</w:t>
            </w:r>
          </w:p>
        </w:tc>
      </w:tr>
      <w:tr w14:paraId="5193655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C6C5202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1</w:t>
            </w:r>
          </w:p>
        </w:tc>
        <w:tc>
          <w:tcPr>
            <w:tcW w:w="22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DFE2165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2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F6C75C1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6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40E95E6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21748E9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1CBDCFF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2</w:t>
            </w:r>
          </w:p>
        </w:tc>
        <w:tc>
          <w:tcPr>
            <w:tcW w:w="22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B43EFF5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2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0FFD008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6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A6B5056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55D2510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1EEB33C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3</w:t>
            </w:r>
          </w:p>
        </w:tc>
        <w:tc>
          <w:tcPr>
            <w:tcW w:w="22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9BDC49A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2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1C1FE06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6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FA81511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782CD50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E4333D5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4</w:t>
            </w:r>
          </w:p>
        </w:tc>
        <w:tc>
          <w:tcPr>
            <w:tcW w:w="22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D3C4CCC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2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BF34492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6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076B535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7FB12DA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B12D9D5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5</w:t>
            </w:r>
          </w:p>
        </w:tc>
        <w:tc>
          <w:tcPr>
            <w:tcW w:w="22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91F041F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2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104C553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6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B4507AC">
            <w:pPr>
              <w:pStyle w:val="21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37B8989A">
      <w:pPr>
        <w:pStyle w:val="18"/>
        <w:bidi w:val="0"/>
        <w:jc w:val="left"/>
      </w:pPr>
    </w:p>
    <w:p w14:paraId="0439653E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任务2：⭐ Markdown格式报告生成与评估（必做）</w:t>
      </w:r>
    </w:p>
    <w:p w14:paraId="25E3F588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步骤1：</w:t>
      </w:r>
      <w:r>
        <w:t> 选择一家上市公司（可以使用第二章实训中分析的公司），整理其最近一年的核心财务数据（可以是任意5—8项主要指标）。</w:t>
      </w:r>
    </w:p>
    <w:p w14:paraId="43C78332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步骤2：</w:t>
      </w:r>
      <w:r>
        <w:t> 使用以下提示词框架，生成一份Markdown格式的财务简报：</w:t>
      </w:r>
    </w:p>
    <w:p w14:paraId="3B4D746F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你是一位专业的财务分析师。根据以下数据生成一份</w:t>
      </w:r>
    </w:p>
    <w:p w14:paraId="5682255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格式规范的财务简报。</w:t>
      </w:r>
    </w:p>
    <w:p w14:paraId="4A33E85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0C8B30D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【公司数据】</w:t>
      </w:r>
    </w:p>
    <w:p w14:paraId="51ECB5F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（在此填入你整理的财务数据）</w:t>
      </w:r>
    </w:p>
    <w:p w14:paraId="61221F5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643F390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【格式要求】</w:t>
      </w:r>
    </w:p>
    <w:p w14:paraId="16D8065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使用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作为报告总标题</w:t>
      </w:r>
    </w:p>
    <w:p w14:paraId="495C852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使用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##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作为各分析维度的标题</w:t>
      </w:r>
    </w:p>
    <w:p w14:paraId="104907A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维度包括：财务概况、盈利能力、偿债能力、主要发现</w:t>
      </w:r>
    </w:p>
    <w:p w14:paraId="24CE489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关键数字使用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**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加粗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**</w:t>
      </w:r>
    </w:p>
    <w:p w14:paraId="5AB8964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风险提示使用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&gt;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引用格式</w:t>
      </w:r>
    </w:p>
    <w:p w14:paraId="0127B54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5.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财务概况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部分用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Markdown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表格展示核心指标</w:t>
      </w:r>
    </w:p>
    <w:p w14:paraId="2FB69B90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6.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全文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500—800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字</w:t>
      </w:r>
    </w:p>
    <w:p w14:paraId="1C73CCC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198E43D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</w:t>
      </w:r>
    </w:p>
    <w:p w14:paraId="0A03E3A8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推测性内容请标注（推测），不要编造数据。</w:t>
      </w:r>
    </w:p>
    <w:p w14:paraId="32A81FED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步骤3：</w:t>
      </w:r>
      <w:r>
        <w:t> 对输出结果进行质量评估，填写表3-33。</w:t>
      </w:r>
    </w:p>
    <w:p w14:paraId="1F579726">
      <w:pPr>
        <w:pStyle w:val="4"/>
        <w:bidi w:val="0"/>
        <w:spacing w:before="0" w:after="240"/>
        <w:ind w:left="0" w:right="0" w:firstLine="0"/>
        <w:jc w:val="left"/>
      </w:pPr>
      <w:r>
        <w:t>表3-33 Markdown报告质量评估记录</w:t>
      </w:r>
    </w:p>
    <w:tbl>
      <w:tblPr>
        <w:tblStyle w:val="10"/>
        <w:tblW w:w="489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801"/>
        <w:gridCol w:w="946"/>
        <w:gridCol w:w="1156"/>
        <w:gridCol w:w="991"/>
      </w:tblGrid>
      <w:tr w14:paraId="21E9818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8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C5000B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评估维度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AA2231F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评估结果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FFAC7AB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发现的问题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C195953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改进方向</w:t>
            </w:r>
          </w:p>
        </w:tc>
      </w:tr>
      <w:tr w14:paraId="1CE4443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8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6C26AA7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格式是否规范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AB22885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EB0D57A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F19FB12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10242D3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8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7F87B5C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内容是否准确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083DF7E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D997B23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796393F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4B33928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8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FF86AF6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是否有编造数据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C7B4938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C7E6C52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C64272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32F175C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8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E1F3934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是否覆盖所有维度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97AD46D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EA93DA3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BE05F87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62EBA4F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8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C094C50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整体可用程度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E0A89FD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0963BEB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79A6C28">
            <w:pPr>
              <w:pStyle w:val="21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0FC31DB4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步骤4：</w:t>
      </w:r>
      <w:r>
        <w:t> 根据评估结果，进行至少1轮迭代优化，记录优化前后的对比。</w:t>
      </w:r>
    </w:p>
    <w:p w14:paraId="33943483">
      <w:pPr>
        <w:pStyle w:val="18"/>
        <w:bidi w:val="0"/>
        <w:jc w:val="left"/>
      </w:pPr>
    </w:p>
    <w:p w14:paraId="3D806D40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任务3：⭐ Excel公式生成与验证（必做）</w:t>
      </w:r>
    </w:p>
    <w:p w14:paraId="7F4456B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场景A：个人所得税计算公式（必做）</w:t>
      </w:r>
    </w:p>
    <w:p w14:paraId="036147F8">
      <w:pPr>
        <w:pStyle w:val="4"/>
        <w:bidi w:val="0"/>
        <w:spacing w:before="0" w:after="240"/>
        <w:ind w:left="0" w:right="0" w:firstLine="0"/>
        <w:jc w:val="left"/>
      </w:pPr>
      <w:r>
        <w:t>按照3.4.3节介绍的方法，向AI请求生成个税计算公式：</w:t>
      </w:r>
    </w:p>
    <w:p w14:paraId="163ABCF1">
      <w:pPr>
        <w:pStyle w:val="4"/>
        <w:numPr>
          <w:ilvl w:val="0"/>
          <w:numId w:val="3"/>
        </w:numPr>
        <w:bidi w:val="0"/>
        <w:spacing w:before="0" w:after="140"/>
        <w:ind w:left="709" w:right="0" w:hanging="283"/>
        <w:jc w:val="left"/>
      </w:pPr>
      <w:r>
        <w:t>Excel表格结构：A列-姓名，B列-月薪（税前），C列-五险一金，D列-专项附加扣除合计</w:t>
      </w:r>
    </w:p>
    <w:p w14:paraId="7D403E5D">
      <w:pPr>
        <w:pStyle w:val="4"/>
        <w:numPr>
          <w:ilvl w:val="0"/>
          <w:numId w:val="3"/>
        </w:numPr>
        <w:bidi w:val="0"/>
        <w:spacing w:before="0" w:after="0"/>
        <w:ind w:left="709" w:right="0" w:hanging="283"/>
        <w:jc w:val="left"/>
      </w:pPr>
      <w:r>
        <w:t>需要在E列生成每人当月应缴个税的公式</w:t>
      </w:r>
    </w:p>
    <w:p w14:paraId="5D799C9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验证记录：</w:t>
      </w:r>
    </w:p>
    <w:p w14:paraId="351EC71D">
      <w:pPr>
        <w:pStyle w:val="4"/>
        <w:bidi w:val="0"/>
        <w:spacing w:before="0" w:after="240"/>
        <w:ind w:left="0" w:right="0" w:firstLine="0"/>
        <w:jc w:val="left"/>
      </w:pPr>
      <w:r>
        <w:t>表3-34 个税公式验证记录</w:t>
      </w:r>
    </w:p>
    <w:tbl>
      <w:tblPr>
        <w:tblStyle w:val="10"/>
        <w:tblW w:w="776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3238"/>
        <w:gridCol w:w="1212"/>
        <w:gridCol w:w="1366"/>
        <w:gridCol w:w="991"/>
      </w:tblGrid>
      <w:tr w14:paraId="533204F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4451CE1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验证项目</w:t>
            </w:r>
          </w:p>
        </w:tc>
        <w:tc>
          <w:tcPr>
            <w:tcW w:w="323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9391D1B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测试数据</w:t>
            </w:r>
          </w:p>
        </w:tc>
        <w:tc>
          <w:tcPr>
            <w:tcW w:w="12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BE6DC0">
            <w:pPr>
              <w:pStyle w:val="22"/>
              <w:bidi w:val="0"/>
              <w:ind w:left="0" w:right="0" w:firstLine="0"/>
            </w:pPr>
            <w:r>
              <w:rPr>
                <w:b/>
              </w:rPr>
              <w:t>AI公式结果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4AF5CA7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手工计算结果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5AA96D8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是否一致</w:t>
            </w:r>
          </w:p>
        </w:tc>
      </w:tr>
      <w:tr w14:paraId="1832F50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523B56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样本1</w:t>
            </w:r>
          </w:p>
        </w:tc>
        <w:tc>
          <w:tcPr>
            <w:tcW w:w="323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695911">
            <w:pPr>
              <w:pStyle w:val="21"/>
              <w:bidi w:val="0"/>
              <w:ind w:left="0" w:right="0" w:firstLine="0"/>
              <w:jc w:val="left"/>
            </w:pPr>
            <w:r>
              <w:t>月薪15,000/社保2,000/附加1,000</w:t>
            </w:r>
          </w:p>
        </w:tc>
        <w:tc>
          <w:tcPr>
            <w:tcW w:w="12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5B99C9E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2F960DC">
            <w:pPr>
              <w:pStyle w:val="21"/>
              <w:bidi w:val="0"/>
              <w:ind w:left="0" w:right="0" w:firstLine="0"/>
              <w:jc w:val="left"/>
            </w:pPr>
            <w:r>
              <w:t>490元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0CD6F7B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1D00898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9D0937B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样本2</w:t>
            </w:r>
          </w:p>
        </w:tc>
        <w:tc>
          <w:tcPr>
            <w:tcW w:w="323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54A1456">
            <w:pPr>
              <w:pStyle w:val="21"/>
              <w:bidi w:val="0"/>
              <w:ind w:left="0" w:right="0" w:firstLine="0"/>
              <w:jc w:val="left"/>
            </w:pPr>
            <w:r>
              <w:t>月薪5,000/社保1,000/附加0</w:t>
            </w:r>
          </w:p>
        </w:tc>
        <w:tc>
          <w:tcPr>
            <w:tcW w:w="12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576A38F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FE5EA25">
            <w:pPr>
              <w:pStyle w:val="21"/>
              <w:bidi w:val="0"/>
              <w:ind w:left="0" w:right="0" w:firstLine="0"/>
              <w:jc w:val="left"/>
            </w:pPr>
            <w:r>
              <w:t>0元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0769227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22A5A22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BCA858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边界测试</w:t>
            </w:r>
          </w:p>
        </w:tc>
        <w:tc>
          <w:tcPr>
            <w:tcW w:w="323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DFEA1B5">
            <w:pPr>
              <w:pStyle w:val="21"/>
              <w:bidi w:val="0"/>
              <w:ind w:left="0" w:right="0" w:firstLine="0"/>
              <w:jc w:val="left"/>
            </w:pPr>
            <w:r>
              <w:t>月薪5,001/社保0/附加0</w:t>
            </w:r>
          </w:p>
        </w:tc>
        <w:tc>
          <w:tcPr>
            <w:tcW w:w="12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BA617B6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06570A">
            <w:pPr>
              <w:pStyle w:val="21"/>
              <w:bidi w:val="0"/>
              <w:ind w:left="0" w:right="0" w:firstLine="0"/>
              <w:jc w:val="left"/>
            </w:pPr>
            <w:r>
              <w:t>0.03元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F4C9C63">
            <w:pPr>
              <w:pStyle w:val="21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38F61AF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场景B：应收账款账龄分析（必做）</w:t>
      </w:r>
    </w:p>
    <w:p w14:paraId="6946A423">
      <w:pPr>
        <w:pStyle w:val="4"/>
        <w:bidi w:val="0"/>
        <w:spacing w:before="0" w:after="240"/>
        <w:ind w:left="0" w:right="0" w:firstLine="0"/>
        <w:jc w:val="left"/>
      </w:pPr>
      <w:r>
        <w:t>向AI请求生成以下公式：</w:t>
      </w:r>
    </w:p>
    <w:p w14:paraId="50DB2FE3">
      <w:pPr>
        <w:pStyle w:val="4"/>
        <w:numPr>
          <w:ilvl w:val="0"/>
          <w:numId w:val="4"/>
        </w:numPr>
        <w:bidi w:val="0"/>
        <w:spacing w:before="0" w:after="140"/>
        <w:ind w:left="709" w:right="0" w:hanging="283"/>
        <w:jc w:val="left"/>
      </w:pPr>
      <w:r>
        <w:t>B列为发票日期，要求E列计算账龄（天数），F列输出账龄区间（1—5类）</w:t>
      </w:r>
    </w:p>
    <w:p w14:paraId="6C1BE5A4">
      <w:pPr>
        <w:pStyle w:val="4"/>
        <w:numPr>
          <w:ilvl w:val="0"/>
          <w:numId w:val="4"/>
        </w:numPr>
        <w:bidi w:val="0"/>
        <w:spacing w:before="0" w:after="0"/>
        <w:ind w:left="709" w:right="0" w:hanging="283"/>
        <w:jc w:val="left"/>
      </w:pPr>
      <w:r>
        <w:t>按3.4.3节的案例格式设计提示词</w:t>
      </w:r>
    </w:p>
    <w:p w14:paraId="1A612465">
      <w:pPr>
        <w:pStyle w:val="4"/>
        <w:bidi w:val="0"/>
        <w:spacing w:before="0" w:after="240"/>
        <w:ind w:left="0" w:right="0" w:firstLine="0"/>
        <w:jc w:val="left"/>
      </w:pPr>
      <w:r>
        <w:t>验证：手工计算2—3行数据的账龄，核对AI公式结果。</w:t>
      </w:r>
    </w:p>
    <w:p w14:paraId="222AE01B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场景C：自选场景（选做）</w:t>
      </w:r>
    </w:p>
    <w:p w14:paraId="34C9300D">
      <w:pPr>
        <w:pStyle w:val="4"/>
        <w:bidi w:val="0"/>
        <w:spacing w:before="0" w:after="240"/>
        <w:ind w:left="0" w:right="0" w:firstLine="0"/>
        <w:jc w:val="left"/>
      </w:pPr>
      <w:r>
        <w:t>自选一个你在学习或实习中实际遇到的Excel计算需求，向AI请求公式，完成测试和验证。</w:t>
      </w:r>
    </w:p>
    <w:p w14:paraId="1F4B50DB">
      <w:pPr>
        <w:pStyle w:val="18"/>
        <w:bidi w:val="0"/>
        <w:jc w:val="left"/>
      </w:pPr>
    </w:p>
    <w:p w14:paraId="32DF5597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任务4：⭐ Python代码生成初体验（必做）</w:t>
      </w:r>
    </w:p>
    <w:p w14:paraId="4A127E93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步骤1：</w:t>
      </w:r>
      <w:r>
        <w:t> 准备一个简单的Excel测试文件，包含以下数据（自行创建，数据可以是虚构的）：</w:t>
      </w:r>
    </w:p>
    <w:tbl>
      <w:tblPr>
        <w:tblStyle w:val="10"/>
        <w:tblW w:w="489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011"/>
        <w:gridCol w:w="736"/>
        <w:gridCol w:w="946"/>
        <w:gridCol w:w="1201"/>
      </w:tblGrid>
      <w:tr w14:paraId="380D303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0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6A23E4A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月份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E7352DB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部门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A4934A0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费用类别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57A9A97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金额（元）</w:t>
            </w:r>
          </w:p>
        </w:tc>
      </w:tr>
      <w:tr w14:paraId="7FE3BFC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0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D3036BF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1月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27E0941">
            <w:pPr>
              <w:pStyle w:val="21"/>
              <w:bidi w:val="0"/>
              <w:ind w:left="0" w:right="0" w:firstLine="0"/>
              <w:jc w:val="left"/>
            </w:pPr>
            <w:r>
              <w:t>销售部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5B54C4C">
            <w:pPr>
              <w:pStyle w:val="21"/>
              <w:bidi w:val="0"/>
              <w:ind w:left="0" w:right="0" w:firstLine="0"/>
              <w:jc w:val="left"/>
            </w:pPr>
            <w:r>
              <w:t>差旅费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5F657D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2,500</w:t>
            </w:r>
          </w:p>
        </w:tc>
      </w:tr>
      <w:tr w14:paraId="50BB4F8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0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2E724D4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1月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ACDE570">
            <w:pPr>
              <w:pStyle w:val="21"/>
              <w:bidi w:val="0"/>
              <w:ind w:left="0" w:right="0" w:firstLine="0"/>
              <w:jc w:val="left"/>
            </w:pPr>
            <w:r>
              <w:t>财务部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896A2A1">
            <w:pPr>
              <w:pStyle w:val="21"/>
              <w:bidi w:val="0"/>
              <w:ind w:left="0" w:right="0" w:firstLine="0"/>
              <w:jc w:val="left"/>
            </w:pPr>
            <w:r>
              <w:t>办公用品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F267D66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800</w:t>
            </w:r>
          </w:p>
        </w:tc>
      </w:tr>
      <w:tr w14:paraId="06E39F7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0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30569EE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...（至少20行数据）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380D6A4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497DDC2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E5EA988">
            <w:pPr>
              <w:pStyle w:val="21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5E1F4163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步骤2：</w:t>
      </w:r>
      <w:r>
        <w:t> 使用以下提示词向AI请求Python代码：</w:t>
      </w:r>
    </w:p>
    <w:p w14:paraId="365AB05F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我需要用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Python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处理一个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Excel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文件（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data.xlsx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），</w:t>
      </w:r>
    </w:p>
    <w:p w14:paraId="2027C986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文件有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列：月份、部门、费用类别、金额（元）。</w:t>
      </w:r>
    </w:p>
    <w:p w14:paraId="0848211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2A3366F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请帮我生成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Python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代码，实现以下功能：</w:t>
      </w:r>
    </w:p>
    <w:p w14:paraId="6914E5B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读取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data.xlsx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文件</w:t>
      </w:r>
    </w:p>
    <w:p w14:paraId="46D45AC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按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部门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分组，计算每个部门的费用合计</w:t>
      </w:r>
    </w:p>
    <w:p w14:paraId="2D65930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按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费用类别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分组，计算每类费用的合计</w:t>
      </w:r>
    </w:p>
    <w:p w14:paraId="3653133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找出费用最高的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个月份</w:t>
      </w:r>
    </w:p>
    <w:p w14:paraId="3AFF370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44C31AA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将三个统计结果打印到控制台，并保存到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result.xlsx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的三个工作表。</w:t>
      </w:r>
    </w:p>
    <w:p w14:paraId="752B709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6E225B0E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要求：</w:t>
      </w:r>
    </w:p>
    <w:p w14:paraId="50BB2ED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我已安装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Python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和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pandas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库</w:t>
      </w:r>
    </w:p>
    <w:p w14:paraId="48D0DC97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请在代码中加上详细的中文注释</w:t>
      </w:r>
    </w:p>
    <w:p w14:paraId="42691A2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给出完整的可运行代码，不要省略</w:t>
      </w:r>
    </w:p>
    <w:p w14:paraId="724BAC75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在代码开头说明如何安装所需的库</w:t>
      </w:r>
    </w:p>
    <w:p w14:paraId="6CA6C1E3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步骤3：</w:t>
      </w:r>
      <w:r>
        <w:t> 记录代码生成和使用的全过程，填写表3-35。</w:t>
      </w:r>
    </w:p>
    <w:p w14:paraId="2AAA9F5B">
      <w:pPr>
        <w:pStyle w:val="4"/>
        <w:bidi w:val="0"/>
        <w:spacing w:before="0" w:after="240"/>
        <w:ind w:left="0" w:right="0" w:firstLine="0"/>
        <w:jc w:val="left"/>
      </w:pPr>
      <w:r>
        <w:t>表3-35 Python代码生成记录</w:t>
      </w:r>
    </w:p>
    <w:tbl>
      <w:tblPr>
        <w:tblStyle w:val="10"/>
        <w:tblW w:w="5841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3314"/>
        <w:gridCol w:w="2527"/>
      </w:tblGrid>
      <w:tr w14:paraId="6B4051E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33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B9B7A44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记录项目</w:t>
            </w:r>
          </w:p>
        </w:tc>
        <w:tc>
          <w:tcPr>
            <w:tcW w:w="25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47080A7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内容记录</w:t>
            </w:r>
          </w:p>
        </w:tc>
      </w:tr>
      <w:tr w14:paraId="67BF121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3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FEEAC6D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AI生成的代码行数（大约）</w:t>
            </w:r>
          </w:p>
        </w:tc>
        <w:tc>
          <w:tcPr>
            <w:tcW w:w="25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1A06287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0E73F98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3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0CCF00B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代码是否能直接运行</w:t>
            </w:r>
          </w:p>
        </w:tc>
        <w:tc>
          <w:tcPr>
            <w:tcW w:w="25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C318E99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能/不能，遇到了什么错误</w:t>
            </w:r>
          </w:p>
        </w:tc>
      </w:tr>
      <w:tr w14:paraId="302949A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3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74087B6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运行结果是否正确</w:t>
            </w:r>
          </w:p>
        </w:tc>
        <w:tc>
          <w:tcPr>
            <w:tcW w:w="25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EE6A1A3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是/否，哪里有问题</w:t>
            </w:r>
          </w:p>
        </w:tc>
      </w:tr>
      <w:tr w14:paraId="0181906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3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8535995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是否进行了迭代（反馈错误给AI）</w:t>
            </w:r>
          </w:p>
        </w:tc>
        <w:tc>
          <w:tcPr>
            <w:tcW w:w="25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A484276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是/否，反馈了什么问题</w:t>
            </w:r>
          </w:p>
        </w:tc>
      </w:tr>
      <w:tr w14:paraId="1F7B291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3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1518A8E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最终结果是否可用</w:t>
            </w:r>
          </w:p>
        </w:tc>
        <w:tc>
          <w:tcPr>
            <w:tcW w:w="25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C071BF6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1433C49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3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491785A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这次体验最大的收获</w:t>
            </w:r>
          </w:p>
        </w:tc>
        <w:tc>
          <w:tcPr>
            <w:tcW w:w="25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2EDB8E0">
            <w:pPr>
              <w:pStyle w:val="21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1A197702">
      <w:pPr>
        <w:pStyle w:val="19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注意</w:t>
      </w:r>
      <w:r>
        <w:rPr>
          <w:color w:val="777777"/>
        </w:rPr>
        <w:t>：即使代码不能成功运行也没关系，记录你遇到的问题和尝试解决的过程，这本身就是学习的一部分。</w:t>
      </w:r>
    </w:p>
    <w:p w14:paraId="6D892EB5">
      <w:pPr>
        <w:pStyle w:val="18"/>
        <w:bidi w:val="0"/>
        <w:jc w:val="left"/>
      </w:pPr>
    </w:p>
    <w:p w14:paraId="727AFA53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任务5：⭐ 完整迭代优化记录（必做）</w:t>
      </w:r>
    </w:p>
    <w:p w14:paraId="0A8271DD">
      <w:pPr>
        <w:pStyle w:val="4"/>
        <w:bidi w:val="0"/>
        <w:spacing w:before="0" w:after="240"/>
        <w:ind w:left="0" w:right="0" w:firstLine="0"/>
        <w:jc w:val="left"/>
      </w:pPr>
      <w:r>
        <w:t>选择以下任意一个场景，完整记录从初次提问到满意输出的迭代过程（至少3轮）。</w:t>
      </w:r>
    </w:p>
    <w:p w14:paraId="15F687C8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可选场景：</w:t>
      </w:r>
    </w:p>
    <w:p w14:paraId="3FDD0392">
      <w:pPr>
        <w:pStyle w:val="4"/>
        <w:numPr>
          <w:ilvl w:val="0"/>
          <w:numId w:val="5"/>
        </w:numPr>
        <w:bidi w:val="0"/>
        <w:spacing w:before="0" w:after="140"/>
        <w:ind w:left="709" w:right="0" w:hanging="283"/>
        <w:jc w:val="left"/>
      </w:pPr>
      <w:r>
        <w:t>A：请AI分析一家公司（上市公司）财务状况并生成分析报告</w:t>
      </w:r>
    </w:p>
    <w:p w14:paraId="640C49E4">
      <w:pPr>
        <w:pStyle w:val="4"/>
        <w:numPr>
          <w:ilvl w:val="0"/>
          <w:numId w:val="5"/>
        </w:numPr>
        <w:bidi w:val="0"/>
        <w:spacing w:before="0" w:after="240"/>
        <w:ind w:left="709" w:right="0" w:hanging="283"/>
        <w:jc w:val="left"/>
      </w:pPr>
      <w:r>
        <w:t>B：请AI为你的班级社团活动编制一份详细预算</w:t>
      </w:r>
    </w:p>
    <w:p w14:paraId="1675813C">
      <w:pPr>
        <w:pStyle w:val="4"/>
        <w:numPr>
          <w:ilvl w:val="0"/>
          <w:numId w:val="5"/>
        </w:numPr>
        <w:bidi w:val="0"/>
        <w:spacing w:before="0" w:after="0"/>
        <w:ind w:left="709" w:right="0" w:hanging="283"/>
        <w:jc w:val="left"/>
      </w:pPr>
      <w:r>
        <w:t>C：请AI帮你解释一个你不太理解的会计概念，要求用例题说明</w:t>
      </w:r>
    </w:p>
    <w:p w14:paraId="676F654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迭代记录格式：</w:t>
      </w:r>
    </w:p>
    <w:p w14:paraId="4F41C821">
      <w:pPr>
        <w:pStyle w:val="20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轮】</w:t>
      </w:r>
    </w:p>
    <w:p w14:paraId="3662F1B2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79C5B1A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提示词：（完整记录你的提示词）</w:t>
      </w:r>
    </w:p>
    <w:p w14:paraId="3213E863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0798759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输出：（截图或概括描述）</w:t>
      </w:r>
    </w:p>
    <w:p w14:paraId="21CA9F71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3F4A85C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质量评估：</w:t>
      </w:r>
    </w:p>
    <w:p w14:paraId="35EC4BF4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准确性：</w:t>
      </w:r>
    </w:p>
    <w:p w14:paraId="7833994D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完整性：</w:t>
      </w:r>
    </w:p>
    <w:p w14:paraId="1008B75A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可用性：</w:t>
      </w:r>
    </w:p>
    <w:p w14:paraId="67CC679F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发现的问题：</w:t>
      </w:r>
    </w:p>
    <w:p w14:paraId="77B6AC99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</w:p>
    <w:p w14:paraId="53BEB51C">
      <w:pPr>
        <w:pStyle w:val="20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迭代优化方向：（你打算如何改进提示词）</w:t>
      </w:r>
    </w:p>
    <w:p w14:paraId="3666CEBA">
      <w:pPr>
        <w:pStyle w:val="18"/>
        <w:bidi w:val="0"/>
        <w:jc w:val="left"/>
      </w:pPr>
    </w:p>
    <w:p w14:paraId="7091793B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任务6：建立个人财务提示词模板库（必做）</w:t>
      </w:r>
    </w:p>
    <w:p w14:paraId="58B3A62D">
      <w:pPr>
        <w:pStyle w:val="4"/>
        <w:bidi w:val="0"/>
        <w:spacing w:before="0" w:after="240"/>
        <w:ind w:left="0" w:right="0" w:firstLine="0"/>
        <w:jc w:val="left"/>
      </w:pPr>
      <w:r>
        <w:t>按照3.5.4节介绍的标准格式，为4个财务场景各设计1个标准模板：</w:t>
      </w:r>
    </w:p>
    <w:p w14:paraId="64022D3B">
      <w:pPr>
        <w:pStyle w:val="4"/>
        <w:numPr>
          <w:ilvl w:val="0"/>
          <w:numId w:val="6"/>
        </w:numPr>
        <w:bidi w:val="0"/>
        <w:spacing w:before="0" w:after="140"/>
        <w:ind w:left="709" w:right="0" w:hanging="283"/>
        <w:jc w:val="left"/>
      </w:pPr>
      <w:r>
        <w:t>会计核算类：复杂业务分录咨询模板（AC-001）</w:t>
      </w:r>
    </w:p>
    <w:p w14:paraId="7808F2E4">
      <w:pPr>
        <w:pStyle w:val="4"/>
        <w:numPr>
          <w:ilvl w:val="0"/>
          <w:numId w:val="6"/>
        </w:numPr>
        <w:bidi w:val="0"/>
        <w:spacing w:before="0" w:after="240"/>
        <w:ind w:left="709" w:right="0" w:hanging="283"/>
        <w:jc w:val="left"/>
      </w:pPr>
      <w:r>
        <w:t>财务分析类：财务指标分析模板（FA-001）</w:t>
      </w:r>
    </w:p>
    <w:p w14:paraId="12F88D03">
      <w:pPr>
        <w:pStyle w:val="4"/>
        <w:numPr>
          <w:ilvl w:val="0"/>
          <w:numId w:val="6"/>
        </w:numPr>
        <w:bidi w:val="0"/>
        <w:spacing w:before="0" w:after="240"/>
        <w:ind w:left="709" w:right="0" w:hanging="283"/>
        <w:jc w:val="left"/>
      </w:pPr>
      <w:r>
        <w:t>税务处理类：税收政策咨询模板（TX-001）</w:t>
      </w:r>
    </w:p>
    <w:p w14:paraId="5A4ADF36">
      <w:pPr>
        <w:pStyle w:val="4"/>
        <w:numPr>
          <w:ilvl w:val="0"/>
          <w:numId w:val="6"/>
        </w:numPr>
        <w:bidi w:val="0"/>
        <w:spacing w:before="0" w:after="0"/>
        <w:ind w:left="709" w:right="0" w:hanging="283"/>
        <w:jc w:val="left"/>
      </w:pPr>
      <w:r>
        <w:t>代码生成类：Excel公式生成模板（CD-001）</w:t>
      </w:r>
    </w:p>
    <w:p w14:paraId="0393A878">
      <w:pPr>
        <w:pStyle w:val="4"/>
        <w:bidi w:val="0"/>
        <w:spacing w:before="0" w:after="240"/>
        <w:ind w:left="0" w:right="0" w:firstLine="0"/>
        <w:jc w:val="left"/>
      </w:pPr>
      <w:r>
        <w:t>每个模板必须包含：模板名称、编号、适用场景、完整提示词（含变量标注）。</w:t>
      </w:r>
    </w:p>
    <w:p w14:paraId="18C2A7BA">
      <w:pPr>
        <w:pStyle w:val="18"/>
        <w:bidi w:val="0"/>
        <w:jc w:val="left"/>
      </w:pPr>
    </w:p>
    <w:p w14:paraId="66AB17C1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90" w:name="user-content-三实训报告要求"/>
      <w:bookmarkEnd w:id="90"/>
      <w:r>
        <w:rPr>
          <w:b/>
        </w:rPr>
        <w:t>三、实训报告要求</w:t>
      </w:r>
    </w:p>
    <w:p w14:paraId="72839F94">
      <w:pPr>
        <w:pStyle w:val="4"/>
        <w:numPr>
          <w:ilvl w:val="0"/>
          <w:numId w:val="7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格式要求</w:t>
      </w:r>
      <w:r>
        <w:t>：Word文档，标题"第三章实训报告-姓名-学号"</w:t>
      </w:r>
    </w:p>
    <w:p w14:paraId="3C7992AC">
      <w:pPr>
        <w:pStyle w:val="4"/>
        <w:numPr>
          <w:ilvl w:val="0"/>
          <w:numId w:val="7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内容结构</w:t>
      </w:r>
      <w:r>
        <w:t>：</w:t>
      </w:r>
    </w:p>
    <w:p w14:paraId="517A48DE">
      <w:pPr>
        <w:pStyle w:val="4"/>
        <w:numPr>
          <w:ilvl w:val="1"/>
          <w:numId w:val="7"/>
        </w:numPr>
        <w:bidi w:val="0"/>
        <w:spacing w:before="0" w:after="140"/>
        <w:ind w:left="1418" w:right="0" w:hanging="283"/>
        <w:jc w:val="left"/>
      </w:pPr>
      <w:r>
        <w:t>封面</w:t>
      </w:r>
    </w:p>
    <w:p w14:paraId="60A3C5EC">
      <w:pPr>
        <w:pStyle w:val="4"/>
        <w:numPr>
          <w:ilvl w:val="1"/>
          <w:numId w:val="7"/>
        </w:numPr>
        <w:bidi w:val="0"/>
        <w:spacing w:before="0" w:after="0"/>
        <w:ind w:left="1418" w:right="0" w:hanging="283"/>
        <w:jc w:val="left"/>
      </w:pPr>
      <w:r>
        <w:t>任务1：提示词对比表格 + 效果对比记录（附截图）</w:t>
      </w:r>
    </w:p>
    <w:p w14:paraId="0CF01CA7">
      <w:pPr>
        <w:pStyle w:val="4"/>
        <w:numPr>
          <w:ilvl w:val="1"/>
          <w:numId w:val="7"/>
        </w:numPr>
        <w:bidi w:val="0"/>
        <w:spacing w:before="0" w:after="0"/>
        <w:ind w:left="1418" w:right="0" w:hanging="283"/>
        <w:jc w:val="left"/>
      </w:pPr>
      <w:r>
        <w:t>任务2：Markdown报告生成过程 + 质量评估表 + 迭代前后对比（附截图）</w:t>
      </w:r>
    </w:p>
    <w:p w14:paraId="75228BD2">
      <w:pPr>
        <w:pStyle w:val="4"/>
        <w:numPr>
          <w:ilvl w:val="1"/>
          <w:numId w:val="7"/>
        </w:numPr>
        <w:bidi w:val="0"/>
        <w:spacing w:before="0" w:after="0"/>
        <w:ind w:left="1418" w:right="0" w:hanging="283"/>
        <w:jc w:val="left"/>
      </w:pPr>
      <w:r>
        <w:t>任务3：Excel公式验证记录（附Excel截图，含手工验算过程）</w:t>
      </w:r>
    </w:p>
    <w:p w14:paraId="382CF220">
      <w:pPr>
        <w:pStyle w:val="4"/>
        <w:numPr>
          <w:ilvl w:val="1"/>
          <w:numId w:val="7"/>
        </w:numPr>
        <w:bidi w:val="0"/>
        <w:spacing w:before="0" w:after="0"/>
        <w:ind w:left="1418" w:right="0" w:hanging="283"/>
        <w:jc w:val="left"/>
      </w:pPr>
      <w:r>
        <w:t>任务4：Python代码生成记录（附代码截图，如有报错也请截图）</w:t>
      </w:r>
    </w:p>
    <w:p w14:paraId="72C08278">
      <w:pPr>
        <w:pStyle w:val="4"/>
        <w:numPr>
          <w:ilvl w:val="1"/>
          <w:numId w:val="7"/>
        </w:numPr>
        <w:bidi w:val="0"/>
        <w:spacing w:before="0" w:after="0"/>
        <w:ind w:left="1418" w:right="0" w:hanging="283"/>
        <w:jc w:val="left"/>
      </w:pPr>
      <w:r>
        <w:t>任务5：完整迭代优化记录（至少3轮，每轮附提示词和截图）</w:t>
      </w:r>
    </w:p>
    <w:p w14:paraId="0B96DA3C">
      <w:pPr>
        <w:pStyle w:val="4"/>
        <w:numPr>
          <w:ilvl w:val="1"/>
          <w:numId w:val="7"/>
        </w:numPr>
        <w:bidi w:val="0"/>
        <w:spacing w:before="0" w:after="0"/>
        <w:ind w:left="1418" w:right="0" w:hanging="283"/>
        <w:jc w:val="left"/>
      </w:pPr>
      <w:r>
        <w:t>任务6：4个提示词模板（按标准格式）</w:t>
      </w:r>
    </w:p>
    <w:p w14:paraId="567F41DF">
      <w:pPr>
        <w:pStyle w:val="4"/>
        <w:numPr>
          <w:ilvl w:val="1"/>
          <w:numId w:val="7"/>
        </w:numPr>
        <w:bidi w:val="0"/>
        <w:spacing w:before="0" w:after="0"/>
        <w:ind w:left="1418" w:right="0" w:hanging="283"/>
        <w:jc w:val="left"/>
      </w:pPr>
      <w:r>
        <w:rPr>
          <w:rStyle w:val="12"/>
          <w:b/>
        </w:rPr>
        <w:t>实训心得</w:t>
      </w:r>
      <w:r>
        <w:t>（不少于500字，重点谈：①提示词设计对输出质量的影响；②代码生成体验中最大的收获和挑战；③你打算如何在后续学习和工作中应用本章内容）</w:t>
      </w:r>
    </w:p>
    <w:p w14:paraId="39E2321B">
      <w:pPr>
        <w:pStyle w:val="4"/>
        <w:numPr>
          <w:ilvl w:val="0"/>
          <w:numId w:val="7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截图要求</w:t>
      </w:r>
      <w:r>
        <w:t>：</w:t>
      </w:r>
    </w:p>
    <w:p w14:paraId="441F8F30">
      <w:pPr>
        <w:pStyle w:val="4"/>
        <w:numPr>
          <w:ilvl w:val="1"/>
          <w:numId w:val="7"/>
        </w:numPr>
        <w:bidi w:val="0"/>
        <w:spacing w:before="0" w:after="0"/>
        <w:ind w:left="1418" w:right="0" w:hanging="283"/>
        <w:jc w:val="left"/>
      </w:pPr>
      <w:r>
        <w:t>任务1—2：每个场景至少一张AI对话截图</w:t>
      </w:r>
    </w:p>
    <w:p w14:paraId="0E1A0A47">
      <w:pPr>
        <w:pStyle w:val="4"/>
        <w:numPr>
          <w:ilvl w:val="1"/>
          <w:numId w:val="7"/>
        </w:numPr>
        <w:bidi w:val="0"/>
        <w:spacing w:before="0" w:after="0"/>
        <w:ind w:left="1418" w:right="0" w:hanging="283"/>
        <w:jc w:val="left"/>
      </w:pPr>
      <w:r>
        <w:t>任务3：Excel公式效果截图</w:t>
      </w:r>
    </w:p>
    <w:p w14:paraId="536A3C4F">
      <w:pPr>
        <w:pStyle w:val="4"/>
        <w:numPr>
          <w:ilvl w:val="1"/>
          <w:numId w:val="7"/>
        </w:numPr>
        <w:bidi w:val="0"/>
        <w:spacing w:before="0" w:after="0"/>
        <w:ind w:left="1418" w:right="0" w:hanging="283"/>
        <w:jc w:val="left"/>
      </w:pPr>
      <w:r>
        <w:t>任务4：代码和运行结果截图（成功或失败均可）</w:t>
      </w:r>
    </w:p>
    <w:p w14:paraId="54923981">
      <w:pPr>
        <w:pStyle w:val="4"/>
        <w:numPr>
          <w:ilvl w:val="1"/>
          <w:numId w:val="7"/>
        </w:numPr>
        <w:bidi w:val="0"/>
        <w:spacing w:before="0" w:after="0"/>
        <w:ind w:left="1418" w:right="0" w:hanging="283"/>
        <w:jc w:val="left"/>
      </w:pPr>
      <w:r>
        <w:t>任务5：每轮迭代的对话截图</w:t>
      </w:r>
    </w:p>
    <w:p w14:paraId="43BE4F6E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91" w:name="user-content-四评分标准"/>
      <w:bookmarkEnd w:id="91"/>
      <w:r>
        <w:rPr>
          <w:b/>
        </w:rPr>
        <w:t>四、评分标准</w:t>
      </w:r>
    </w:p>
    <w:p w14:paraId="09980365">
      <w:pPr>
        <w:pStyle w:val="4"/>
        <w:bidi w:val="0"/>
        <w:spacing w:before="0" w:after="240"/>
        <w:ind w:left="0" w:right="0" w:firstLine="0"/>
        <w:jc w:val="left"/>
      </w:pPr>
      <w:r>
        <w:t>表3-36 实训评分标准</w:t>
      </w:r>
    </w:p>
    <w:tbl>
      <w:tblPr>
        <w:tblStyle w:val="10"/>
        <w:tblW w:w="821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3097"/>
        <w:gridCol w:w="556"/>
        <w:gridCol w:w="4561"/>
      </w:tblGrid>
      <w:tr w14:paraId="650A375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30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5FC7151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评分项目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71B9263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分值</w:t>
            </w:r>
          </w:p>
        </w:tc>
        <w:tc>
          <w:tcPr>
            <w:tcW w:w="45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4CBC132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评分标准</w:t>
            </w:r>
          </w:p>
        </w:tc>
      </w:tr>
      <w:tr w14:paraId="3B19FD1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0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A7431A1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提示词设计对比（任务1）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69C3212">
            <w:pPr>
              <w:pStyle w:val="21"/>
              <w:bidi w:val="0"/>
              <w:ind w:left="0" w:right="0" w:firstLine="0"/>
              <w:jc w:val="left"/>
            </w:pPr>
            <w:r>
              <w:t>20分</w:t>
            </w:r>
          </w:p>
        </w:tc>
        <w:tc>
          <w:tcPr>
            <w:tcW w:w="45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6D8EE3A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两版提示词差异明显，效果对比分析有见地</w:t>
            </w:r>
          </w:p>
        </w:tc>
      </w:tr>
      <w:tr w14:paraId="0F48D2F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0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2A17904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Markdown报告生成（任务2）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7731B1E">
            <w:pPr>
              <w:pStyle w:val="21"/>
              <w:bidi w:val="0"/>
              <w:ind w:left="0" w:right="0" w:firstLine="0"/>
              <w:jc w:val="left"/>
            </w:pPr>
            <w:r>
              <w:t>20分</w:t>
            </w:r>
          </w:p>
        </w:tc>
        <w:tc>
          <w:tcPr>
            <w:tcW w:w="45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723D313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格式规范、质量评估认真、迭代有改善</w:t>
            </w:r>
          </w:p>
        </w:tc>
      </w:tr>
      <w:tr w14:paraId="5C5EF0B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0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56EECF6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Excel公式生成与验证（任务3）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D496E0A">
            <w:pPr>
              <w:pStyle w:val="21"/>
              <w:bidi w:val="0"/>
              <w:ind w:left="0" w:right="0" w:firstLine="0"/>
              <w:jc w:val="left"/>
            </w:pPr>
            <w:r>
              <w:t>20分</w:t>
            </w:r>
          </w:p>
        </w:tc>
        <w:tc>
          <w:tcPr>
            <w:tcW w:w="45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0FB3A9E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公式完整可用、验证手工计算正确</w:t>
            </w:r>
          </w:p>
        </w:tc>
      </w:tr>
      <w:tr w14:paraId="5A8CDA6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0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1D15D01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Python代码初体验（任务4）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6C26318">
            <w:pPr>
              <w:pStyle w:val="21"/>
              <w:bidi w:val="0"/>
              <w:ind w:left="0" w:right="0" w:firstLine="0"/>
              <w:jc w:val="left"/>
            </w:pPr>
            <w:r>
              <w:t>15分</w:t>
            </w:r>
          </w:p>
        </w:tc>
        <w:tc>
          <w:tcPr>
            <w:tcW w:w="45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6786A9C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过程记录完整，体现了真实尝试（不要求成功）</w:t>
            </w:r>
          </w:p>
        </w:tc>
      </w:tr>
      <w:tr w14:paraId="62EA7A0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0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F6A904D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迭代优化记录（任务5）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F606C6B">
            <w:pPr>
              <w:pStyle w:val="21"/>
              <w:bidi w:val="0"/>
              <w:ind w:left="0" w:right="0" w:firstLine="0"/>
              <w:jc w:val="left"/>
            </w:pPr>
            <w:r>
              <w:t>15分</w:t>
            </w:r>
          </w:p>
        </w:tc>
        <w:tc>
          <w:tcPr>
            <w:tcW w:w="45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B03BBF8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至少3轮真实迭代，有清晰的改进思路</w:t>
            </w:r>
          </w:p>
        </w:tc>
      </w:tr>
      <w:tr w14:paraId="4191B4C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0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2A52811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提示词模板库（任务6）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500BE71">
            <w:pPr>
              <w:pStyle w:val="21"/>
              <w:bidi w:val="0"/>
              <w:ind w:left="0" w:right="0" w:firstLine="0"/>
              <w:jc w:val="left"/>
            </w:pPr>
            <w:r>
              <w:t>5分</w:t>
            </w:r>
          </w:p>
        </w:tc>
        <w:tc>
          <w:tcPr>
            <w:tcW w:w="45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F97322B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格式规范、内容实用、变量标注清晰</w:t>
            </w:r>
          </w:p>
        </w:tc>
      </w:tr>
      <w:tr w14:paraId="5505E29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0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FEF59D6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实训心得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F373861">
            <w:pPr>
              <w:pStyle w:val="21"/>
              <w:bidi w:val="0"/>
              <w:ind w:left="0" w:right="0" w:firstLine="0"/>
              <w:jc w:val="left"/>
            </w:pPr>
            <w:r>
              <w:t>5分</w:t>
            </w:r>
          </w:p>
        </w:tc>
        <w:tc>
          <w:tcPr>
            <w:tcW w:w="45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92C99B6">
            <w:pPr>
              <w:pStyle w:val="21"/>
              <w:bidi w:val="0"/>
              <w:spacing w:before="0" w:after="0"/>
              <w:jc w:val="left"/>
            </w:pPr>
            <w:r>
              <w:t>真实深刻、字数达标、体现独立思考</w:t>
            </w:r>
          </w:p>
        </w:tc>
      </w:tr>
    </w:tbl>
    <w:p w14:paraId="090EC48F">
      <w:pPr>
        <w:pStyle w:val="18"/>
        <w:bidi w:val="0"/>
        <w:jc w:val="left"/>
      </w:pPr>
    </w:p>
    <w:p w14:paraId="4CD60677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92" w:name="user-content-拓展阅读"/>
      <w:bookmarkEnd w:id="92"/>
      <w:r>
        <w:rPr>
          <w:b/>
        </w:rPr>
        <w:t>【拓展阅读】</w:t>
      </w:r>
    </w:p>
    <w:p w14:paraId="5B6E8984">
      <w:pPr>
        <w:pStyle w:val="6"/>
        <w:bidi w:val="0"/>
        <w:spacing w:before="0" w:after="240" w:line="343" w:lineRule="auto"/>
        <w:ind w:left="0" w:right="0" w:firstLine="0"/>
        <w:jc w:val="left"/>
        <w:rPr>
          <w:b/>
        </w:rPr>
      </w:pPr>
      <w:bookmarkStart w:id="93" w:name="user-content-推荐在线资源"/>
      <w:bookmarkEnd w:id="93"/>
      <w:r>
        <w:rPr>
          <w:b/>
        </w:rPr>
        <w:t>推荐在线资源</w:t>
      </w:r>
    </w:p>
    <w:p w14:paraId="49D8E82B">
      <w:pPr>
        <w:pStyle w:val="4"/>
        <w:numPr>
          <w:ilvl w:val="0"/>
          <w:numId w:val="8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通往AGI之路</w:t>
      </w:r>
      <w:r>
        <w:t>：</w:t>
      </w:r>
      <w:r>
        <w:fldChar w:fldCharType="begin"/>
      </w:r>
      <w:r>
        <w:instrText xml:space="preserve"> HYPERLINK "" \t "_blank" \h </w:instrText>
      </w:r>
      <w:r>
        <w:fldChar w:fldCharType="separate"/>
      </w:r>
      <w:r>
        <w:rPr>
          <w:rStyle w:val="13"/>
          <w:strike w:val="0"/>
          <w:dstrike w:val="0"/>
          <w:color w:val="4183C4"/>
          <w:u w:val="none"/>
          <w:shd w:val="clear" w:fill="auto"/>
        </w:rPr>
        <w:t>https://waytoagi.com（AI学习资源聚合，含提示词工程专题）</w:t>
      </w:r>
      <w:r>
        <w:rPr>
          <w:rStyle w:val="13"/>
          <w:strike w:val="0"/>
          <w:dstrike w:val="0"/>
          <w:color w:val="4183C4"/>
          <w:u w:val="none"/>
          <w:shd w:val="clear" w:fill="auto"/>
        </w:rPr>
        <w:fldChar w:fldCharType="end"/>
      </w:r>
    </w:p>
    <w:p w14:paraId="5BC62E0D">
      <w:pPr>
        <w:pStyle w:val="4"/>
        <w:numPr>
          <w:ilvl w:val="0"/>
          <w:numId w:val="8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各大模型官方帮助文档</w:t>
      </w:r>
      <w:r>
        <w:t>：文心一言、通义千问等平台的官方使用技巧说明</w:t>
      </w:r>
    </w:p>
    <w:p w14:paraId="77AFD340">
      <w:pPr>
        <w:pStyle w:val="4"/>
        <w:numPr>
          <w:ilvl w:val="0"/>
          <w:numId w:val="8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B站学习资源</w:t>
      </w:r>
      <w:r>
        <w:t>：搜索"提示词工程""Python pandas教程""Excel高级公式"等关键词</w:t>
      </w:r>
    </w:p>
    <w:p w14:paraId="516104B2">
      <w:pPr>
        <w:pStyle w:val="6"/>
        <w:bidi w:val="0"/>
        <w:spacing w:before="0" w:after="240" w:line="343" w:lineRule="auto"/>
        <w:ind w:left="0" w:right="0" w:firstLine="0"/>
        <w:jc w:val="left"/>
        <w:rPr>
          <w:b/>
        </w:rPr>
      </w:pPr>
      <w:bookmarkStart w:id="94" w:name="user-content-推荐实践"/>
      <w:bookmarkEnd w:id="94"/>
      <w:r>
        <w:rPr>
          <w:b/>
        </w:rPr>
        <w:t>推荐实践</w:t>
      </w:r>
    </w:p>
    <w:p w14:paraId="02C2F35D">
      <w:pPr>
        <w:pStyle w:val="4"/>
        <w:numPr>
          <w:ilvl w:val="0"/>
          <w:numId w:val="9"/>
        </w:numPr>
        <w:bidi w:val="0"/>
        <w:spacing w:before="0" w:after="140"/>
        <w:ind w:left="709" w:right="0" w:hanging="283"/>
        <w:jc w:val="left"/>
      </w:pPr>
      <w:r>
        <w:t>完成本章实训后，继续扩展你的提示词模板库，争取积累10个以上的常用模板</w:t>
      </w:r>
    </w:p>
    <w:p w14:paraId="11717CA7">
      <w:pPr>
        <w:pStyle w:val="4"/>
        <w:numPr>
          <w:ilvl w:val="0"/>
          <w:numId w:val="9"/>
        </w:numPr>
        <w:bidi w:val="0"/>
        <w:spacing w:before="0" w:after="240"/>
        <w:ind w:left="709" w:right="0" w:hanging="283"/>
        <w:jc w:val="left"/>
      </w:pPr>
      <w:r>
        <w:t>在日常生活中找一个"重复性工作"，思考如何用AI+Excel公式或AI+Python代码来自动化处理</w:t>
      </w:r>
    </w:p>
    <w:p w14:paraId="16D63F57">
      <w:pPr>
        <w:pStyle w:val="4"/>
        <w:numPr>
          <w:ilvl w:val="0"/>
          <w:numId w:val="9"/>
        </w:numPr>
        <w:bidi w:val="0"/>
        <w:spacing w:before="0" w:after="240"/>
        <w:ind w:left="709" w:right="0" w:hanging="283"/>
        <w:jc w:val="left"/>
      </w:pPr>
      <w:r>
        <w:t>尝试让AI帮你解释一段VBA代码或Python代码，看看AI的解释能力如何</w:t>
      </w:r>
    </w:p>
    <w:p w14:paraId="6A2D3349">
      <w:pPr>
        <w:pStyle w:val="4"/>
        <w:numPr>
          <w:ilvl w:val="0"/>
          <w:numId w:val="9"/>
        </w:numPr>
        <w:bidi w:val="0"/>
        <w:spacing w:before="0" w:after="0"/>
        <w:ind w:left="709" w:right="0" w:hanging="283"/>
        <w:jc w:val="left"/>
      </w:pPr>
      <w:r>
        <w:t>与同学比较各自的提示词设计，讨论为什么同样的问题，不同的提示词会导致截然不同的回答</w:t>
      </w:r>
    </w:p>
    <w:p w14:paraId="6F02902A">
      <w:pPr>
        <w:pStyle w:val="18"/>
        <w:bidi w:val="0"/>
        <w:jc w:val="left"/>
      </w:pPr>
    </w:p>
    <w:p w14:paraId="7D4B5A03">
      <w:pPr>
        <w:pStyle w:val="4"/>
        <w:bidi w:val="0"/>
        <w:spacing w:before="0" w:after="0"/>
        <w:ind w:left="0" w:right="0" w:firstLine="0"/>
        <w:jc w:val="left"/>
      </w:pPr>
      <w:r>
        <w:t>【本章结束】</w:t>
      </w:r>
    </w:p>
    <w:p w14:paraId="2F3F558D">
      <w:pPr>
        <w:sectPr>
          <w:pgSz w:w="11906" w:h="16838"/>
          <w:pgMar w:top="1134" w:right="1134" w:bottom="1134" w:left="1134" w:header="0" w:footer="0" w:gutter="0"/>
          <w:pgNumType w:fmt="decimal"/>
          <w:cols w:space="720" w:num="1"/>
          <w:formProt w:val="0"/>
        </w:sectPr>
      </w:pPr>
    </w:p>
    <w:p w14:paraId="54DE67C6">
      <w:pPr>
        <w:pStyle w:val="4"/>
        <w:bidi w:val="0"/>
        <w:ind w:left="0" w:right="0" w:firstLine="0"/>
        <w:jc w:val="left"/>
      </w:pPr>
    </w:p>
    <w:p w14:paraId="27AE2031">
      <w:pPr>
        <w:sectPr>
          <w:type w:val="continuous"/>
          <w:pgSz w:w="11906" w:h="16838"/>
          <w:pgMar w:top="1134" w:right="1134" w:bottom="1134" w:left="1134" w:header="0" w:footer="0" w:gutter="0"/>
          <w:cols w:space="720" w:num="1"/>
          <w:formProt w:val="0"/>
        </w:sectPr>
      </w:pPr>
    </w:p>
    <w:p w14:paraId="43B4F9EF">
      <w:pPr>
        <w:pStyle w:val="4"/>
        <w:bidi w:val="0"/>
        <w:spacing w:before="0" w:after="140"/>
        <w:jc w:val="left"/>
      </w:pPr>
      <w:r>
        <w:br w:type="textWrapping"/>
      </w:r>
    </w:p>
    <w:sectPr>
      <w:type w:val="continuous"/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iberation Serif">
    <w:panose1 w:val="02020603050405020304"/>
    <w:charset w:val="86"/>
    <w:family w:val="roman"/>
    <w:pitch w:val="default"/>
    <w:sig w:usb0="E0000AFF" w:usb1="500078FF" w:usb2="00000021" w:usb3="00000000" w:csb0="600001BF" w:csb1="DFF7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Liberation Mono">
    <w:panose1 w:val="02070409020205020404"/>
    <w:charset w:val="86"/>
    <w:family w:val="modern"/>
    <w:pitch w:val="default"/>
    <w:sig w:usb0="E0000AFF" w:usb1="400078FF" w:usb2="00000001" w:usb3="00000000" w:csb0="600001BF" w:csb1="DFF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OpenSymbol">
    <w:panose1 w:val="05010000000000000000"/>
    <w:charset w:val="02"/>
    <w:family w:val="auto"/>
    <w:pitch w:val="default"/>
    <w:sig w:usb0="800000AF" w:usb1="1001ECEA" w:usb2="00000000" w:usb3="00000000" w:csb0="80000001" w:csb1="00000000"/>
  </w:font>
  <w:font w:name="Liberation Sans">
    <w:panose1 w:val="020B0604020202020204"/>
    <w:charset w:val="86"/>
    <w:family w:val="swiss"/>
    <w:pitch w:val="default"/>
    <w:sig w:usb0="E0000AFF" w:usb1="500078FF" w:usb2="00000021" w:usb3="00000000" w:csb0="600001BF" w:csb1="DFF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Consolas;Liberation Mono;Menlo;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语文格子">
    <w:panose1 w:val="02000500000000000000"/>
    <w:charset w:val="00"/>
    <w:family w:val="auto"/>
    <w:pitch w:val="default"/>
    <w:sig w:usb0="00000023" w:usb1="00002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4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5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6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7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8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efaultTabStop w:val="420"/>
  <w:autoHyphenation/>
  <w:hyphenationZone w:val="0"/>
  <w:displayHorizontalDrawingGridEvery w:val="1"/>
  <w:displayVerticalDrawingGridEvery w:val="1"/>
  <w:noPunctuationKerning w:val="1"/>
  <w:compat>
    <w:doNotExpandShiftReturn/>
    <w:adjustLineHeightInTable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4E669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2">
    <w:name w:val="heading 1"/>
    <w:basedOn w:val="3"/>
    <w:next w:val="4"/>
    <w:qFormat/>
    <w:uiPriority w:val="0"/>
    <w:pPr>
      <w:spacing w:before="240" w:after="120"/>
      <w:outlineLvl w:val="0"/>
    </w:pPr>
    <w:rPr>
      <w:rFonts w:ascii="Liberation Serif" w:hAnsi="Liberation Serif" w:eastAsia="Noto Serif SC" w:cs="Lucida Sans"/>
      <w:b/>
      <w:bCs/>
      <w:sz w:val="48"/>
      <w:szCs w:val="48"/>
    </w:rPr>
  </w:style>
  <w:style w:type="paragraph" w:styleId="5">
    <w:name w:val="heading 2"/>
    <w:basedOn w:val="3"/>
    <w:next w:val="4"/>
    <w:qFormat/>
    <w:uiPriority w:val="0"/>
    <w:pPr>
      <w:spacing w:before="200" w:after="120"/>
      <w:outlineLvl w:val="1"/>
    </w:pPr>
    <w:rPr>
      <w:rFonts w:ascii="Liberation Serif" w:hAnsi="Liberation Serif" w:eastAsia="Noto Serif SC" w:cs="Lucida Sans"/>
      <w:b/>
      <w:bCs/>
      <w:sz w:val="36"/>
      <w:szCs w:val="36"/>
    </w:rPr>
  </w:style>
  <w:style w:type="paragraph" w:styleId="6">
    <w:name w:val="heading 3"/>
    <w:basedOn w:val="3"/>
    <w:next w:val="4"/>
    <w:qFormat/>
    <w:uiPriority w:val="0"/>
    <w:pPr>
      <w:spacing w:before="140" w:after="120"/>
      <w:outlineLvl w:val="2"/>
    </w:pPr>
    <w:rPr>
      <w:rFonts w:ascii="Liberation Serif" w:hAnsi="Liberation Serif" w:eastAsia="Noto Serif SC" w:cs="Lucida Sans"/>
      <w:b/>
      <w:bCs/>
      <w:sz w:val="28"/>
      <w:szCs w:val="28"/>
    </w:rPr>
  </w:style>
  <w:style w:type="paragraph" w:styleId="7">
    <w:name w:val="heading 4"/>
    <w:basedOn w:val="3"/>
    <w:next w:val="4"/>
    <w:qFormat/>
    <w:uiPriority w:val="0"/>
    <w:pPr>
      <w:spacing w:before="120" w:after="120"/>
      <w:outlineLvl w:val="3"/>
    </w:pPr>
    <w:rPr>
      <w:rFonts w:ascii="Liberation Serif" w:hAnsi="Liberation Serif" w:eastAsia="Noto Serif SC" w:cs="Lucida Sans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标题样式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9">
    <w:name w:val="List"/>
    <w:basedOn w:val="4"/>
    <w:qFormat/>
    <w:uiPriority w:val="0"/>
    <w:rPr>
      <w:rFonts w:cs="Lucida Sans"/>
    </w:rPr>
  </w:style>
  <w:style w:type="character" w:styleId="12">
    <w:name w:val="Strong"/>
    <w:qFormat/>
    <w:uiPriority w:val="0"/>
    <w:rPr>
      <w:b/>
      <w:bCs/>
    </w:rPr>
  </w:style>
  <w:style w:type="character" w:styleId="13">
    <w:name w:val="Hyperlink"/>
    <w:qFormat/>
    <w:uiPriority w:val="0"/>
    <w:rPr>
      <w:color w:val="000080"/>
      <w:u w:val="single"/>
    </w:rPr>
  </w:style>
  <w:style w:type="character" w:customStyle="1" w:styleId="14">
    <w:name w:val="源文本"/>
    <w:qFormat/>
    <w:uiPriority w:val="0"/>
    <w:rPr>
      <w:rFonts w:ascii="Liberation Mono" w:hAnsi="Liberation Mono" w:eastAsia="新宋体" w:cs="Liberation Mono"/>
    </w:rPr>
  </w:style>
  <w:style w:type="character" w:customStyle="1" w:styleId="15">
    <w:name w:val="编号符号"/>
    <w:qFormat/>
    <w:uiPriority w:val="0"/>
  </w:style>
  <w:style w:type="character" w:customStyle="1" w:styleId="16">
    <w:name w:val="项目符号"/>
    <w:qFormat/>
    <w:uiPriority w:val="0"/>
    <w:rPr>
      <w:rFonts w:ascii="OpenSymbol" w:hAnsi="OpenSymbol" w:eastAsia="OpenSymbol" w:cs="OpenSymbol"/>
    </w:rPr>
  </w:style>
  <w:style w:type="paragraph" w:customStyle="1" w:styleId="17">
    <w:name w:val="索引"/>
    <w:basedOn w:val="1"/>
    <w:qFormat/>
    <w:uiPriority w:val="0"/>
    <w:pPr>
      <w:suppressLineNumbers/>
    </w:pPr>
    <w:rPr>
      <w:rFonts w:cs="Lucida Sans"/>
    </w:rPr>
  </w:style>
  <w:style w:type="paragraph" w:customStyle="1" w:styleId="18">
    <w:name w:val="水平线"/>
    <w:basedOn w:val="1"/>
    <w:next w:val="4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customStyle="1" w:styleId="19">
    <w:name w:val="成段引文"/>
    <w:basedOn w:val="1"/>
    <w:qFormat/>
    <w:uiPriority w:val="0"/>
    <w:pPr>
      <w:spacing w:before="0" w:after="283"/>
      <w:ind w:left="567" w:right="567" w:firstLine="0"/>
    </w:pPr>
  </w:style>
  <w:style w:type="paragraph" w:customStyle="1" w:styleId="20">
    <w:name w:val="预设定格式的文本"/>
    <w:basedOn w:val="1"/>
    <w:qFormat/>
    <w:uiPriority w:val="0"/>
    <w:pPr>
      <w:spacing w:before="0" w:after="0"/>
    </w:pPr>
    <w:rPr>
      <w:rFonts w:ascii="Liberation Mono" w:hAnsi="Liberation Mono" w:eastAsia="新宋体" w:cs="Liberation Mono"/>
      <w:sz w:val="20"/>
      <w:szCs w:val="20"/>
    </w:rPr>
  </w:style>
  <w:style w:type="paragraph" w:customStyle="1" w:styleId="21">
    <w:name w:val="表格内容"/>
    <w:basedOn w:val="1"/>
    <w:qFormat/>
    <w:uiPriority w:val="0"/>
    <w:pPr>
      <w:widowControl w:val="0"/>
      <w:suppressLineNumbers/>
    </w:pPr>
  </w:style>
  <w:style w:type="paragraph" w:customStyle="1" w:styleId="22">
    <w:name w:val="表格标题"/>
    <w:basedOn w:val="21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62</Pages>
  <Words>7809</Words>
  <Characters>8562</Characters>
  <Paragraphs>1477</Paragraphs>
  <TotalTime>16</TotalTime>
  <ScaleCrop>false</ScaleCrop>
  <LinksUpToDate>false</LinksUpToDate>
  <CharactersWithSpaces>8819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2026-04-18T15:36:00Z</dcterms:created>
  <dc:creator>薛辉</dc:creator>
  <cp:lastModifiedBy>薛辉</cp:lastModifiedBy>
  <dcterms:modified xsi:type="dcterms:W3CDTF">2026-04-18T08:08:41Z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eyJoZGlkIjoiZmIyZDVhZmY0MGYzYjkxNjNmY2MyYjA3MDMxNjhkNjMiLCJ1c2VySWQiOiI0MTQ2NjM2NDcifQ==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9333DD44EAE2419BB79A605DE8CFB03F_12</vt:lpwstr>
  </property>
</Properties>
</file>