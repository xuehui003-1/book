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7C518">
      <w:pPr>
        <w:pStyle w:val="2"/>
        <w:widowControl/>
        <w:numPr>
          <w:ilvl w:val="0"/>
          <w:numId w:val="1"/>
        </w:numPr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0" w:name="user-content-第一章-ai大模型与财务会计概述"/>
      <w:bookmarkEnd w:id="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 xml:space="preserve">第一章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大模型与财务会计概述</w:t>
      </w:r>
    </w:p>
    <w:p w14:paraId="023DD9C6">
      <w:pPr>
        <w:pStyle w:val="21"/>
        <w:bidi w:val="0"/>
        <w:jc w:val="left"/>
      </w:pPr>
    </w:p>
    <w:p w14:paraId="473B635E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" w:name="user-content-学习目标"/>
      <w:bookmarkEnd w:id="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【学习目标】</w:t>
      </w:r>
    </w:p>
    <w:p w14:paraId="2379A45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知识目标</w:t>
      </w:r>
    </w:p>
    <w:p w14:paraId="391AFF9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了解人工智能的基本概念，知道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大模型是什么、能做什么；理解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大模型与财务会计工作的关系，了解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给财务工作带来的主要变化；知道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大模型在会计学习、报表阅读、税务计算、预算管理、商业分析等方面的典型应用场景；了解多模态、代码生成、智能体等进阶应用方向的基本概念；了解本书的整体学习框架，明确学习目标和方法。</w:t>
      </w:r>
    </w:p>
    <w:p w14:paraId="05F8F43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技能目标</w:t>
      </w:r>
    </w:p>
    <w:p w14:paraId="67A0104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能够用自己的语言解释什么是人工智能和大模型；能够说出至少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大模型在财务会计中的应用场景；能够初步使用一种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大模型进行简单的对话和提问；能够使用图片、文件等多模态方式与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交互，完成基本的财务信息识别任务；能够区分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擅长做的事情和不擅长做的事情，建立正确的使用预期；能够对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的输出结果进行初步的质量评估，并尝试通过调整提问来改善输出效果。</w:t>
      </w:r>
    </w:p>
    <w:p w14:paraId="032490D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思政目标</w:t>
      </w:r>
    </w:p>
    <w:p w14:paraId="656439B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认识到人工智能技术是推动社会进步和经济发展的重要力量，树立主动学习新技术的积极态度；理解财务工作在企业经营和社会经济运行中的重要作用，增强职业认同感和使命感；树立正确的技术观，认识到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是辅助工具而非替代者，人的学习能力和专业素养始终是核心竞争力；培养批判性思维，认识到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的输出需要人工审核，养成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辅助、靠判断把关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的良好工作习惯。</w:t>
      </w:r>
    </w:p>
    <w:p w14:paraId="3FD62366">
      <w:pPr>
        <w:pStyle w:val="21"/>
        <w:bidi w:val="0"/>
        <w:jc w:val="left"/>
      </w:pPr>
    </w:p>
    <w:p w14:paraId="3976F0DA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" w:name="user-content-引导案例"/>
      <w:bookmarkEnd w:id="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【引导案例】</w:t>
      </w:r>
    </w:p>
    <w:p w14:paraId="387C605E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" w:name="user-content-小陈的ai初体验"/>
      <w:bookmarkEnd w:id="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小陈的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初体验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</w:p>
    <w:p w14:paraId="5C6057D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小陈是一名高职会计专业大二的学生，平时学习成绩还不错，但总觉得有些会计概念不好理解，比如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借贷记账法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到底是怎么回事，为什么资产增加记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借方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、负债增加记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贷方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？课本上的解释看了好几遍，还是有点犯糊涂。</w:t>
      </w:r>
    </w:p>
    <w:p w14:paraId="4FC9977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一天，室友小李向她推荐了一款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对话工具。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你试试问问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呗，它能用特别通俗的话帮你解释。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小李说。</w:t>
      </w:r>
    </w:p>
    <w:p w14:paraId="7C48AF7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小陈半信半疑地打开了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对话界面，输入了一个问题：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请用最通俗易懂的方式解释借贷记账法，最好举个生活中的例子。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7DB2D87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的回答让她眼前一亮——它用了一个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左右口袋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的比喻，把借贷记账法解释得清楚明白，还配了一个简单的例子。小陈一下子觉得这个概念没那么难了。</w:t>
      </w:r>
    </w:p>
    <w:p w14:paraId="7B6BFE4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接着，小陈又问了几个问题，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都给出了详细的回答。小陈越用越觉得有意思。</w:t>
      </w:r>
    </w:p>
    <w:p w14:paraId="0CD535E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但小陈也发现了一些问题。当她问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最新的小规模纳税人增值税免税政策是什么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时，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给出的答案中提到了一个具体的政策文号，但她去国家税务总局官网查了一下，发现这个文号根本不存在。小李告诉她：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有时候会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'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'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东西，看起来说得有模有样，其实是瞎说的，这叫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'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幻觉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'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。所以重要的信息一定要自己核实。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28FBD03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几天后，小陈又发现了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更多的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玩法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。</w:t>
      </w:r>
    </w:p>
    <w:p w14:paraId="451FD7A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她在整理一沓餐饮发票时，突发奇想：能不能让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帮我识别发票上的信息，省得一张张手工录入？她用手机拍了一张发票的照片，上传到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平台，问道：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请识别这张发票上的商家名称、日期、金额等信息，并整理成表格。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不仅识别出了发票上的所有关键信息，还自动整理成了一个规整的表格，让小陈大为惊喜。</w:t>
      </w:r>
    </w:p>
    <w:p w14:paraId="7E8BC51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但她也注意到，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识别的金额和实际发票上的数字有一处出入——发票上是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"¥128.50"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识别成了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"128.5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元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，小数点后的零被省略了。小陈意识到：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的识别结果也需要核对，不能完全依赖。</w:t>
      </w:r>
    </w:p>
    <w:p w14:paraId="7F3D628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小陈的同学小王则尝试了另一种玩法。他让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帮他写了一段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代码，用来批量计算班级同学的个人所得税。他把同学们的月薪数据输入进去，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不仅生成了代码，还解释了每一步的计算逻辑。虽然小王几乎不懂编程，但他能看懂代码的大致意思，稍作修改后成功运行出了结果。</w:t>
      </w:r>
    </w:p>
    <w:p w14:paraId="4B4E7DB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这些经历让小陈和小王都深刻认识到：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的能力远不止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聊天问答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这么简单，它可以识别图片、生成代码、处理文档……但无论什么场景，都需要人来做最后的把关和判断。</w:t>
      </w:r>
    </w:p>
    <w:p w14:paraId="02A63E4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本章将带你全面认识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大模型这个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新伙伴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，了解它在财务会计领域能做什么、怎么做，以及如何正确地与它打交道。</w:t>
      </w:r>
    </w:p>
    <w:p w14:paraId="1BC2D2D8">
      <w:pPr>
        <w:pStyle w:val="21"/>
        <w:bidi w:val="0"/>
        <w:jc w:val="left"/>
      </w:pPr>
    </w:p>
    <w:p w14:paraId="6A2FDF45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" w:name="user-content-11-认识人工智能与大模型"/>
      <w:bookmarkEnd w:id="4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认识人工智能与大模型</w:t>
      </w:r>
    </w:p>
    <w:p w14:paraId="5FEAD43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在开始学习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在财务会计中的应用之前，我们首先需要了解一些基本概念：什么是人工智能？什么是大模型？它们能做什么、不能做什么？这些基础认知将帮助我们在后续的学习中更好地使用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工具。</w:t>
      </w:r>
    </w:p>
    <w:p w14:paraId="464AA4B1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" w:name="user-content-111-什么是人工智能从身边的ai说起"/>
      <w:bookmarkEnd w:id="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1.1.1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什么是人工智能——从身边的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说起</w:t>
      </w:r>
    </w:p>
    <w:p w14:paraId="1F3C8AAA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" w:name="user-content-一人工智能就在我们身边"/>
      <w:bookmarkEnd w:id="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一、人工智能就在我们身边</w:t>
      </w:r>
    </w:p>
    <w:p w14:paraId="083AB59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人工智能（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Artificial Intelligence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，简称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）这个词听起来似乎很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高大上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，但实际上，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早已融入我们的日常生活。表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列出了一些我们每天都在接触的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应用。</w:t>
      </w:r>
    </w:p>
    <w:p w14:paraId="6087064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日常生活中常见的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应用</w:t>
      </w:r>
    </w:p>
    <w:tbl>
      <w:tblPr>
        <w:tblStyle w:val="10"/>
        <w:tblW w:w="6153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730"/>
        <w:gridCol w:w="2462"/>
      </w:tblGrid>
      <w:tr w14:paraId="0428576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62DF3B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生活场景</w:t>
            </w:r>
          </w:p>
        </w:tc>
        <w:tc>
          <w:tcPr>
            <w:tcW w:w="27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66D534">
            <w:pPr>
              <w:pStyle w:val="23"/>
              <w:bidi w:val="0"/>
              <w:ind w:left="0" w:right="0" w:firstLine="0"/>
            </w:pPr>
            <w:r>
              <w:rPr>
                <w:b/>
              </w:rPr>
              <w:t>AI应用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66ECC0">
            <w:pPr>
              <w:pStyle w:val="23"/>
              <w:bidi w:val="0"/>
              <w:spacing w:before="0" w:after="0"/>
              <w:ind w:left="0" w:right="0" w:firstLine="0"/>
            </w:pPr>
            <w:r>
              <w:rPr>
                <w:b/>
              </w:rPr>
              <w:t>背后的AI能力</w:t>
            </w:r>
          </w:p>
        </w:tc>
      </w:tr>
      <w:tr w14:paraId="7D3CE5E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9AC28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手机解锁</w:t>
            </w:r>
          </w:p>
        </w:tc>
        <w:tc>
          <w:tcPr>
            <w:tcW w:w="27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2A1CA7">
            <w:pPr>
              <w:pStyle w:val="22"/>
              <w:bidi w:val="0"/>
              <w:ind w:left="0" w:right="0" w:firstLine="0"/>
              <w:jc w:val="left"/>
            </w:pPr>
            <w:r>
              <w:t>面部识别解锁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27B41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图像识别</w:t>
            </w:r>
          </w:p>
        </w:tc>
      </w:tr>
      <w:tr w14:paraId="3E0CCE4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0FC87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网上购物</w:t>
            </w:r>
          </w:p>
        </w:tc>
        <w:tc>
          <w:tcPr>
            <w:tcW w:w="27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F97140">
            <w:pPr>
              <w:pStyle w:val="22"/>
              <w:bidi w:val="0"/>
              <w:ind w:left="0" w:right="0" w:firstLine="0"/>
              <w:jc w:val="left"/>
            </w:pPr>
            <w:r>
              <w:t>"猜你喜欢"的商品推荐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A2A1E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个性化推荐</w:t>
            </w:r>
          </w:p>
        </w:tc>
      </w:tr>
      <w:tr w14:paraId="66A8EC4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B3EDC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导航出行</w:t>
            </w:r>
          </w:p>
        </w:tc>
        <w:tc>
          <w:tcPr>
            <w:tcW w:w="27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D4E071">
            <w:pPr>
              <w:pStyle w:val="22"/>
              <w:bidi w:val="0"/>
              <w:ind w:left="0" w:right="0" w:firstLine="0"/>
              <w:jc w:val="left"/>
            </w:pPr>
            <w:r>
              <w:t>智能路线规划与实时避堵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6DF7B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数据分析与预测</w:t>
            </w:r>
          </w:p>
        </w:tc>
      </w:tr>
      <w:tr w14:paraId="62714B2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5C229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语音助手</w:t>
            </w:r>
          </w:p>
        </w:tc>
        <w:tc>
          <w:tcPr>
            <w:tcW w:w="27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15A043">
            <w:pPr>
              <w:pStyle w:val="22"/>
              <w:bidi w:val="0"/>
              <w:ind w:left="0" w:right="0" w:firstLine="0"/>
              <w:jc w:val="left"/>
            </w:pPr>
            <w:r>
              <w:t>"小爱同学""Siri"等语音问答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647DD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语音识别与自然语言理解</w:t>
            </w:r>
          </w:p>
        </w:tc>
      </w:tr>
      <w:tr w14:paraId="02F005B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3AF8B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拍照修图</w:t>
            </w:r>
          </w:p>
        </w:tc>
        <w:tc>
          <w:tcPr>
            <w:tcW w:w="27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9C0A60">
            <w:pPr>
              <w:pStyle w:val="22"/>
              <w:bidi w:val="0"/>
              <w:ind w:left="0" w:right="0" w:firstLine="0"/>
              <w:jc w:val="left"/>
            </w:pPr>
            <w:r>
              <w:t>手机自动美颜和滤镜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C8DAC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图像处理</w:t>
            </w:r>
          </w:p>
        </w:tc>
      </w:tr>
      <w:tr w14:paraId="00BF337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7D2E3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输入法</w:t>
            </w:r>
          </w:p>
        </w:tc>
        <w:tc>
          <w:tcPr>
            <w:tcW w:w="27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32C88D">
            <w:pPr>
              <w:pStyle w:val="22"/>
              <w:bidi w:val="0"/>
              <w:ind w:left="0" w:right="0" w:firstLine="0"/>
              <w:jc w:val="left"/>
            </w:pPr>
            <w:r>
              <w:t>智能联想和纠错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F1BB5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自然语言处理</w:t>
            </w:r>
          </w:p>
        </w:tc>
      </w:tr>
      <w:tr w14:paraId="4E5E81C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7CCAC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短视频</w:t>
            </w:r>
          </w:p>
        </w:tc>
        <w:tc>
          <w:tcPr>
            <w:tcW w:w="27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8E0B95">
            <w:pPr>
              <w:pStyle w:val="22"/>
              <w:bidi w:val="0"/>
              <w:ind w:left="0" w:right="0" w:firstLine="0"/>
              <w:jc w:val="left"/>
            </w:pPr>
            <w:r>
              <w:t>个性化内容推送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3331C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推荐算法</w:t>
            </w:r>
          </w:p>
        </w:tc>
      </w:tr>
      <w:tr w14:paraId="70224F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78A28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客服电话</w:t>
            </w:r>
          </w:p>
        </w:tc>
        <w:tc>
          <w:tcPr>
            <w:tcW w:w="273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C57C4E">
            <w:pPr>
              <w:pStyle w:val="22"/>
              <w:bidi w:val="0"/>
              <w:ind w:left="0" w:right="0" w:firstLine="0"/>
              <w:jc w:val="left"/>
            </w:pPr>
            <w:r>
              <w:t>智能语音客服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4FD0C3">
            <w:pPr>
              <w:pStyle w:val="22"/>
              <w:bidi w:val="0"/>
              <w:spacing w:before="0" w:after="0"/>
              <w:jc w:val="left"/>
            </w:pPr>
            <w:r>
              <w:t>语音识别与对话系统</w:t>
            </w:r>
          </w:p>
        </w:tc>
      </w:tr>
    </w:tbl>
    <w:p w14:paraId="385915B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可以看到，人工智能并不神秘，它就是让计算机具备类似人类的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听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说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想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等能力的技术。</w:t>
      </w:r>
    </w:p>
    <w:p w14:paraId="5D6B40A7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7" w:name="user-content-二人工智能的简单定义"/>
      <w:bookmarkEnd w:id="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二、人工智能的简单定义</w:t>
      </w:r>
    </w:p>
    <w:p w14:paraId="164F9A77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用一句通俗的话来说：</w:t>
      </w:r>
    </w:p>
    <w:p w14:paraId="28A61E47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人工智能就是让机器（计算机）能够像人一样思考和做事的技术。</w:t>
      </w:r>
    </w:p>
    <w:p w14:paraId="0FACF93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当然，目前的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并不是真的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像人一样思考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。更准确地说，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是通过大量数据的学习，找到其中的规律和模式，然后根据这些规律来完成特定的任务。就好比一个学生做了一万道数学题之后，遇到新题目时能很快找到解题思路——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方式有些类似，只不过它的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题库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更大、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做题速度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更快。</w:t>
      </w:r>
    </w:p>
    <w:p w14:paraId="60ED14D2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8" w:name="user-content-三ai的发展简史"/>
      <w:bookmarkEnd w:id="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的发展简史</w:t>
      </w:r>
    </w:p>
    <w:p w14:paraId="4A493AA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的发展可以分为几个重要阶</w:t>
      </w:r>
      <w:bookmarkStart w:id="71" w:name="_GoBack"/>
      <w:bookmarkEnd w:id="71"/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段，如图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4665DABE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400040" cy="1812290"/>
            <wp:effectExtent l="0" t="0" r="635" b="127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68D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人工智能发展简史</w:t>
      </w:r>
    </w:p>
    <w:p w14:paraId="2295B86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我们当前所处的正是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发展最令人兴奋的阶段——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大模型时代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ChatGPT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的发布，让全世界看到了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的巨大潜力，也让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真正从实验室走进了普通人的工作和生活。</w:t>
      </w:r>
    </w:p>
    <w:p w14:paraId="2FDC5BFD">
      <w:pPr>
        <w:pStyle w:val="21"/>
        <w:bidi w:val="0"/>
        <w:jc w:val="left"/>
      </w:pPr>
    </w:p>
    <w:p w14:paraId="6A769847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9" w:name="user-content-112-什么是大模型能对话的智能助手"/>
      <w:bookmarkEnd w:id="9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1.1.2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什么是大模型——能对话的智能助手</w:t>
      </w:r>
    </w:p>
    <w:p w14:paraId="08C926D9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0" w:name="user-content-一大模型的通俗理解"/>
      <w:bookmarkEnd w:id="1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一、大模型的通俗理解</w:t>
      </w:r>
    </w:p>
    <w:p w14:paraId="72B7E5A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是当前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领域最热门的词汇之一。所谓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Large Language Model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，简称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LLM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），用通俗的话来说：</w:t>
      </w:r>
    </w:p>
    <w:p w14:paraId="46F67FD7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大模型就是一个读过海量书籍和资料、能够用自然语言和你对话的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系统。</w:t>
      </w:r>
    </w:p>
    <w:p w14:paraId="2BAC77F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你可以把它想象成一个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超级学霸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"——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它读过的书比任何人都多，记住的知识比任何人都广，而且你可以用日常说话的方式向它提问，它也会用说话的方式回答你。</w:t>
      </w:r>
    </w:p>
    <w:p w14:paraId="67DE96D1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1" w:name="user-content-二大模型与传统软件的区别"/>
      <w:bookmarkEnd w:id="1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二、大模型与传统软件的区别</w:t>
      </w:r>
    </w:p>
    <w:p w14:paraId="294D008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为了更好地理解大模型的特别之处，我们将它与传统软件做一个对比，如表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7C94C07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大模型与传统软件的区别</w:t>
      </w:r>
    </w:p>
    <w:tbl>
      <w:tblPr>
        <w:tblStyle w:val="10"/>
        <w:tblW w:w="767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961"/>
        <w:gridCol w:w="3749"/>
      </w:tblGrid>
      <w:tr w14:paraId="786D73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F71698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对比维度</w:t>
            </w:r>
          </w:p>
        </w:tc>
        <w:tc>
          <w:tcPr>
            <w:tcW w:w="2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893340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传统软件</w:t>
            </w:r>
          </w:p>
        </w:tc>
        <w:tc>
          <w:tcPr>
            <w:tcW w:w="37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92B56F">
            <w:pPr>
              <w:pStyle w:val="23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AI大模型</w:t>
            </w:r>
          </w:p>
        </w:tc>
      </w:tr>
      <w:tr w14:paraId="2303EC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E4CD9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交互方式</w:t>
            </w:r>
          </w:p>
        </w:tc>
        <w:tc>
          <w:tcPr>
            <w:tcW w:w="2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76B682">
            <w:pPr>
              <w:pStyle w:val="22"/>
              <w:bidi w:val="0"/>
              <w:ind w:left="0" w:right="0" w:firstLine="0"/>
              <w:jc w:val="left"/>
            </w:pPr>
            <w:r>
              <w:t>点击菜单、填写表单</w:t>
            </w:r>
          </w:p>
        </w:tc>
        <w:tc>
          <w:tcPr>
            <w:tcW w:w="37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E1473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用自然语言对话</w:t>
            </w:r>
          </w:p>
        </w:tc>
      </w:tr>
      <w:tr w14:paraId="314CD04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9F01A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使用门槛</w:t>
            </w:r>
          </w:p>
        </w:tc>
        <w:tc>
          <w:tcPr>
            <w:tcW w:w="2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D07354">
            <w:pPr>
              <w:pStyle w:val="22"/>
              <w:bidi w:val="0"/>
              <w:ind w:left="0" w:right="0" w:firstLine="0"/>
              <w:jc w:val="left"/>
            </w:pPr>
            <w:r>
              <w:t>需要学习操作方法</w:t>
            </w:r>
          </w:p>
        </w:tc>
        <w:tc>
          <w:tcPr>
            <w:tcW w:w="37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6BF95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会打字就能用</w:t>
            </w:r>
          </w:p>
        </w:tc>
      </w:tr>
      <w:tr w14:paraId="11BC0DB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DDA67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功能范围</w:t>
            </w:r>
          </w:p>
        </w:tc>
        <w:tc>
          <w:tcPr>
            <w:tcW w:w="2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53DF48">
            <w:pPr>
              <w:pStyle w:val="22"/>
              <w:bidi w:val="0"/>
              <w:ind w:left="0" w:right="0" w:firstLine="0"/>
              <w:jc w:val="left"/>
            </w:pPr>
            <w:r>
              <w:t>功能固定，做什么提前设定好</w:t>
            </w:r>
          </w:p>
        </w:tc>
        <w:tc>
          <w:tcPr>
            <w:tcW w:w="37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D86E8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功能灵活，可以处理各种问题</w:t>
            </w:r>
          </w:p>
        </w:tc>
      </w:tr>
      <w:tr w14:paraId="3DBD33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E3498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输入类型</w:t>
            </w:r>
          </w:p>
        </w:tc>
        <w:tc>
          <w:tcPr>
            <w:tcW w:w="2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70D731">
            <w:pPr>
              <w:pStyle w:val="22"/>
              <w:bidi w:val="0"/>
              <w:ind w:left="0" w:right="0" w:firstLine="0"/>
              <w:jc w:val="left"/>
            </w:pPr>
            <w:r>
              <w:t>通常只支持文字或数字</w:t>
            </w:r>
          </w:p>
        </w:tc>
        <w:tc>
          <w:tcPr>
            <w:tcW w:w="37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CBC452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可接受文字、图片、文件、语音等</w:t>
            </w:r>
          </w:p>
        </w:tc>
      </w:tr>
      <w:tr w14:paraId="18AF956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8EA8E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举例</w:t>
            </w:r>
          </w:p>
        </w:tc>
        <w:tc>
          <w:tcPr>
            <w:tcW w:w="2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F1152D">
            <w:pPr>
              <w:pStyle w:val="22"/>
              <w:bidi w:val="0"/>
              <w:ind w:left="0" w:right="0" w:firstLine="0"/>
              <w:jc w:val="left"/>
            </w:pPr>
            <w:r>
              <w:t>用Excel需要知道函数名和语法</w:t>
            </w:r>
          </w:p>
        </w:tc>
        <w:tc>
          <w:tcPr>
            <w:tcW w:w="37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94A49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告诉AI"帮我算一下这列数据的平均值"</w:t>
            </w:r>
          </w:p>
        </w:tc>
      </w:tr>
      <w:tr w14:paraId="082FEC2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DB739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局限性</w:t>
            </w:r>
          </w:p>
        </w:tc>
        <w:tc>
          <w:tcPr>
            <w:tcW w:w="2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8DE9F0">
            <w:pPr>
              <w:pStyle w:val="22"/>
              <w:bidi w:val="0"/>
              <w:ind w:left="0" w:right="0" w:firstLine="0"/>
              <w:jc w:val="left"/>
            </w:pPr>
            <w:r>
              <w:t>只能做设计好的功能</w:t>
            </w:r>
          </w:p>
        </w:tc>
        <w:tc>
          <w:tcPr>
            <w:tcW w:w="37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0A7DE6">
            <w:pPr>
              <w:pStyle w:val="22"/>
              <w:bidi w:val="0"/>
              <w:spacing w:before="0" w:after="0"/>
              <w:jc w:val="left"/>
            </w:pPr>
            <w:r>
              <w:t>可能出错，需要人工核实</w:t>
            </w:r>
          </w:p>
        </w:tc>
      </w:tr>
    </w:tbl>
    <w:p w14:paraId="27F07E8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简单来说，使用传统软件，你需要学会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软件的语言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；而使用大模型，它来学习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你的语言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。这就是为什么大模型被认为是一种革命性的技术——它大大降低了人与计算机之间的沟通门槛。</w:t>
      </w:r>
    </w:p>
    <w:p w14:paraId="1AB90290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2" w:name="user-content-三目前主流的ai大模型"/>
      <w:bookmarkEnd w:id="1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三、目前主流的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</w:t>
      </w:r>
    </w:p>
    <w:p w14:paraId="5DF9BB3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当前市面上有许多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大模型产品可供使用。表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列出了一些常见的大模型（我们将在第二章详细介绍）。</w:t>
      </w:r>
    </w:p>
    <w:p w14:paraId="1C6AE4E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当前主流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大模型产品一览</w:t>
      </w:r>
    </w:p>
    <w:tbl>
      <w:tblPr>
        <w:tblStyle w:val="10"/>
        <w:tblW w:w="518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20"/>
        <w:gridCol w:w="1079"/>
        <w:gridCol w:w="526"/>
        <w:gridCol w:w="2462"/>
      </w:tblGrid>
      <w:tr w14:paraId="1BB9870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1DEFB7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产品名称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6AD809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开发公司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44526A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产地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C811DE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是否免费可用</w:t>
            </w:r>
          </w:p>
        </w:tc>
      </w:tr>
      <w:tr w14:paraId="6A0E789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85CD9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ChatGPT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AB93D3">
            <w:pPr>
              <w:pStyle w:val="22"/>
              <w:bidi w:val="0"/>
              <w:ind w:left="0" w:right="0" w:firstLine="0"/>
              <w:jc w:val="left"/>
            </w:pPr>
            <w:r>
              <w:t>OpenAI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9DBE00">
            <w:pPr>
              <w:pStyle w:val="22"/>
              <w:bidi w:val="0"/>
              <w:ind w:left="0" w:right="0" w:firstLine="0"/>
              <w:jc w:val="left"/>
            </w:pPr>
            <w:r>
              <w:t>美国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5E0F2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有免费版，高级功能收费</w:t>
            </w:r>
          </w:p>
        </w:tc>
      </w:tr>
      <w:tr w14:paraId="5A86D36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96E12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Claude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101E05">
            <w:pPr>
              <w:pStyle w:val="22"/>
              <w:bidi w:val="0"/>
              <w:ind w:left="0" w:right="0" w:firstLine="0"/>
              <w:jc w:val="left"/>
            </w:pPr>
            <w:r>
              <w:t>Anthropic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5846A2">
            <w:pPr>
              <w:pStyle w:val="22"/>
              <w:bidi w:val="0"/>
              <w:ind w:left="0" w:right="0" w:firstLine="0"/>
              <w:jc w:val="left"/>
            </w:pPr>
            <w:r>
              <w:t>美国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8EE4B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有免费版</w:t>
            </w:r>
          </w:p>
        </w:tc>
      </w:tr>
      <w:tr w14:paraId="219EFF9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C86B5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Gemini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0D7FE0">
            <w:pPr>
              <w:pStyle w:val="22"/>
              <w:bidi w:val="0"/>
              <w:ind w:left="0" w:right="0" w:firstLine="0"/>
              <w:jc w:val="left"/>
            </w:pPr>
            <w:r>
              <w:t>Google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9B6BCB">
            <w:pPr>
              <w:pStyle w:val="22"/>
              <w:bidi w:val="0"/>
              <w:ind w:left="0" w:right="0" w:firstLine="0"/>
              <w:jc w:val="left"/>
            </w:pPr>
            <w:r>
              <w:t>美国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B2916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有免费版</w:t>
            </w:r>
          </w:p>
        </w:tc>
      </w:tr>
      <w:tr w14:paraId="28FAB9A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5DF85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文心一言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C47DE6">
            <w:pPr>
              <w:pStyle w:val="22"/>
              <w:bidi w:val="0"/>
              <w:ind w:left="0" w:right="0" w:firstLine="0"/>
              <w:jc w:val="left"/>
            </w:pPr>
            <w:r>
              <w:t>百度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F3BD81">
            <w:pPr>
              <w:pStyle w:val="22"/>
              <w:bidi w:val="0"/>
              <w:ind w:left="0" w:right="0" w:firstLine="0"/>
              <w:jc w:val="left"/>
            </w:pPr>
            <w:r>
              <w:t>中国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3C906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免费</w:t>
            </w:r>
          </w:p>
        </w:tc>
      </w:tr>
      <w:tr w14:paraId="0F8AA11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8C473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通义千问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C1BCF8">
            <w:pPr>
              <w:pStyle w:val="22"/>
              <w:bidi w:val="0"/>
              <w:ind w:left="0" w:right="0" w:firstLine="0"/>
              <w:jc w:val="left"/>
            </w:pPr>
            <w:r>
              <w:t>阿里巴巴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CE4EC7">
            <w:pPr>
              <w:pStyle w:val="22"/>
              <w:bidi w:val="0"/>
              <w:ind w:left="0" w:right="0" w:firstLine="0"/>
              <w:jc w:val="left"/>
            </w:pPr>
            <w:r>
              <w:t>中国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BAECB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免费</w:t>
            </w:r>
          </w:p>
        </w:tc>
      </w:tr>
      <w:tr w14:paraId="5D1AA70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43AAD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讯飞星火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01360A">
            <w:pPr>
              <w:pStyle w:val="22"/>
              <w:bidi w:val="0"/>
              <w:ind w:left="0" w:right="0" w:firstLine="0"/>
              <w:jc w:val="left"/>
            </w:pPr>
            <w:r>
              <w:t>科大讯飞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DCC337">
            <w:pPr>
              <w:pStyle w:val="22"/>
              <w:bidi w:val="0"/>
              <w:ind w:left="0" w:right="0" w:firstLine="0"/>
              <w:jc w:val="left"/>
            </w:pPr>
            <w:r>
              <w:t>中国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A768A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免费</w:t>
            </w:r>
          </w:p>
        </w:tc>
      </w:tr>
      <w:tr w14:paraId="763DA47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81EDD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Kimi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EB4091">
            <w:pPr>
              <w:pStyle w:val="22"/>
              <w:bidi w:val="0"/>
              <w:ind w:left="0" w:right="0" w:firstLine="0"/>
              <w:jc w:val="left"/>
            </w:pPr>
            <w:r>
              <w:t>月之暗面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0A8DFB">
            <w:pPr>
              <w:pStyle w:val="22"/>
              <w:bidi w:val="0"/>
              <w:ind w:left="0" w:right="0" w:firstLine="0"/>
              <w:jc w:val="left"/>
            </w:pPr>
            <w:r>
              <w:t>中国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94D31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免费</w:t>
            </w:r>
          </w:p>
        </w:tc>
      </w:tr>
      <w:tr w14:paraId="033B771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D52EB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DeepSeek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73E978">
            <w:pPr>
              <w:pStyle w:val="22"/>
              <w:bidi w:val="0"/>
              <w:ind w:left="0" w:right="0" w:firstLine="0"/>
              <w:jc w:val="left"/>
            </w:pPr>
            <w:r>
              <w:t>深度求索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9FB870">
            <w:pPr>
              <w:pStyle w:val="22"/>
              <w:bidi w:val="0"/>
              <w:ind w:left="0" w:right="0" w:firstLine="0"/>
              <w:jc w:val="left"/>
            </w:pPr>
            <w:r>
              <w:t>中国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63D8F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免费</w:t>
            </w:r>
          </w:p>
        </w:tc>
      </w:tr>
      <w:tr w14:paraId="7F35934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2F567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智谱清言</w:t>
            </w:r>
          </w:p>
        </w:tc>
        <w:tc>
          <w:tcPr>
            <w:tcW w:w="107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3F3FF7">
            <w:pPr>
              <w:pStyle w:val="22"/>
              <w:bidi w:val="0"/>
              <w:ind w:left="0" w:right="0" w:firstLine="0"/>
              <w:jc w:val="left"/>
            </w:pPr>
            <w:r>
              <w:t>智谱AI</w:t>
            </w:r>
          </w:p>
        </w:tc>
        <w:tc>
          <w:tcPr>
            <w:tcW w:w="5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5CF889">
            <w:pPr>
              <w:pStyle w:val="22"/>
              <w:bidi w:val="0"/>
              <w:ind w:left="0" w:right="0" w:firstLine="0"/>
              <w:jc w:val="left"/>
            </w:pPr>
            <w:r>
              <w:t>中国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2EDE98">
            <w:pPr>
              <w:pStyle w:val="22"/>
              <w:bidi w:val="0"/>
              <w:spacing w:before="0" w:after="0"/>
              <w:jc w:val="left"/>
            </w:pPr>
            <w:r>
              <w:t>免费</w:t>
            </w:r>
          </w:p>
        </w:tc>
      </w:tr>
    </w:tbl>
    <w:p w14:paraId="2BBD6A7D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好消息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：目前国产大模型大多可以免费使用，学习门槛很低。只需要一台能上网的电脑或手机，就可以开始体验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大模型。</w:t>
      </w:r>
    </w:p>
    <w:p w14:paraId="1124D520">
      <w:pPr>
        <w:pStyle w:val="21"/>
        <w:bidi w:val="0"/>
        <w:jc w:val="left"/>
      </w:pPr>
    </w:p>
    <w:p w14:paraId="07940113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3" w:name="user-content-113-大模型的核心能力与使用方式"/>
      <w:bookmarkEnd w:id="13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1.1.3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大模型的核心能力与使用方式</w:t>
      </w:r>
    </w:p>
    <w:p w14:paraId="5B78B732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4" w:name="user-content-一大模型能帮我们做什么"/>
      <w:bookmarkEnd w:id="1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一、大模型能帮我们做什么</w:t>
      </w:r>
    </w:p>
    <w:p w14:paraId="4EBD02B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随着技术的发展，大模型的能力已经远远超出了最初的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文字对话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范畴。表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展示了大模型的六大核心能力，其中多模态能力和代码生成能力是近年来快速发展的新方向。</w:t>
      </w:r>
    </w:p>
    <w:p w14:paraId="0EEC325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大模型的六大核心能力</w:t>
      </w:r>
    </w:p>
    <w:tbl>
      <w:tblPr>
        <w:tblStyle w:val="10"/>
        <w:tblW w:w="925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676"/>
        <w:gridCol w:w="4613"/>
      </w:tblGrid>
      <w:tr w14:paraId="082F71E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9AE58E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核心能力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CDC5C3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46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9C2585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财务会计中的应用举例</w:t>
            </w:r>
          </w:p>
        </w:tc>
      </w:tr>
      <w:tr w14:paraId="65517D9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461FC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能读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1797CD">
            <w:pPr>
              <w:pStyle w:val="22"/>
              <w:bidi w:val="0"/>
              <w:ind w:left="0" w:right="0" w:firstLine="0"/>
              <w:jc w:val="left"/>
            </w:pPr>
            <w:r>
              <w:t>理解文字、上传的文件和图片中的信息</w:t>
            </w:r>
          </w:p>
        </w:tc>
        <w:tc>
          <w:tcPr>
            <w:tcW w:w="46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4EA5C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读懂财务报表数据、识别发票上的信息</w:t>
            </w:r>
          </w:p>
        </w:tc>
      </w:tr>
      <w:tr w14:paraId="6963BAE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4A0F9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能写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43A5F4">
            <w:pPr>
              <w:pStyle w:val="22"/>
              <w:bidi w:val="0"/>
              <w:ind w:left="0" w:right="0" w:firstLine="0"/>
              <w:jc w:val="left"/>
            </w:pPr>
            <w:r>
              <w:t>生成各种文本内容</w:t>
            </w:r>
          </w:p>
        </w:tc>
        <w:tc>
          <w:tcPr>
            <w:tcW w:w="46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C076B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撰写财务分析报告、起草制度文件</w:t>
            </w:r>
          </w:p>
        </w:tc>
      </w:tr>
      <w:tr w14:paraId="7D6B653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CFADE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能算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C8BCD7">
            <w:pPr>
              <w:pStyle w:val="22"/>
              <w:bidi w:val="0"/>
              <w:ind w:left="0" w:right="0" w:firstLine="0"/>
              <w:jc w:val="left"/>
            </w:pPr>
            <w:r>
              <w:t>进行数据计算和逻辑推理</w:t>
            </w:r>
          </w:p>
        </w:tc>
        <w:tc>
          <w:tcPr>
            <w:tcW w:w="46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7657E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计算个税、分析财务指标、编制预算</w:t>
            </w:r>
          </w:p>
        </w:tc>
      </w:tr>
      <w:tr w14:paraId="099EE92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78637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能答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152C24">
            <w:pPr>
              <w:pStyle w:val="22"/>
              <w:bidi w:val="0"/>
              <w:ind w:left="0" w:right="0" w:firstLine="0"/>
              <w:jc w:val="left"/>
            </w:pPr>
            <w:r>
              <w:t>回答各类知识性问题</w:t>
            </w:r>
          </w:p>
        </w:tc>
        <w:tc>
          <w:tcPr>
            <w:tcW w:w="46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0584F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解释会计概念、解读税收政策</w:t>
            </w:r>
          </w:p>
        </w:tc>
      </w:tr>
      <w:tr w14:paraId="1C6B405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61A5F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能创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D5F28E">
            <w:pPr>
              <w:pStyle w:val="22"/>
              <w:bidi w:val="0"/>
              <w:ind w:left="0" w:right="0" w:firstLine="0"/>
              <w:jc w:val="left"/>
            </w:pPr>
            <w:r>
              <w:t>生成新的想法和方案</w:t>
            </w:r>
          </w:p>
        </w:tc>
        <w:tc>
          <w:tcPr>
            <w:tcW w:w="46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46CB9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提供创业财务规划、设计可视化方案</w:t>
            </w:r>
          </w:p>
        </w:tc>
      </w:tr>
      <w:tr w14:paraId="0313F68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86F1D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</w:rPr>
              <w:t>⭐</w:t>
            </w:r>
            <w:r>
              <w:rPr>
                <w:rStyle w:val="12"/>
                <w:b/>
              </w:rPr>
              <w:t>能编</w:t>
            </w:r>
          </w:p>
        </w:tc>
        <w:tc>
          <w:tcPr>
            <w:tcW w:w="36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81FBF8F">
            <w:pPr>
              <w:pStyle w:val="22"/>
              <w:bidi w:val="0"/>
              <w:ind w:left="0" w:right="0" w:firstLine="0"/>
              <w:jc w:val="left"/>
            </w:pPr>
            <w:r>
              <w:t>生成可运行的程序代码</w:t>
            </w:r>
          </w:p>
        </w:tc>
        <w:tc>
          <w:tcPr>
            <w:tcW w:w="46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0E37C0">
            <w:pPr>
              <w:pStyle w:val="22"/>
              <w:bidi w:val="0"/>
              <w:spacing w:before="0" w:after="0"/>
              <w:jc w:val="left"/>
            </w:pPr>
            <w:r>
              <w:t>编写Excel公式、Python数据处理代码、VBA宏</w:t>
            </w:r>
          </w:p>
        </w:tc>
      </w:tr>
    </w:tbl>
    <w:p w14:paraId="34C225B7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特别说明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：第六项能力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能编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是很多初学者没有想到的。你不需要懂编程，只需要用中文描述你想做什么，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就能帮你写出代码。这对于提升财务工作效率非常有价值，我们将在后续章节中详细介绍。</w:t>
      </w:r>
    </w:p>
    <w:p w14:paraId="54A58D13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5" w:name="user-content-二大模型的多模态能力不只是文字对话"/>
      <w:bookmarkEnd w:id="1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二、大模型的多模态能力——不只是文字对话</w:t>
      </w:r>
    </w:p>
    <w:p w14:paraId="7B996BD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现代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大模型不仅能处理文字，还能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看懂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图片、处理文件，这种处理多种类型信息的能力称为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多模态能力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展示了多模态大模型可以处理的信息类型。</w:t>
      </w:r>
    </w:p>
    <w:p w14:paraId="5C1C8905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400040" cy="2351405"/>
            <wp:effectExtent l="0" t="0" r="635" b="889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CA2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多模态大模型支持的输入类型</w:t>
      </w:r>
    </w:p>
    <w:p w14:paraId="7135C29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多模态能力在财务场景的价值</w:t>
      </w:r>
    </w:p>
    <w:p w14:paraId="2256BA4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以发票处理为例，传统方式需要会计人员手工查看发票、逐一录入信息，效率低且容易出错。有了多模态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，流程可以变成如下形式：</w:t>
      </w:r>
    </w:p>
    <w:p w14:paraId="1DB3A5C2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【传统方式】</w:t>
      </w:r>
    </w:p>
    <w:p w14:paraId="17FCFA15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拍照 → 手工查看 → 手工录入 → 核对检查</w:t>
      </w:r>
    </w:p>
    <w:p w14:paraId="52B7CA58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耗时：每张发票约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3—5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分钟</w:t>
      </w:r>
    </w:p>
    <w:p w14:paraId="4953E384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F21B7F6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辅助方式】</w:t>
      </w:r>
    </w:p>
    <w:p w14:paraId="1995E606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拍照上传 →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识别提取 → 人工核对 → 确认使用</w:t>
      </w:r>
    </w:p>
    <w:p w14:paraId="2EA0585F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耗时：每张发票约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秒—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分钟（仍需人工核对）</w:t>
      </w:r>
    </w:p>
    <w:p w14:paraId="7EC9E9E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需要注意的是，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识别的结果并不总是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100%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准确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，人工核对这一环节必不可少。这也是贯穿本书的重要原则：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是助手，人是把关者。</w:t>
      </w:r>
    </w:p>
    <w:p w14:paraId="207EF18A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6" w:name="user-content-三大模型不擅长做什么"/>
      <w:bookmarkEnd w:id="1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三、大模型不擅长做什么</w:t>
      </w:r>
    </w:p>
    <w:p w14:paraId="1BF73D5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了解大模型的局限性同样重要。表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列出了大模型目前的主要局限。</w:t>
      </w:r>
    </w:p>
    <w:p w14:paraId="590A850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1-5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大模型的主要局限性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528"/>
        <w:gridCol w:w="4553"/>
        <w:gridCol w:w="3557"/>
      </w:tblGrid>
      <w:tr w14:paraId="0D3CA7B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5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CC4502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局限性</w:t>
            </w:r>
          </w:p>
        </w:tc>
        <w:tc>
          <w:tcPr>
            <w:tcW w:w="45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D4C5DC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具体表现</w:t>
            </w:r>
          </w:p>
        </w:tc>
        <w:tc>
          <w:tcPr>
            <w:tcW w:w="35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5CD8AF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对我们的提醒</w:t>
            </w:r>
          </w:p>
        </w:tc>
      </w:tr>
      <w:tr w14:paraId="451A22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E73A2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可能"编"答案</w:t>
            </w:r>
          </w:p>
        </w:tc>
        <w:tc>
          <w:tcPr>
            <w:tcW w:w="45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AB7631">
            <w:pPr>
              <w:pStyle w:val="22"/>
              <w:bidi w:val="0"/>
              <w:ind w:left="0" w:right="0" w:firstLine="0"/>
              <w:jc w:val="left"/>
            </w:pPr>
            <w:r>
              <w:t>对不知道的问题，会编造看似合理的回答（即"幻觉"）</w:t>
            </w:r>
          </w:p>
        </w:tc>
        <w:tc>
          <w:tcPr>
            <w:tcW w:w="35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73336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重要信息一定要核实</w:t>
            </w:r>
          </w:p>
        </w:tc>
      </w:tr>
      <w:tr w14:paraId="2DF4143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91519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知识有"保质期"</w:t>
            </w:r>
          </w:p>
        </w:tc>
        <w:tc>
          <w:tcPr>
            <w:tcW w:w="45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5E8F93">
            <w:pPr>
              <w:pStyle w:val="22"/>
              <w:bidi w:val="0"/>
              <w:ind w:left="0" w:right="0" w:firstLine="0"/>
              <w:jc w:val="left"/>
            </w:pPr>
            <w:r>
              <w:t>训练数据有截止日期，不了解最新信息</w:t>
            </w:r>
          </w:p>
        </w:tc>
        <w:tc>
          <w:tcPr>
            <w:tcW w:w="35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8E37D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查询最新政策时要到官方网站确认</w:t>
            </w:r>
          </w:p>
        </w:tc>
      </w:tr>
      <w:tr w14:paraId="1F25E15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C4146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计算可能出错</w:t>
            </w:r>
          </w:p>
        </w:tc>
        <w:tc>
          <w:tcPr>
            <w:tcW w:w="45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A73A1C">
            <w:pPr>
              <w:pStyle w:val="22"/>
              <w:bidi w:val="0"/>
              <w:ind w:left="0" w:right="0" w:firstLine="0"/>
              <w:jc w:val="left"/>
            </w:pPr>
            <w:r>
              <w:t>复杂计算有时会出现错误</w:t>
            </w:r>
          </w:p>
        </w:tc>
        <w:tc>
          <w:tcPr>
            <w:tcW w:w="35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FBD03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重要计算要手工验算</w:t>
            </w:r>
          </w:p>
        </w:tc>
      </w:tr>
      <w:tr w14:paraId="1E59F4A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AB836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识别并非完美</w:t>
            </w:r>
          </w:p>
        </w:tc>
        <w:tc>
          <w:tcPr>
            <w:tcW w:w="45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52C2707">
            <w:pPr>
              <w:pStyle w:val="22"/>
              <w:bidi w:val="0"/>
              <w:ind w:left="0" w:right="0" w:firstLine="0"/>
              <w:jc w:val="left"/>
            </w:pPr>
            <w:r>
              <w:t>图片文字识别可能出现错漏</w:t>
            </w:r>
          </w:p>
        </w:tc>
        <w:tc>
          <w:tcPr>
            <w:tcW w:w="35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10B39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多模态识别结果须逐一核对</w:t>
            </w:r>
          </w:p>
        </w:tc>
      </w:tr>
      <w:tr w14:paraId="6DF7E61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33A69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没有实际经验</w:t>
            </w:r>
          </w:p>
        </w:tc>
        <w:tc>
          <w:tcPr>
            <w:tcW w:w="45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72D055">
            <w:pPr>
              <w:pStyle w:val="22"/>
              <w:bidi w:val="0"/>
              <w:ind w:left="0" w:right="0" w:firstLine="0"/>
              <w:jc w:val="left"/>
            </w:pPr>
            <w:r>
              <w:t>它没有真正做过会计工作</w:t>
            </w:r>
          </w:p>
        </w:tc>
        <w:tc>
          <w:tcPr>
            <w:tcW w:w="35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30F77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实务操作还需要向有经验的人请教</w:t>
            </w:r>
          </w:p>
        </w:tc>
      </w:tr>
      <w:tr w14:paraId="43A087C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E455D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代码可能有bug</w:t>
            </w:r>
          </w:p>
        </w:tc>
        <w:tc>
          <w:tcPr>
            <w:tcW w:w="455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20ABD7">
            <w:pPr>
              <w:pStyle w:val="22"/>
              <w:bidi w:val="0"/>
              <w:ind w:left="0" w:right="0" w:firstLine="0"/>
              <w:jc w:val="left"/>
            </w:pPr>
            <w:r>
              <w:t>生成的代码并不总能直接运行</w:t>
            </w:r>
          </w:p>
        </w:tc>
        <w:tc>
          <w:tcPr>
            <w:tcW w:w="35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5F0761">
            <w:pPr>
              <w:pStyle w:val="22"/>
              <w:bidi w:val="0"/>
              <w:spacing w:before="0" w:after="0"/>
              <w:jc w:val="left"/>
            </w:pPr>
            <w:r>
              <w:t>代码需要测试，发现问题可继续让AI修改</w:t>
            </w:r>
          </w:p>
        </w:tc>
      </w:tr>
    </w:tbl>
    <w:p w14:paraId="19946E2F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记住一个原则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大模型是一个非常好的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助手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，但不是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老师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也不是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权威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。更不是可以签字负责的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同事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。我们要学会善用它，但不能盲信它。</w:t>
      </w:r>
    </w:p>
    <w:p w14:paraId="1D46D96D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7" w:name="user-content-四与大模型对话的基本方式"/>
      <w:bookmarkEnd w:id="1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四、与大模型对话的基本方式</w:t>
      </w:r>
    </w:p>
    <w:p w14:paraId="3719A80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使用大模型的方式非常简单，就像和一个人发微信聊天一样。基本的对话流程如图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12528F03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6411595" cy="933450"/>
            <wp:effectExtent l="0" t="0" r="254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CF8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大模型对话的基本流程</w:t>
      </w:r>
    </w:p>
    <w:p w14:paraId="51C2D25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注意图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中特别标出了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你评估输出质量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这个环节——这是初学者最容易跳过、但却最重要的步骤。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的回答不是终点，你对回答的判断和处理才是。</w:t>
      </w:r>
    </w:p>
    <w:p w14:paraId="39981547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以下是一个简单的对话示例，展示了从提问到评估的完整过程：</w:t>
      </w:r>
    </w:p>
    <w:p w14:paraId="52A7F3C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第一步：提问</w:t>
      </w:r>
    </w:p>
    <w:p w14:paraId="0EF29EAD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请用通俗易懂的语言解释什么是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资产负债表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19553C67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就像跟一个完全没学过会计的人解释一样。</w:t>
      </w:r>
    </w:p>
    <w:p w14:paraId="0E4856C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第二步：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回答（示意）</w:t>
      </w:r>
    </w:p>
    <w:p w14:paraId="72463DC0">
      <w:pPr>
        <w:pStyle w:val="24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资产负债表就像是给一家企业拍的一张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财务照片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，记录的是某一个时间点（比如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31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日），这家企业有多少家当（资产）、欠了别人多少钱（负债）、自己真正拥有多少（所有者权益）。</w:t>
      </w:r>
    </w:p>
    <w:p w14:paraId="7888D5D3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打个比方：你有一套价值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100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万的房子（资产），但其中有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60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万是银行贷款（负债），那真正属于你自己的就是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40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 xml:space="preserve">万（所有者权益）。资产负债表反映的就是这个关系：资产 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 xml:space="preserve">= 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 xml:space="preserve">负债 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 xml:space="preserve">+ 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所有者权益。</w:t>
      </w:r>
    </w:p>
    <w:p w14:paraId="76B9C2E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第三步：评估输出</w:t>
      </w:r>
    </w:p>
    <w:tbl>
      <w:tblPr>
        <w:tblStyle w:val="10"/>
        <w:tblW w:w="6715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590"/>
        <w:gridCol w:w="1629"/>
        <w:gridCol w:w="3496"/>
      </w:tblGrid>
      <w:tr w14:paraId="0B35695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5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36D368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1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C45879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3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772796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3C1E86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184EBC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内容是否正确？</w:t>
            </w:r>
          </w:p>
        </w:tc>
        <w:tc>
          <w:tcPr>
            <w:tcW w:w="1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8387E0">
            <w:pPr>
              <w:pStyle w:val="22"/>
              <w:bidi w:val="0"/>
              <w:ind w:left="0" w:right="0" w:firstLine="0"/>
              <w:jc w:val="left"/>
            </w:pPr>
            <w:r>
              <w:t>✓ 正确</w:t>
            </w:r>
          </w:p>
        </w:tc>
        <w:tc>
          <w:tcPr>
            <w:tcW w:w="3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7D895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—</w:t>
            </w:r>
          </w:p>
        </w:tc>
      </w:tr>
      <w:tr w14:paraId="7E814E0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547FE5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是否通俗易懂？</w:t>
            </w:r>
          </w:p>
        </w:tc>
        <w:tc>
          <w:tcPr>
            <w:tcW w:w="1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80E454">
            <w:pPr>
              <w:pStyle w:val="22"/>
              <w:bidi w:val="0"/>
              <w:ind w:left="0" w:right="0" w:firstLine="0"/>
              <w:jc w:val="left"/>
            </w:pPr>
            <w:r>
              <w:t>✓ 比喻恰当</w:t>
            </w:r>
          </w:p>
        </w:tc>
        <w:tc>
          <w:tcPr>
            <w:tcW w:w="3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D921D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—</w:t>
            </w:r>
          </w:p>
        </w:tc>
      </w:tr>
      <w:tr w14:paraId="0F2DEFC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C5F6FA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是否完整？</w:t>
            </w:r>
          </w:p>
        </w:tc>
        <w:tc>
          <w:tcPr>
            <w:tcW w:w="1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A7FB88">
            <w:pPr>
              <w:pStyle w:val="22"/>
              <w:bidi w:val="0"/>
              <w:ind w:left="0" w:right="0" w:firstLine="0"/>
              <w:jc w:val="left"/>
            </w:pPr>
            <w:r>
              <w:t>△ 可以补充更多</w:t>
            </w:r>
          </w:p>
        </w:tc>
        <w:tc>
          <w:tcPr>
            <w:tcW w:w="3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F74B3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可追问"三张报表之间的关系是什么"</w:t>
            </w:r>
          </w:p>
        </w:tc>
      </w:tr>
      <w:tr w14:paraId="3594249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0C4165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能否直接使用？</w:t>
            </w:r>
          </w:p>
        </w:tc>
        <w:tc>
          <w:tcPr>
            <w:tcW w:w="16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33AF3F">
            <w:pPr>
              <w:pStyle w:val="22"/>
              <w:bidi w:val="0"/>
              <w:ind w:left="0" w:right="0" w:firstLine="0"/>
              <w:jc w:val="left"/>
            </w:pPr>
            <w:r>
              <w:t>✓ 基本可以</w:t>
            </w:r>
          </w:p>
        </w:tc>
        <w:tc>
          <w:tcPr>
            <w:tcW w:w="34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29EAE7">
            <w:pPr>
              <w:pStyle w:val="22"/>
              <w:bidi w:val="0"/>
              <w:spacing w:before="0" w:after="0"/>
              <w:jc w:val="left"/>
            </w:pPr>
            <w:r>
              <w:t>建议与教材内容核对后使用</w:t>
            </w:r>
          </w:p>
        </w:tc>
      </w:tr>
    </w:tbl>
    <w:p w14:paraId="07021E12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在第三章，我们将系统学习如何设计更好的问题（即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提示词工程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），以及如何系统地评估和优化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的输出。</w:t>
      </w:r>
    </w:p>
    <w:p w14:paraId="4EB776CE">
      <w:pPr>
        <w:pStyle w:val="21"/>
        <w:bidi w:val="0"/>
        <w:jc w:val="left"/>
      </w:pPr>
    </w:p>
    <w:p w14:paraId="6053B002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8" w:name="user-content-12-ai大模型与财务会计的结合"/>
      <w:bookmarkEnd w:id="18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1.2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大模型与财务会计的结合</w:t>
      </w:r>
    </w:p>
    <w:p w14:paraId="16C438A2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了解了什么是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大模型之后，接下来我们来看看它与财务会计工作的关系。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为什么能用在财务会计领域？它给这个行业带来了什么变化？</w:t>
      </w:r>
    </w:p>
    <w:p w14:paraId="1A89B643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9" w:name="user-content-121-财务会计工作的主要内容"/>
      <w:bookmarkEnd w:id="19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1.2.1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财务会计工作的主要内容</w:t>
      </w:r>
    </w:p>
    <w:p w14:paraId="7BD7C01E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0" w:name="user-content-一什么是财务会计工作"/>
      <w:bookmarkEnd w:id="2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一、什么是财务会计工作</w:t>
      </w:r>
    </w:p>
    <w:p w14:paraId="79F1BD3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简单来说，财务会计工作就是和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钱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打交道的工作——记录企业的每一笔经济活动，计算企业赚了多少、花了多少、还剩多少，并把这些信息整理成报表，供企业管理者、投资者、税务部门等人使用。</w:t>
      </w:r>
    </w:p>
    <w:p w14:paraId="67D46EE8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1" w:name="user-content-二财务会计工作的主要内容"/>
      <w:bookmarkEnd w:id="2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二、财务会计工作的主要内容</w:t>
      </w:r>
    </w:p>
    <w:p w14:paraId="4B46794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财务会计工作涉及的内容非常广泛，表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按照从基础到高级的顺序列出了主要的工作内容。</w:t>
      </w:r>
    </w:p>
    <w:p w14:paraId="6FB8D76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1-6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财务会计工作的主要内容</w:t>
      </w:r>
    </w:p>
    <w:tbl>
      <w:tblPr>
        <w:tblStyle w:val="10"/>
        <w:tblW w:w="846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3886"/>
        <w:gridCol w:w="1996"/>
        <w:gridCol w:w="1411"/>
      </w:tblGrid>
      <w:tr w14:paraId="033C1C4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8BD2FD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工作类别</w:t>
            </w:r>
          </w:p>
        </w:tc>
        <w:tc>
          <w:tcPr>
            <w:tcW w:w="38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687AC9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D732A5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工作特点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A4F038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本书对应章节</w:t>
            </w:r>
          </w:p>
        </w:tc>
      </w:tr>
      <w:tr w14:paraId="18AD34C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CB2AE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会计核算</w:t>
            </w:r>
          </w:p>
        </w:tc>
        <w:tc>
          <w:tcPr>
            <w:tcW w:w="38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5A207E">
            <w:pPr>
              <w:pStyle w:val="22"/>
              <w:bidi w:val="0"/>
              <w:ind w:left="0" w:right="0" w:firstLine="0"/>
              <w:jc w:val="left"/>
            </w:pPr>
            <w:r>
              <w:t>记账、做分录、登账簿、编报表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3A64B0">
            <w:pPr>
              <w:pStyle w:val="22"/>
              <w:bidi w:val="0"/>
              <w:ind w:left="0" w:right="0" w:firstLine="0"/>
              <w:jc w:val="left"/>
            </w:pPr>
            <w:r>
              <w:t>规则性强、重复性高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C8314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第四章</w:t>
            </w:r>
          </w:p>
        </w:tc>
      </w:tr>
      <w:tr w14:paraId="7945DA2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6F625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报表分析</w:t>
            </w:r>
          </w:p>
        </w:tc>
        <w:tc>
          <w:tcPr>
            <w:tcW w:w="38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4A4C15">
            <w:pPr>
              <w:pStyle w:val="22"/>
              <w:bidi w:val="0"/>
              <w:ind w:left="0" w:right="0" w:firstLine="0"/>
              <w:jc w:val="left"/>
            </w:pPr>
            <w:r>
              <w:t>阅读和分析财务报表，判断企业财务状况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A77822">
            <w:pPr>
              <w:pStyle w:val="22"/>
              <w:bidi w:val="0"/>
              <w:ind w:left="0" w:right="0" w:firstLine="0"/>
              <w:jc w:val="left"/>
            </w:pPr>
            <w:r>
              <w:t>需要一定分析能力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E9130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第五章</w:t>
            </w:r>
          </w:p>
        </w:tc>
      </w:tr>
      <w:tr w14:paraId="6017554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D421D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税务处理</w:t>
            </w:r>
          </w:p>
        </w:tc>
        <w:tc>
          <w:tcPr>
            <w:tcW w:w="38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675745">
            <w:pPr>
              <w:pStyle w:val="22"/>
              <w:bidi w:val="0"/>
              <w:ind w:left="0" w:right="0" w:firstLine="0"/>
              <w:jc w:val="left"/>
            </w:pPr>
            <w:r>
              <w:t>计算税款、个税申报、税务常识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009232">
            <w:pPr>
              <w:pStyle w:val="22"/>
              <w:bidi w:val="0"/>
              <w:ind w:left="0" w:right="0" w:firstLine="0"/>
              <w:jc w:val="left"/>
            </w:pPr>
            <w:r>
              <w:t>政策性强、更新频繁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78DA2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第六章</w:t>
            </w:r>
          </w:p>
        </w:tc>
      </w:tr>
      <w:tr w14:paraId="26AC7C4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4C451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预算管理</w:t>
            </w:r>
          </w:p>
        </w:tc>
        <w:tc>
          <w:tcPr>
            <w:tcW w:w="38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BB9698">
            <w:pPr>
              <w:pStyle w:val="22"/>
              <w:bidi w:val="0"/>
              <w:ind w:left="0" w:right="0" w:firstLine="0"/>
              <w:jc w:val="left"/>
            </w:pPr>
            <w:r>
              <w:t>编制预算、控制成本、分析偏差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6E12DD">
            <w:pPr>
              <w:pStyle w:val="22"/>
              <w:bidi w:val="0"/>
              <w:ind w:left="0" w:right="0" w:firstLine="0"/>
              <w:jc w:val="left"/>
            </w:pPr>
            <w:r>
              <w:t>涉及规划和管理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AD039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第七章</w:t>
            </w:r>
          </w:p>
        </w:tc>
      </w:tr>
      <w:tr w14:paraId="0F22511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1A836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商业分析</w:t>
            </w:r>
          </w:p>
        </w:tc>
        <w:tc>
          <w:tcPr>
            <w:tcW w:w="38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540911">
            <w:pPr>
              <w:pStyle w:val="22"/>
              <w:bidi w:val="0"/>
              <w:ind w:left="0" w:right="0" w:firstLine="0"/>
              <w:jc w:val="left"/>
            </w:pPr>
            <w:r>
              <w:t>经营数据分析、投资决策、创业规划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679B5C">
            <w:pPr>
              <w:pStyle w:val="22"/>
              <w:bidi w:val="0"/>
              <w:ind w:left="0" w:right="0" w:firstLine="0"/>
              <w:jc w:val="left"/>
            </w:pPr>
            <w:r>
              <w:t>需要商业思维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FCD59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第八章</w:t>
            </w:r>
          </w:p>
        </w:tc>
      </w:tr>
      <w:tr w14:paraId="4B7D27C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C5B5B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数据可视化</w:t>
            </w:r>
          </w:p>
        </w:tc>
        <w:tc>
          <w:tcPr>
            <w:tcW w:w="38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9A1B47">
            <w:pPr>
              <w:pStyle w:val="22"/>
              <w:bidi w:val="0"/>
              <w:ind w:left="0" w:right="0" w:firstLine="0"/>
              <w:jc w:val="left"/>
            </w:pPr>
            <w:r>
              <w:t>制作图表、设计仪表盘、数据故事化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2E7082">
            <w:pPr>
              <w:pStyle w:val="22"/>
              <w:bidi w:val="0"/>
              <w:ind w:left="0" w:right="0" w:firstLine="0"/>
              <w:jc w:val="left"/>
            </w:pPr>
            <w:r>
              <w:t>兼具技术和设计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DCD99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第九章</w:t>
            </w:r>
          </w:p>
        </w:tc>
      </w:tr>
      <w:tr w14:paraId="5E4DBD5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B6FEF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日常办公</w:t>
            </w:r>
          </w:p>
        </w:tc>
        <w:tc>
          <w:tcPr>
            <w:tcW w:w="38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51ADE9">
            <w:pPr>
              <w:pStyle w:val="22"/>
              <w:bidi w:val="0"/>
              <w:ind w:left="0" w:right="0" w:firstLine="0"/>
              <w:jc w:val="left"/>
            </w:pPr>
            <w:r>
              <w:t>写报告、做表格、整理文档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A0CB30">
            <w:pPr>
              <w:pStyle w:val="22"/>
              <w:bidi w:val="0"/>
              <w:ind w:left="0" w:right="0" w:firstLine="0"/>
              <w:jc w:val="left"/>
            </w:pPr>
            <w:r>
              <w:t>频率高、耗时多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1D5B3A">
            <w:pPr>
              <w:pStyle w:val="22"/>
              <w:bidi w:val="0"/>
              <w:spacing w:before="0" w:after="0"/>
              <w:jc w:val="left"/>
            </w:pPr>
            <w:r>
              <w:t>第十章</w:t>
            </w:r>
          </w:p>
        </w:tc>
      </w:tr>
    </w:tbl>
    <w:p w14:paraId="3445D023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2" w:name="user-content-三财务会计工作的典型特点"/>
      <w:bookmarkEnd w:id="2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三、财务会计工作的典型特点</w:t>
      </w:r>
    </w:p>
    <w:p w14:paraId="0139987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理解财务会计工作的特点，有助于理解为什么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大模型能够在这个领域发挥作用。财务会计工作的典型特点如表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19FCD5B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1-7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财务会计工作的典型特点与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的契合点</w:t>
      </w:r>
    </w:p>
    <w:tbl>
      <w:tblPr>
        <w:tblStyle w:val="10"/>
        <w:tblW w:w="861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3045"/>
        <w:gridCol w:w="4185"/>
      </w:tblGrid>
      <w:tr w14:paraId="0E04436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59B9B4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特点</w:t>
            </w:r>
          </w:p>
        </w:tc>
        <w:tc>
          <w:tcPr>
            <w:tcW w:w="30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57404B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41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430622">
            <w:pPr>
              <w:pStyle w:val="23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AI发挥作用的空间</w:t>
            </w:r>
          </w:p>
        </w:tc>
      </w:tr>
      <w:tr w14:paraId="36DAE25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69B2E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规则性强</w:t>
            </w:r>
          </w:p>
        </w:tc>
        <w:tc>
          <w:tcPr>
            <w:tcW w:w="30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BF4502">
            <w:pPr>
              <w:pStyle w:val="22"/>
              <w:bidi w:val="0"/>
              <w:ind w:left="0" w:right="0" w:firstLine="0"/>
              <w:jc w:val="left"/>
            </w:pPr>
            <w:r>
              <w:t>有明确的准则和法规指导</w:t>
            </w:r>
          </w:p>
        </w:tc>
        <w:tc>
          <w:tcPr>
            <w:tcW w:w="41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48A8B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AI可以帮助快速查询和解读规则</w:t>
            </w:r>
          </w:p>
        </w:tc>
      </w:tr>
      <w:tr w14:paraId="2AE6E02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3F939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数据密集</w:t>
            </w:r>
          </w:p>
        </w:tc>
        <w:tc>
          <w:tcPr>
            <w:tcW w:w="30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C3EBFC">
            <w:pPr>
              <w:pStyle w:val="22"/>
              <w:bidi w:val="0"/>
              <w:ind w:left="0" w:right="0" w:firstLine="0"/>
              <w:jc w:val="left"/>
            </w:pPr>
            <w:r>
              <w:t>每天处理大量数字和数据</w:t>
            </w:r>
          </w:p>
        </w:tc>
        <w:tc>
          <w:tcPr>
            <w:tcW w:w="41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43719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AI可以辅助计算、识别和分析</w:t>
            </w:r>
          </w:p>
        </w:tc>
      </w:tr>
      <w:tr w14:paraId="232CB68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7912A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重复性高</w:t>
            </w:r>
          </w:p>
        </w:tc>
        <w:tc>
          <w:tcPr>
            <w:tcW w:w="30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789D98">
            <w:pPr>
              <w:pStyle w:val="22"/>
              <w:bidi w:val="0"/>
              <w:ind w:left="0" w:right="0" w:firstLine="0"/>
              <w:jc w:val="left"/>
            </w:pPr>
            <w:r>
              <w:t>很多工作每月、每季度重复进行</w:t>
            </w:r>
          </w:p>
        </w:tc>
        <w:tc>
          <w:tcPr>
            <w:tcW w:w="41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346D3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AI可以提高重复性工作的效率</w:t>
            </w:r>
          </w:p>
        </w:tc>
      </w:tr>
      <w:tr w14:paraId="06AB2AB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AE7EE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文档量大</w:t>
            </w:r>
          </w:p>
        </w:tc>
        <w:tc>
          <w:tcPr>
            <w:tcW w:w="30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4B24FF">
            <w:pPr>
              <w:pStyle w:val="22"/>
              <w:bidi w:val="0"/>
              <w:ind w:left="0" w:right="0" w:firstLine="0"/>
              <w:jc w:val="left"/>
            </w:pPr>
            <w:r>
              <w:t>票据、合同、报表等文件众多</w:t>
            </w:r>
          </w:p>
        </w:tc>
        <w:tc>
          <w:tcPr>
            <w:tcW w:w="41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9364A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多模态AI可以直接读取和处理各类文件</w:t>
            </w:r>
          </w:p>
        </w:tc>
      </w:tr>
      <w:tr w14:paraId="577127B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A6100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准确性要求高</w:t>
            </w:r>
          </w:p>
        </w:tc>
        <w:tc>
          <w:tcPr>
            <w:tcW w:w="30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5D6456">
            <w:pPr>
              <w:pStyle w:val="22"/>
              <w:bidi w:val="0"/>
              <w:ind w:left="0" w:right="0" w:firstLine="0"/>
              <w:jc w:val="left"/>
            </w:pPr>
            <w:r>
              <w:t>数据不能出错</w:t>
            </w:r>
          </w:p>
        </w:tc>
        <w:tc>
          <w:tcPr>
            <w:tcW w:w="41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00927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AI可以辅助校验，但最终须人工确认</w:t>
            </w:r>
          </w:p>
        </w:tc>
      </w:tr>
      <w:tr w14:paraId="09A6C59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DAD541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政策更新频繁</w:t>
            </w:r>
          </w:p>
        </w:tc>
        <w:tc>
          <w:tcPr>
            <w:tcW w:w="30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19F8D5">
            <w:pPr>
              <w:pStyle w:val="22"/>
              <w:bidi w:val="0"/>
              <w:ind w:left="0" w:right="0" w:firstLine="0"/>
              <w:jc w:val="left"/>
            </w:pPr>
            <w:r>
              <w:t>税收政策、会计准则经常调整</w:t>
            </w:r>
          </w:p>
        </w:tc>
        <w:tc>
          <w:tcPr>
            <w:tcW w:w="41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BBF2B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AI可以帮助快速了解政策，但须核实时效性</w:t>
            </w:r>
          </w:p>
        </w:tc>
      </w:tr>
      <w:tr w14:paraId="0588F1F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36A4C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文字工作量大</w:t>
            </w:r>
          </w:p>
        </w:tc>
        <w:tc>
          <w:tcPr>
            <w:tcW w:w="30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DFC1BB">
            <w:pPr>
              <w:pStyle w:val="22"/>
              <w:bidi w:val="0"/>
              <w:ind w:left="0" w:right="0" w:firstLine="0"/>
              <w:jc w:val="left"/>
            </w:pPr>
            <w:r>
              <w:t>需要撰写各种报告和文件</w:t>
            </w:r>
          </w:p>
        </w:tc>
        <w:tc>
          <w:tcPr>
            <w:tcW w:w="41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F12980">
            <w:pPr>
              <w:pStyle w:val="22"/>
              <w:bidi w:val="0"/>
              <w:spacing w:before="0" w:after="0"/>
              <w:jc w:val="left"/>
            </w:pPr>
            <w:r>
              <w:t>AI可以辅助撰写和整理文档</w:t>
            </w:r>
          </w:p>
        </w:tc>
      </w:tr>
    </w:tbl>
    <w:p w14:paraId="3F484F90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小结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：财务会计工作的规则性强、数据量大、重复度高、文档多等特点，恰恰是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大模型能够大显身手的领域。</w:t>
      </w:r>
    </w:p>
    <w:p w14:paraId="6F87B811">
      <w:pPr>
        <w:pStyle w:val="21"/>
        <w:bidi w:val="0"/>
        <w:jc w:val="left"/>
      </w:pPr>
    </w:p>
    <w:p w14:paraId="0CC6F1D5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3" w:name="user-content-122-从算盘到ai财务工具的发展历程"/>
      <w:bookmarkEnd w:id="23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1.2.2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从算盘到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AI——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财务工具的发展历程</w:t>
      </w:r>
    </w:p>
    <w:p w14:paraId="098AAFBC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4" w:name="user-content-一财务工具的演变"/>
      <w:bookmarkEnd w:id="2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一、财务工具的演变</w:t>
      </w:r>
    </w:p>
    <w:p w14:paraId="7B661CF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财务工作所使用的工具经历了一个不断进化的过程。从最早的算盘到今天的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大模型，每一次工具的升级都极大地改变了财务工作的方式和效率。这一演变历程如图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5A544F69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400040" cy="1907540"/>
            <wp:effectExtent l="0" t="0" r="635" b="1270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D342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财务工具的发展历程</w:t>
      </w:r>
    </w:p>
    <w:p w14:paraId="4C3F5302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5" w:name="user-content-二各阶段的主要特征"/>
      <w:bookmarkEnd w:id="2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二、各阶段的主要特征</w:t>
      </w:r>
    </w:p>
    <w:p w14:paraId="2D979E5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对比了各个发展阶段的主要特征。</w:t>
      </w:r>
    </w:p>
    <w:p w14:paraId="3309E76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1-8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财务工具发展各阶段对比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10"/>
        <w:gridCol w:w="1448"/>
        <w:gridCol w:w="2126"/>
        <w:gridCol w:w="3432"/>
        <w:gridCol w:w="1522"/>
      </w:tblGrid>
      <w:tr w14:paraId="178B69F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377E90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发展阶段</w:t>
            </w:r>
          </w:p>
        </w:tc>
        <w:tc>
          <w:tcPr>
            <w:tcW w:w="14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C7356A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时间段</w:t>
            </w:r>
          </w:p>
        </w:tc>
        <w:tc>
          <w:tcPr>
            <w:tcW w:w="21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259E1E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代表性工具</w:t>
            </w:r>
          </w:p>
        </w:tc>
        <w:tc>
          <w:tcPr>
            <w:tcW w:w="3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100EC5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主要变化</w:t>
            </w:r>
          </w:p>
        </w:tc>
        <w:tc>
          <w:tcPr>
            <w:tcW w:w="15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5B2BC7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财务人员的角色</w:t>
            </w:r>
          </w:p>
        </w:tc>
      </w:tr>
      <w:tr w14:paraId="59BFFF3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39E9C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手工时代</w:t>
            </w:r>
          </w:p>
        </w:tc>
        <w:tc>
          <w:tcPr>
            <w:tcW w:w="14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0CCB9A">
            <w:pPr>
              <w:pStyle w:val="22"/>
              <w:bidi w:val="0"/>
              <w:ind w:left="0" w:right="0" w:firstLine="0"/>
              <w:jc w:val="left"/>
            </w:pPr>
            <w:r>
              <w:t>1990年代以前</w:t>
            </w:r>
          </w:p>
        </w:tc>
        <w:tc>
          <w:tcPr>
            <w:tcW w:w="21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7B3167">
            <w:pPr>
              <w:pStyle w:val="22"/>
              <w:bidi w:val="0"/>
              <w:ind w:left="0" w:right="0" w:firstLine="0"/>
              <w:jc w:val="left"/>
            </w:pPr>
            <w:r>
              <w:t>算盘、手工账本</w:t>
            </w:r>
          </w:p>
        </w:tc>
        <w:tc>
          <w:tcPr>
            <w:tcW w:w="3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DC87C4">
            <w:pPr>
              <w:pStyle w:val="22"/>
              <w:bidi w:val="0"/>
              <w:ind w:left="0" w:right="0" w:firstLine="0"/>
              <w:jc w:val="left"/>
            </w:pPr>
            <w:r>
              <w:t>全靠手工计算和记录</w:t>
            </w:r>
          </w:p>
        </w:tc>
        <w:tc>
          <w:tcPr>
            <w:tcW w:w="15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71CB8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手工记账员</w:t>
            </w:r>
          </w:p>
        </w:tc>
      </w:tr>
      <w:tr w14:paraId="0F53D3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20CAE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电算化时代</w:t>
            </w:r>
          </w:p>
        </w:tc>
        <w:tc>
          <w:tcPr>
            <w:tcW w:w="14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470143">
            <w:pPr>
              <w:pStyle w:val="22"/>
              <w:bidi w:val="0"/>
              <w:ind w:left="0" w:right="0" w:firstLine="0"/>
              <w:jc w:val="left"/>
            </w:pPr>
            <w:r>
              <w:t>1990—2005年</w:t>
            </w:r>
          </w:p>
        </w:tc>
        <w:tc>
          <w:tcPr>
            <w:tcW w:w="21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9CD288">
            <w:pPr>
              <w:pStyle w:val="22"/>
              <w:bidi w:val="0"/>
              <w:ind w:left="0" w:right="0" w:firstLine="0"/>
              <w:jc w:val="left"/>
            </w:pPr>
            <w:r>
              <w:t>用友、金蝶等财务软件</w:t>
            </w:r>
          </w:p>
        </w:tc>
        <w:tc>
          <w:tcPr>
            <w:tcW w:w="3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AEDA37">
            <w:pPr>
              <w:pStyle w:val="22"/>
              <w:bidi w:val="0"/>
              <w:ind w:left="0" w:right="0" w:firstLine="0"/>
              <w:jc w:val="left"/>
            </w:pPr>
            <w:r>
              <w:t>用计算机代替手工记账</w:t>
            </w:r>
          </w:p>
        </w:tc>
        <w:tc>
          <w:tcPr>
            <w:tcW w:w="15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0FF74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软件操作员</w:t>
            </w:r>
          </w:p>
        </w:tc>
      </w:tr>
      <w:tr w14:paraId="7D5940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75CEA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信息化时代</w:t>
            </w:r>
          </w:p>
        </w:tc>
        <w:tc>
          <w:tcPr>
            <w:tcW w:w="14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DDEC10">
            <w:pPr>
              <w:pStyle w:val="22"/>
              <w:bidi w:val="0"/>
              <w:ind w:left="0" w:right="0" w:firstLine="0"/>
              <w:jc w:val="left"/>
            </w:pPr>
            <w:r>
              <w:t>2005—2020年</w:t>
            </w:r>
          </w:p>
        </w:tc>
        <w:tc>
          <w:tcPr>
            <w:tcW w:w="21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AA3B47">
            <w:pPr>
              <w:pStyle w:val="22"/>
              <w:bidi w:val="0"/>
              <w:ind w:left="0" w:right="0" w:firstLine="0"/>
              <w:jc w:val="left"/>
            </w:pPr>
            <w:r>
              <w:t>ERP系统、网上报税</w:t>
            </w:r>
          </w:p>
        </w:tc>
        <w:tc>
          <w:tcPr>
            <w:tcW w:w="3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E2E108">
            <w:pPr>
              <w:pStyle w:val="22"/>
              <w:bidi w:val="0"/>
              <w:ind w:left="0" w:right="0" w:firstLine="0"/>
              <w:jc w:val="left"/>
            </w:pPr>
            <w:r>
              <w:t>业务流程系统化、网络化</w:t>
            </w:r>
          </w:p>
        </w:tc>
        <w:tc>
          <w:tcPr>
            <w:tcW w:w="15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B4CED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信息系统操作者</w:t>
            </w:r>
          </w:p>
        </w:tc>
      </w:tr>
      <w:tr w14:paraId="6D0AFD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4B395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智能化时代</w:t>
            </w:r>
          </w:p>
        </w:tc>
        <w:tc>
          <w:tcPr>
            <w:tcW w:w="14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8ECA81">
            <w:pPr>
              <w:pStyle w:val="22"/>
              <w:bidi w:val="0"/>
              <w:ind w:left="0" w:right="0" w:firstLine="0"/>
              <w:jc w:val="left"/>
            </w:pPr>
            <w:r>
              <w:t>2020年至今</w:t>
            </w:r>
          </w:p>
        </w:tc>
        <w:tc>
          <w:tcPr>
            <w:tcW w:w="21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7F47D0">
            <w:pPr>
              <w:pStyle w:val="22"/>
              <w:bidi w:val="0"/>
              <w:ind w:left="0" w:right="0" w:firstLine="0"/>
              <w:jc w:val="left"/>
            </w:pPr>
            <w:r>
              <w:t>AI大模型、RPA机器人</w:t>
            </w:r>
          </w:p>
        </w:tc>
        <w:tc>
          <w:tcPr>
            <w:tcW w:w="3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13FD43">
            <w:pPr>
              <w:pStyle w:val="22"/>
              <w:bidi w:val="0"/>
              <w:ind w:left="0" w:right="0" w:firstLine="0"/>
              <w:jc w:val="left"/>
            </w:pPr>
            <w:r>
              <w:t>AI辅助分析、识别、代码生成、智能体</w:t>
            </w:r>
          </w:p>
        </w:tc>
        <w:tc>
          <w:tcPr>
            <w:tcW w:w="152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42E6D3">
            <w:pPr>
              <w:pStyle w:val="22"/>
              <w:bidi w:val="0"/>
              <w:spacing w:before="0" w:after="0"/>
              <w:jc w:val="left"/>
            </w:pPr>
            <w:r>
              <w:t>AI工具驾驭者</w:t>
            </w:r>
          </w:p>
        </w:tc>
      </w:tr>
    </w:tbl>
    <w:p w14:paraId="4EF9AE7C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6" w:name="user-content-三每一次变革带来的启示"/>
      <w:bookmarkEnd w:id="2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三、每一次变革带来的启示</w:t>
      </w:r>
    </w:p>
    <w:p w14:paraId="6E134B5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回顾历史我们可以发现：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每一次工具的升级，都没有让财务人员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消失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，而是让他们的工作内容和能力要求发生了变化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177503CA">
      <w:pPr>
        <w:pStyle w:val="4"/>
        <w:widowControl/>
        <w:numPr>
          <w:ilvl w:val="0"/>
          <w:numId w:val="2"/>
        </w:numPr>
        <w:tabs>
          <w:tab w:val="left" w:pos="709"/>
        </w:tabs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有了计算机，财务人员不用再打算盘，但需要学会使用财务软件。</w:t>
      </w:r>
    </w:p>
    <w:p w14:paraId="59E398F0">
      <w:pPr>
        <w:pStyle w:val="4"/>
        <w:widowControl/>
        <w:numPr>
          <w:ilvl w:val="0"/>
          <w:numId w:val="2"/>
        </w:numPr>
        <w:tabs>
          <w:tab w:val="left" w:pos="709"/>
        </w:tabs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有了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ERP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系统，财务人员不用再手工汇总数据，但需要理解系统流程。</w:t>
      </w:r>
    </w:p>
    <w:p w14:paraId="3C9ADAC7">
      <w:pPr>
        <w:pStyle w:val="4"/>
        <w:widowControl/>
        <w:numPr>
          <w:ilvl w:val="0"/>
          <w:numId w:val="2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有了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大模型，财务人员不用再花大量时间查政策、写报告、手工录入票据，但需要学会与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协作，并且具备判断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输出正确与否的专业能力。</w:t>
      </w:r>
    </w:p>
    <w:p w14:paraId="6A66AA02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关键认识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：工具在变，但财务人员的价值没有消失——只是从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动手操作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转向了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动脑判断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。学会使用新工具的人，永远不会被淘汰。</w:t>
      </w:r>
    </w:p>
    <w:p w14:paraId="3DC0680C">
      <w:pPr>
        <w:pStyle w:val="21"/>
        <w:bidi w:val="0"/>
        <w:jc w:val="left"/>
      </w:pPr>
    </w:p>
    <w:p w14:paraId="196F699B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7" w:name="user-content-123-ai大模型给财务会计带来的变化"/>
      <w:bookmarkEnd w:id="27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1.2.3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大模型给财务会计带来的变化</w:t>
      </w:r>
    </w:p>
    <w:p w14:paraId="45C79FAC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8" w:name="user-content-一ai带来的四大变化"/>
      <w:bookmarkEnd w:id="2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带来的四大变化</w:t>
      </w:r>
    </w:p>
    <w:p w14:paraId="7E73BB8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大模型的出现正在给财务会计工作带来四个方面的重要变化，如图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1CE0E30F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400040" cy="1691640"/>
            <wp:effectExtent l="0" t="0" r="635" b="19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A21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1-5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给财务会计带来的四大变化</w:t>
      </w:r>
    </w:p>
    <w:p w14:paraId="2F5CE618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9" w:name="user-content-二变化的具体表现"/>
      <w:bookmarkEnd w:id="2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二、变化的具体表现</w:t>
      </w:r>
    </w:p>
    <w:p w14:paraId="5EAC3A0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1-9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通过具体的场景对比，展示了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带来的变化。</w:t>
      </w:r>
    </w:p>
    <w:p w14:paraId="06366F3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1-9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前后的财务工作对比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516"/>
        <w:gridCol w:w="2392"/>
        <w:gridCol w:w="3049"/>
        <w:gridCol w:w="2681"/>
      </w:tblGrid>
      <w:tr w14:paraId="2C35576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76260A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工作场景</w:t>
            </w:r>
          </w:p>
        </w:tc>
        <w:tc>
          <w:tcPr>
            <w:tcW w:w="23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725DBC">
            <w:pPr>
              <w:pStyle w:val="23"/>
              <w:bidi w:val="0"/>
              <w:ind w:left="0" w:right="0" w:firstLine="0"/>
            </w:pPr>
            <w:r>
              <w:rPr>
                <w:b/>
              </w:rPr>
              <w:t>没有AI的时候</w:t>
            </w:r>
          </w:p>
        </w:tc>
        <w:tc>
          <w:tcPr>
            <w:tcW w:w="30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3B823C">
            <w:pPr>
              <w:pStyle w:val="23"/>
              <w:bidi w:val="0"/>
              <w:ind w:left="0" w:right="0" w:firstLine="0"/>
            </w:pPr>
            <w:r>
              <w:rPr>
                <w:b/>
              </w:rPr>
              <w:t>有了AI之后</w:t>
            </w:r>
          </w:p>
        </w:tc>
        <w:tc>
          <w:tcPr>
            <w:tcW w:w="2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B83569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仍需人工做的事</w:t>
            </w:r>
          </w:p>
        </w:tc>
      </w:tr>
      <w:tr w14:paraId="1AB7FB5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B6BE1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学习会计知识</w:t>
            </w:r>
          </w:p>
        </w:tc>
        <w:tc>
          <w:tcPr>
            <w:tcW w:w="23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EACE10">
            <w:pPr>
              <w:pStyle w:val="22"/>
              <w:bidi w:val="0"/>
              <w:ind w:left="0" w:right="0" w:firstLine="0"/>
              <w:jc w:val="left"/>
            </w:pPr>
            <w:r>
              <w:t>翻教材、查百度、问老师</w:t>
            </w:r>
          </w:p>
        </w:tc>
        <w:tc>
          <w:tcPr>
            <w:tcW w:w="30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20252D">
            <w:pPr>
              <w:pStyle w:val="22"/>
              <w:bidi w:val="0"/>
              <w:ind w:left="0" w:right="0" w:firstLine="0"/>
              <w:jc w:val="left"/>
            </w:pPr>
            <w:r>
              <w:t>随时向AI提问，获得即时解答</w:t>
            </w:r>
          </w:p>
        </w:tc>
        <w:tc>
          <w:tcPr>
            <w:tcW w:w="2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754E0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核对AI解释是否准确</w:t>
            </w:r>
          </w:p>
        </w:tc>
      </w:tr>
      <w:tr w14:paraId="7B1C1D8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D66D6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查询税收政策</w:t>
            </w:r>
          </w:p>
        </w:tc>
        <w:tc>
          <w:tcPr>
            <w:tcW w:w="23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A8D3E3">
            <w:pPr>
              <w:pStyle w:val="22"/>
              <w:bidi w:val="0"/>
              <w:ind w:left="0" w:right="0" w:firstLine="0"/>
              <w:jc w:val="left"/>
            </w:pPr>
            <w:r>
              <w:t>在官网逐条翻找法规文件</w:t>
            </w:r>
          </w:p>
        </w:tc>
        <w:tc>
          <w:tcPr>
            <w:tcW w:w="30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2FB301">
            <w:pPr>
              <w:pStyle w:val="22"/>
              <w:bidi w:val="0"/>
              <w:ind w:left="0" w:right="0" w:firstLine="0"/>
              <w:jc w:val="left"/>
            </w:pPr>
            <w:r>
              <w:t>向AI描述问题，快速获得政策要点</w:t>
            </w:r>
          </w:p>
        </w:tc>
        <w:tc>
          <w:tcPr>
            <w:tcW w:w="2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2A3B4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在官网核实政策时效性</w:t>
            </w:r>
          </w:p>
        </w:tc>
      </w:tr>
      <w:tr w14:paraId="086108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5B731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写财务分析报告</w:t>
            </w:r>
          </w:p>
        </w:tc>
        <w:tc>
          <w:tcPr>
            <w:tcW w:w="23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FF13BF">
            <w:pPr>
              <w:pStyle w:val="22"/>
              <w:bidi w:val="0"/>
              <w:ind w:left="0" w:right="0" w:firstLine="0"/>
              <w:jc w:val="left"/>
            </w:pPr>
            <w:r>
              <w:t>从零开始写，花费数小时</w:t>
            </w:r>
          </w:p>
        </w:tc>
        <w:tc>
          <w:tcPr>
            <w:tcW w:w="30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E71202">
            <w:pPr>
              <w:pStyle w:val="22"/>
              <w:bidi w:val="0"/>
              <w:ind w:left="0" w:right="0" w:firstLine="0"/>
              <w:jc w:val="left"/>
            </w:pPr>
            <w:r>
              <w:t>AI生成初稿，自己修改完善</w:t>
            </w:r>
          </w:p>
        </w:tc>
        <w:tc>
          <w:tcPr>
            <w:tcW w:w="2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57347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核实数据、修改内容、专业把关</w:t>
            </w:r>
          </w:p>
        </w:tc>
      </w:tr>
      <w:tr w14:paraId="2881DA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9EA01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计算个人所得税</w:t>
            </w:r>
          </w:p>
        </w:tc>
        <w:tc>
          <w:tcPr>
            <w:tcW w:w="23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DF1276">
            <w:pPr>
              <w:pStyle w:val="22"/>
              <w:bidi w:val="0"/>
              <w:ind w:left="0" w:right="0" w:firstLine="0"/>
              <w:jc w:val="left"/>
            </w:pPr>
            <w:r>
              <w:t>手工查税率表、套公式</w:t>
            </w:r>
          </w:p>
        </w:tc>
        <w:tc>
          <w:tcPr>
            <w:tcW w:w="30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3CE8E6">
            <w:pPr>
              <w:pStyle w:val="22"/>
              <w:bidi w:val="0"/>
              <w:ind w:left="0" w:right="0" w:firstLine="0"/>
              <w:jc w:val="left"/>
            </w:pPr>
            <w:r>
              <w:t>告诉AI收入和扣除信息，AI快速计算</w:t>
            </w:r>
          </w:p>
        </w:tc>
        <w:tc>
          <w:tcPr>
            <w:tcW w:w="2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E5BBF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手工验算结果是否正确</w:t>
            </w:r>
          </w:p>
        </w:tc>
      </w:tr>
      <w:tr w14:paraId="6C75E73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2E5B6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处理发票票据</w:t>
            </w:r>
          </w:p>
        </w:tc>
        <w:tc>
          <w:tcPr>
            <w:tcW w:w="23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3EAFDE">
            <w:pPr>
              <w:pStyle w:val="22"/>
              <w:bidi w:val="0"/>
              <w:ind w:left="0" w:right="0" w:firstLine="0"/>
              <w:jc w:val="left"/>
            </w:pPr>
            <w:r>
              <w:t>逐张手工查看和录入</w:t>
            </w:r>
          </w:p>
        </w:tc>
        <w:tc>
          <w:tcPr>
            <w:tcW w:w="30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05540F">
            <w:pPr>
              <w:pStyle w:val="22"/>
              <w:bidi w:val="0"/>
              <w:ind w:left="0" w:right="0" w:firstLine="0"/>
              <w:jc w:val="left"/>
            </w:pPr>
            <w:r>
              <w:t>拍照上传，AI识别提取信息</w:t>
            </w:r>
          </w:p>
        </w:tc>
        <w:tc>
          <w:tcPr>
            <w:tcW w:w="2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00926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逐条核对识别结果的准确性</w:t>
            </w:r>
          </w:p>
        </w:tc>
      </w:tr>
      <w:tr w14:paraId="3FF00A5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9C777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制作数据图表</w:t>
            </w:r>
          </w:p>
        </w:tc>
        <w:tc>
          <w:tcPr>
            <w:tcW w:w="23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5C4ED7">
            <w:pPr>
              <w:pStyle w:val="22"/>
              <w:bidi w:val="0"/>
              <w:ind w:left="0" w:right="0" w:firstLine="0"/>
              <w:jc w:val="left"/>
            </w:pPr>
            <w:r>
              <w:t>在Excel中手动设置图表样式</w:t>
            </w:r>
          </w:p>
        </w:tc>
        <w:tc>
          <w:tcPr>
            <w:tcW w:w="30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D3BC14">
            <w:pPr>
              <w:pStyle w:val="22"/>
              <w:bidi w:val="0"/>
              <w:ind w:left="0" w:right="0" w:firstLine="0"/>
              <w:jc w:val="left"/>
            </w:pPr>
            <w:r>
              <w:t>AI推荐图表类型并生成代码</w:t>
            </w:r>
          </w:p>
        </w:tc>
        <w:tc>
          <w:tcPr>
            <w:tcW w:w="2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A96E8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检查图表是否准确、美观</w:t>
            </w:r>
          </w:p>
        </w:tc>
      </w:tr>
      <w:tr w14:paraId="2B0AA8E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9AE59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编写Excel公式</w:t>
            </w:r>
          </w:p>
        </w:tc>
        <w:tc>
          <w:tcPr>
            <w:tcW w:w="23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BD4434">
            <w:pPr>
              <w:pStyle w:val="22"/>
              <w:bidi w:val="0"/>
              <w:ind w:left="0" w:right="0" w:firstLine="0"/>
              <w:jc w:val="left"/>
            </w:pPr>
            <w:r>
              <w:t>查帮助文档或百度搜索</w:t>
            </w:r>
          </w:p>
        </w:tc>
        <w:tc>
          <w:tcPr>
            <w:tcW w:w="30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E0A18E">
            <w:pPr>
              <w:pStyle w:val="22"/>
              <w:bidi w:val="0"/>
              <w:ind w:left="0" w:right="0" w:firstLine="0"/>
              <w:jc w:val="left"/>
            </w:pPr>
            <w:r>
              <w:t>向AI描述需求，AI生成公式</w:t>
            </w:r>
          </w:p>
        </w:tc>
        <w:tc>
          <w:tcPr>
            <w:tcW w:w="26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B54273">
            <w:pPr>
              <w:pStyle w:val="22"/>
              <w:bidi w:val="0"/>
              <w:spacing w:before="0" w:after="0"/>
              <w:jc w:val="left"/>
            </w:pPr>
            <w:r>
              <w:t>在Excel中测试公式是否正确</w:t>
            </w:r>
          </w:p>
        </w:tc>
      </w:tr>
    </w:tbl>
    <w:p w14:paraId="3FC1EC7A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0" w:name="user-content-三ai不会改变的事情"/>
      <w:bookmarkEnd w:id="3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不会改变的事情</w:t>
      </w:r>
    </w:p>
    <w:p w14:paraId="0457D9A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在看到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带来的变化的同时，我们也应该清楚地认识到，有些事情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是无法改变和替代的，如表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2DD1F8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1-10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无法替代的财务价值</w:t>
      </w:r>
    </w:p>
    <w:tbl>
      <w:tblPr>
        <w:tblStyle w:val="10"/>
        <w:tblW w:w="7035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591"/>
        <w:gridCol w:w="5444"/>
      </w:tblGrid>
      <w:tr w14:paraId="287C9D4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BC54D4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不变的方面</w:t>
            </w:r>
          </w:p>
        </w:tc>
        <w:tc>
          <w:tcPr>
            <w:tcW w:w="54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CCA516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4FB07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75262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诚信是底线</w:t>
            </w:r>
          </w:p>
        </w:tc>
        <w:tc>
          <w:tcPr>
            <w:tcW w:w="54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3BAF5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无论用不用AI，财务工作都要求真实、准确、合法</w:t>
            </w:r>
          </w:p>
        </w:tc>
      </w:tr>
      <w:tr w14:paraId="16E5B92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08095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专业知识是基础</w:t>
            </w:r>
          </w:p>
        </w:tc>
        <w:tc>
          <w:tcPr>
            <w:tcW w:w="54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21D5B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不懂会计知识，就无法判断AI的输出对不对</w:t>
            </w:r>
          </w:p>
        </w:tc>
      </w:tr>
      <w:tr w14:paraId="206084D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10ED1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责任要人来承担</w:t>
            </w:r>
          </w:p>
        </w:tc>
        <w:tc>
          <w:tcPr>
            <w:tcW w:w="54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CA9D7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AI生成的报告、计算的税额，最终由人签字负责</w:t>
            </w:r>
          </w:p>
        </w:tc>
      </w:tr>
      <w:tr w14:paraId="405687B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904B1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判断力不可替代</w:t>
            </w:r>
          </w:p>
        </w:tc>
        <w:tc>
          <w:tcPr>
            <w:tcW w:w="54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66D05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遇到复杂或模糊的情况，需要人做出专业判断</w:t>
            </w:r>
          </w:p>
        </w:tc>
      </w:tr>
      <w:tr w14:paraId="4ABE372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D8D2E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核对是必要步骤</w:t>
            </w:r>
          </w:p>
        </w:tc>
        <w:tc>
          <w:tcPr>
            <w:tcW w:w="54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8B688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无论是文字输出还是图片识别，AI的结果都需要人工核对</w:t>
            </w:r>
          </w:p>
        </w:tc>
      </w:tr>
      <w:tr w14:paraId="6EE1DF6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70EAD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沟通能力很重要</w:t>
            </w:r>
          </w:p>
        </w:tc>
        <w:tc>
          <w:tcPr>
            <w:tcW w:w="54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B43DD4">
            <w:pPr>
              <w:pStyle w:val="22"/>
              <w:bidi w:val="0"/>
              <w:spacing w:before="0" w:after="0"/>
              <w:jc w:val="left"/>
            </w:pPr>
            <w:r>
              <w:t>向领导汇报、与同事协作，需要人的沟通能力</w:t>
            </w:r>
          </w:p>
        </w:tc>
      </w:tr>
    </w:tbl>
    <w:p w14:paraId="6707A20E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一句话总结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改变的是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怎么做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，不变的是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做什么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为什么做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以及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谁来负责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。</w:t>
      </w:r>
    </w:p>
    <w:p w14:paraId="6E16ADC2">
      <w:pPr>
        <w:pStyle w:val="21"/>
        <w:bidi w:val="0"/>
        <w:jc w:val="left"/>
      </w:pPr>
    </w:p>
    <w:p w14:paraId="510CFE2B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1" w:name="user-content-13-ai大模型在财务会计中的应用场景"/>
      <w:bookmarkEnd w:id="31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1.3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大模型在财务会计中的应用场景</w:t>
      </w:r>
    </w:p>
    <w:p w14:paraId="698E297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了解了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大模型的基本概念和它与财务会计的关系之后，我们来看看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大模型在财务会计中具体能做哪些事情。本节将对照本书后续各章节的内容，全景式地展示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大模型的应用场景，让你对整本书的学习内容有一个清晰的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路线图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7F928EF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大模型在财务会计中的应用场景可以分为四个层次，如图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229727DA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400040" cy="2601595"/>
            <wp:effectExtent l="0" t="0" r="635" b="1206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30E6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1-6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在财务会计中的四层应用场景</w:t>
      </w:r>
    </w:p>
    <w:p w14:paraId="730A157E">
      <w:pPr>
        <w:pStyle w:val="21"/>
        <w:bidi w:val="0"/>
        <w:jc w:val="left"/>
      </w:pPr>
    </w:p>
    <w:p w14:paraId="5E960206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2" w:name="user-content-131-对话式应用知识查询与学习辅助"/>
      <w:bookmarkEnd w:id="32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1.3.1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对话式应用：知识查询与学习辅助</w:t>
      </w:r>
    </w:p>
    <w:p w14:paraId="409F3DB7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3" w:name="user-content-一ai是一个不会不耐烦的老师"/>
      <w:bookmarkEnd w:id="3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是一个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不会不耐烦的老师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</w:p>
    <w:p w14:paraId="1B4D519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对于正在学习会计知识的同学来说，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大模型就像一位随时在线、永远耐心的辅导老师。你可以反复提问同一个问题，它不会烦；你可以让它用不同的方式解释同一个概念，直到你听懂为止。</w:t>
      </w:r>
    </w:p>
    <w:p w14:paraId="3542D094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4" w:name="user-content-二典型应用场景"/>
      <w:bookmarkEnd w:id="3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二、典型应用场景</w:t>
      </w:r>
    </w:p>
    <w:p w14:paraId="448D3F0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在对话式应用中的典型场景，这些内容将在第四章至第六章详细介绍。</w:t>
      </w:r>
    </w:p>
    <w:p w14:paraId="2CA4767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1-11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对话式应用的典型场景</w:t>
      </w:r>
    </w:p>
    <w:tbl>
      <w:tblPr>
        <w:tblStyle w:val="10"/>
        <w:tblW w:w="909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5669"/>
        <w:gridCol w:w="2462"/>
      </w:tblGrid>
      <w:tr w14:paraId="773A92F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978FA4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56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DC6B43">
            <w:pPr>
              <w:pStyle w:val="23"/>
              <w:bidi w:val="0"/>
              <w:ind w:left="0" w:right="0" w:firstLine="0"/>
            </w:pPr>
            <w:r>
              <w:rPr>
                <w:b/>
              </w:rPr>
              <w:t>你可以这样问AI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A7D69D">
            <w:pPr>
              <w:pStyle w:val="23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AI能帮你做什么</w:t>
            </w:r>
          </w:p>
        </w:tc>
      </w:tr>
      <w:tr w14:paraId="4A55AE7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31E58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概念理解</w:t>
            </w:r>
          </w:p>
        </w:tc>
        <w:tc>
          <w:tcPr>
            <w:tcW w:w="56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739128">
            <w:pPr>
              <w:pStyle w:val="22"/>
              <w:bidi w:val="0"/>
              <w:ind w:left="0" w:right="0" w:firstLine="0"/>
              <w:jc w:val="left"/>
            </w:pPr>
            <w:r>
              <w:t>"请解释什么是'权责发生制'，举个例子"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E447F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用通俗语言解释专业概念</w:t>
            </w:r>
          </w:p>
        </w:tc>
      </w:tr>
      <w:tr w14:paraId="63AE97F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76C20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分录练习</w:t>
            </w:r>
          </w:p>
        </w:tc>
        <w:tc>
          <w:tcPr>
            <w:tcW w:w="56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65BEB64">
            <w:pPr>
              <w:pStyle w:val="22"/>
              <w:bidi w:val="0"/>
              <w:ind w:left="0" w:right="0" w:firstLine="0"/>
              <w:jc w:val="left"/>
            </w:pPr>
            <w:r>
              <w:t>"公司用银行存款购买了一台电脑5,000元，请给出会计分录"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44A4D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生成分录并解释借贷逻辑</w:t>
            </w:r>
          </w:p>
        </w:tc>
      </w:tr>
      <w:tr w14:paraId="5246884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B85DC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政策查询</w:t>
            </w:r>
          </w:p>
        </w:tc>
        <w:tc>
          <w:tcPr>
            <w:tcW w:w="56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E3FBB5">
            <w:pPr>
              <w:pStyle w:val="22"/>
              <w:bidi w:val="0"/>
              <w:ind w:left="0" w:right="0" w:firstLine="0"/>
              <w:jc w:val="left"/>
            </w:pPr>
            <w:r>
              <w:t>"专项附加扣除中的'子女教育'具体怎么扣？"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06D60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解释政策规定和适用条件</w:t>
            </w:r>
          </w:p>
        </w:tc>
      </w:tr>
      <w:tr w14:paraId="731A415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79CD5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出题练习</w:t>
            </w:r>
          </w:p>
        </w:tc>
        <w:tc>
          <w:tcPr>
            <w:tcW w:w="56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24BB35">
            <w:pPr>
              <w:pStyle w:val="22"/>
              <w:bidi w:val="0"/>
              <w:ind w:left="0" w:right="0" w:firstLine="0"/>
              <w:jc w:val="left"/>
            </w:pPr>
            <w:r>
              <w:t>"请出5道关于存货的选择题"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8C560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生成练习题并提供解析</w:t>
            </w:r>
          </w:p>
        </w:tc>
      </w:tr>
      <w:tr w14:paraId="085B6C0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4BC24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错题分析</w:t>
            </w:r>
          </w:p>
        </w:tc>
        <w:tc>
          <w:tcPr>
            <w:tcW w:w="56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7A5B23">
            <w:pPr>
              <w:pStyle w:val="22"/>
              <w:bidi w:val="0"/>
              <w:ind w:left="0" w:right="0" w:firstLine="0"/>
              <w:jc w:val="left"/>
            </w:pPr>
            <w:r>
              <w:t>"我做的这道分录对不对？如果不对请帮我改正"</w:t>
            </w:r>
          </w:p>
        </w:tc>
        <w:tc>
          <w:tcPr>
            <w:tcW w:w="246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5ADCB4">
            <w:pPr>
              <w:pStyle w:val="22"/>
              <w:bidi w:val="0"/>
              <w:spacing w:before="0" w:after="0"/>
              <w:jc w:val="left"/>
            </w:pPr>
            <w:r>
              <w:t>检查并纠正错误</w:t>
            </w:r>
          </w:p>
        </w:tc>
      </w:tr>
    </w:tbl>
    <w:p w14:paraId="4D339085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提醒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给出的会计知识解释大多数是正确的，但偶尔也会出错，政策信息也可能过时。建议在理解概念后，再翻阅教材或权威资料进行确认。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这个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核实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的习惯，从第一次使用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就应该养成。</w:t>
      </w:r>
    </w:p>
    <w:p w14:paraId="20663110">
      <w:pPr>
        <w:pStyle w:val="21"/>
        <w:bidi w:val="0"/>
        <w:jc w:val="left"/>
      </w:pPr>
    </w:p>
    <w:p w14:paraId="5A8B17F6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5" w:name="user-content-132-分析式应用报表阅读税务计算预算管理"/>
      <w:bookmarkEnd w:id="3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1.3.2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分析式应用：报表阅读、税务计算、预算管理</w:t>
      </w:r>
    </w:p>
    <w:p w14:paraId="1E07E59A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6" w:name="user-content-一让ai帮你翻译数字背后的含义"/>
      <w:bookmarkEnd w:id="3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帮你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翻译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数字背后的含义</w:t>
      </w:r>
    </w:p>
    <w:p w14:paraId="5DED0B7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对于很多同学来说，财务报表就像是一堆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天书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"——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全是数字，不知道该看什么、怎么看。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大模型可以帮你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翻译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这些数字，告诉你这家企业的财务状况是好是坏。在税务和预算领域，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同样可以辅助计算和分析。</w:t>
      </w:r>
    </w:p>
    <w:p w14:paraId="143E4240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7" w:name="user-content-二典型应用场景-1"/>
      <w:bookmarkEnd w:id="3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二、典型应用场景</w:t>
      </w:r>
    </w:p>
    <w:p w14:paraId="180C544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在分析式应用中的典型场景，这些内容将在第五章至第七章详细介绍。</w:t>
      </w:r>
    </w:p>
    <w:p w14:paraId="38F98CB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1-12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分析式应用的典型场景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06"/>
        <w:gridCol w:w="6117"/>
        <w:gridCol w:w="2615"/>
      </w:tblGrid>
      <w:tr w14:paraId="029F2C9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CE1C27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应用领域</w:t>
            </w:r>
          </w:p>
        </w:tc>
        <w:tc>
          <w:tcPr>
            <w:tcW w:w="61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FA34F8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典型场景</w:t>
            </w:r>
          </w:p>
        </w:tc>
        <w:tc>
          <w:tcPr>
            <w:tcW w:w="26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30E125">
            <w:pPr>
              <w:pStyle w:val="23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AI能帮你做什么</w:t>
            </w:r>
          </w:p>
        </w:tc>
      </w:tr>
      <w:tr w14:paraId="6A38051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0FE44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报表阅读</w:t>
            </w:r>
          </w:p>
        </w:tc>
        <w:tc>
          <w:tcPr>
            <w:tcW w:w="61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254898">
            <w:pPr>
              <w:pStyle w:val="22"/>
              <w:bidi w:val="0"/>
              <w:ind w:left="0" w:right="0" w:firstLine="0"/>
              <w:jc w:val="left"/>
            </w:pPr>
            <w:r>
              <w:t>"这家公司的资产负债率是65%，说明什么？"</w:t>
            </w:r>
          </w:p>
        </w:tc>
        <w:tc>
          <w:tcPr>
            <w:tcW w:w="26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546E6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解释指标含义，判断是否正常</w:t>
            </w:r>
          </w:p>
        </w:tc>
      </w:tr>
      <w:tr w14:paraId="7B74D0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DB1A0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趋势分析</w:t>
            </w:r>
          </w:p>
        </w:tc>
        <w:tc>
          <w:tcPr>
            <w:tcW w:w="61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491421">
            <w:pPr>
              <w:pStyle w:val="22"/>
              <w:bidi w:val="0"/>
              <w:ind w:left="0" w:right="0" w:firstLine="0"/>
              <w:jc w:val="left"/>
            </w:pPr>
            <w:r>
              <w:t>"这家公司连续三年的利润数据如下，趋势如何？"</w:t>
            </w:r>
          </w:p>
        </w:tc>
        <w:tc>
          <w:tcPr>
            <w:tcW w:w="26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CE2A4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分析数据变化趋势并给出判断</w:t>
            </w:r>
          </w:p>
        </w:tc>
      </w:tr>
      <w:tr w14:paraId="4D8B821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E23D3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个税计算</w:t>
            </w:r>
          </w:p>
        </w:tc>
        <w:tc>
          <w:tcPr>
            <w:tcW w:w="61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BA2BCB">
            <w:pPr>
              <w:pStyle w:val="22"/>
              <w:bidi w:val="0"/>
              <w:ind w:left="0" w:right="0" w:firstLine="0"/>
              <w:jc w:val="left"/>
            </w:pPr>
            <w:r>
              <w:t>"月薪8,000元，五险一金扣1,500，要交多少个税？"</w:t>
            </w:r>
          </w:p>
        </w:tc>
        <w:tc>
          <w:tcPr>
            <w:tcW w:w="26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E3143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按公式计算每月应缴个税</w:t>
            </w:r>
          </w:p>
        </w:tc>
      </w:tr>
      <w:tr w14:paraId="7B60CDE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143D1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预算编制</w:t>
            </w:r>
          </w:p>
        </w:tc>
        <w:tc>
          <w:tcPr>
            <w:tcW w:w="61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1D4139">
            <w:pPr>
              <w:pStyle w:val="22"/>
              <w:bidi w:val="0"/>
              <w:ind w:left="0" w:right="0" w:firstLine="0"/>
              <w:jc w:val="left"/>
            </w:pPr>
            <w:r>
              <w:t>"我们社团打算举办一场200人的活动，请帮我做预算"</w:t>
            </w:r>
          </w:p>
        </w:tc>
        <w:tc>
          <w:tcPr>
            <w:tcW w:w="26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16C36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列出预算项目并估算费用</w:t>
            </w:r>
          </w:p>
        </w:tc>
      </w:tr>
      <w:tr w14:paraId="1683F3C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4CEEE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成本分析</w:t>
            </w:r>
          </w:p>
        </w:tc>
        <w:tc>
          <w:tcPr>
            <w:tcW w:w="61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D59266">
            <w:pPr>
              <w:pStyle w:val="22"/>
              <w:bidi w:val="0"/>
              <w:ind w:left="0" w:right="0" w:firstLine="0"/>
              <w:jc w:val="left"/>
            </w:pPr>
            <w:r>
              <w:t>"开一家奶茶店，每杯成本5元，卖15元，月租1万，要卖多少杯才保本？"</w:t>
            </w:r>
          </w:p>
        </w:tc>
        <w:tc>
          <w:tcPr>
            <w:tcW w:w="261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B85ADC">
            <w:pPr>
              <w:pStyle w:val="22"/>
              <w:bidi w:val="0"/>
              <w:spacing w:before="0" w:after="0"/>
              <w:jc w:val="left"/>
            </w:pPr>
            <w:r>
              <w:t>进行本量利分析，计算保本点</w:t>
            </w:r>
          </w:p>
        </w:tc>
      </w:tr>
    </w:tbl>
    <w:p w14:paraId="21EFA8BC">
      <w:pPr>
        <w:pStyle w:val="21"/>
        <w:bidi w:val="0"/>
        <w:jc w:val="left"/>
      </w:pPr>
    </w:p>
    <w:p w14:paraId="2C460259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8" w:name="user-content-133-创作式应用文档生成数据可视化办公提效"/>
      <w:bookmarkEnd w:id="38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1.3.3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创作式应用：文档生成、数据可视化、办公提效</w:t>
      </w:r>
    </w:p>
    <w:p w14:paraId="542750F1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9" w:name="user-content-一ai让日常办公更高效"/>
      <w:bookmarkEnd w:id="3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让日常办公更高效</w:t>
      </w:r>
    </w:p>
    <w:p w14:paraId="3255490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即使不从事专业的财务工作，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在日常办公中也能帮上大忙——写报告、做表格、制作图表，这些几乎是所有职场人都需要的技能。</w:t>
      </w:r>
    </w:p>
    <w:p w14:paraId="4D07B6C1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0" w:name="user-content-二典型应用场景-2"/>
      <w:bookmarkEnd w:id="4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二、典型应用场景</w:t>
      </w:r>
    </w:p>
    <w:p w14:paraId="2E6B2F1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在创作式应用中的典型场景，这些内容将在第八章至第十章详细介绍。</w:t>
      </w:r>
    </w:p>
    <w:p w14:paraId="3D609D82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1-13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创作式应用的典型场景</w:t>
      </w:r>
    </w:p>
    <w:tbl>
      <w:tblPr>
        <w:tblStyle w:val="10"/>
        <w:tblW w:w="899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00"/>
        <w:gridCol w:w="5429"/>
        <w:gridCol w:w="2461"/>
      </w:tblGrid>
      <w:tr w14:paraId="23CD116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5F4F60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应用领域</w:t>
            </w:r>
          </w:p>
        </w:tc>
        <w:tc>
          <w:tcPr>
            <w:tcW w:w="54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8C0F11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典型场景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F2FA07">
            <w:pPr>
              <w:pStyle w:val="23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AI能帮你做什么</w:t>
            </w:r>
          </w:p>
        </w:tc>
      </w:tr>
      <w:tr w14:paraId="76DC3F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ED7DE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报告撰写</w:t>
            </w:r>
          </w:p>
        </w:tc>
        <w:tc>
          <w:tcPr>
            <w:tcW w:w="54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C83DEF">
            <w:pPr>
              <w:pStyle w:val="22"/>
              <w:bidi w:val="0"/>
              <w:ind w:left="0" w:right="0" w:firstLine="0"/>
              <w:jc w:val="left"/>
            </w:pPr>
            <w:r>
              <w:t>"帮我写一份本月财务部门的工作总结"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AB60F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生成初稿，自己修改完善</w:t>
            </w:r>
          </w:p>
        </w:tc>
      </w:tr>
      <w:tr w14:paraId="2C7DCA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F3B6D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创业规划</w:t>
            </w:r>
          </w:p>
        </w:tc>
        <w:tc>
          <w:tcPr>
            <w:tcW w:w="54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C9271D">
            <w:pPr>
              <w:pStyle w:val="22"/>
              <w:bidi w:val="0"/>
              <w:ind w:left="0" w:right="0" w:firstLine="0"/>
              <w:jc w:val="left"/>
            </w:pPr>
            <w:r>
              <w:t>"我想开一家网店卖手工饰品，帮我做财务可行性分析"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90009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估算成本、收入、利润</w:t>
            </w:r>
          </w:p>
        </w:tc>
      </w:tr>
      <w:tr w14:paraId="523066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DB274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图表设计</w:t>
            </w:r>
          </w:p>
        </w:tc>
        <w:tc>
          <w:tcPr>
            <w:tcW w:w="54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17E2A0">
            <w:pPr>
              <w:pStyle w:val="22"/>
              <w:bidi w:val="0"/>
              <w:ind w:left="0" w:right="0" w:firstLine="0"/>
              <w:jc w:val="left"/>
            </w:pPr>
            <w:r>
              <w:t>"这组销售数据用什么图表展示最好？"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2D954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推荐图表类型并说明理由</w:t>
            </w:r>
          </w:p>
        </w:tc>
      </w:tr>
      <w:tr w14:paraId="4606FBD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D246C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PPT大纲</w:t>
            </w:r>
          </w:p>
        </w:tc>
        <w:tc>
          <w:tcPr>
            <w:tcW w:w="54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0D209F">
            <w:pPr>
              <w:pStyle w:val="22"/>
              <w:bidi w:val="0"/>
              <w:ind w:left="0" w:right="0" w:firstLine="0"/>
              <w:jc w:val="left"/>
            </w:pPr>
            <w:r>
              <w:t>"我要做一个项目经费执行情况的汇报，帮我列提纲"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36FEB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设计汇报结构和要点</w:t>
            </w:r>
          </w:p>
        </w:tc>
      </w:tr>
      <w:tr w14:paraId="7E6CF2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FBF86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Excel公式</w:t>
            </w:r>
          </w:p>
        </w:tc>
        <w:tc>
          <w:tcPr>
            <w:tcW w:w="542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6B0197">
            <w:pPr>
              <w:pStyle w:val="22"/>
              <w:bidi w:val="0"/>
              <w:ind w:left="0" w:right="0" w:firstLine="0"/>
              <w:jc w:val="left"/>
            </w:pPr>
            <w:r>
              <w:t>"我想在Excel中计算A列数据的排名，应该用什么公式？"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5D817F">
            <w:pPr>
              <w:pStyle w:val="22"/>
              <w:bidi w:val="0"/>
              <w:spacing w:before="0" w:after="0"/>
              <w:jc w:val="left"/>
            </w:pPr>
            <w:r>
              <w:t>生成公式并解释用法</w:t>
            </w:r>
          </w:p>
        </w:tc>
      </w:tr>
    </w:tbl>
    <w:p w14:paraId="4B71D5FC">
      <w:pPr>
        <w:pStyle w:val="21"/>
        <w:bidi w:val="0"/>
        <w:jc w:val="left"/>
      </w:pPr>
    </w:p>
    <w:p w14:paraId="220CA491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1" w:name="user-content-134--进阶式应用多模态识别代码生成与智能体"/>
      <w:bookmarkEnd w:id="41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1.3.4 ⭐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进阶式应用：多模态识别、代码生成与智能体</w:t>
      </w:r>
    </w:p>
    <w:p w14:paraId="02A65E0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这是本书相比传统教材最重要的新增内容之一。随着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技术的发展，大模型的能力已经从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回答文字问题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扩展到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处理图片文件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生成可运行代码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自动化执行任务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等更高层次的应用。这些进阶能力将在第二章和第三章系统学习，并在后续各章中逐步应用。</w:t>
      </w:r>
    </w:p>
    <w:p w14:paraId="3E251811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2" w:name="user-content-一多模态识别让ai看懂财务文件"/>
      <w:bookmarkEnd w:id="4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一、多模态识别——让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看懂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财务文件</w:t>
      </w:r>
    </w:p>
    <w:p w14:paraId="43D9462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什么是多模态识别？</w:t>
      </w:r>
    </w:p>
    <w:p w14:paraId="62B3661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多模态识别是指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通过分析图片、扫描件等非文字内容，自动提取其中的文字和数据信息的能力。对于财务工作，这意味着不再需要手工输入票据信息，只需拍照上传。</w:t>
      </w:r>
    </w:p>
    <w:p w14:paraId="7498C87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财务场景中的多模态应用：</w:t>
      </w:r>
    </w:p>
    <w:p w14:paraId="6A1F796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列出了多模态识别在财务工作中的典型应用场景。</w:t>
      </w:r>
    </w:p>
    <w:p w14:paraId="7736891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1-14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多模态识别在财务工作中的应用</w:t>
      </w:r>
    </w:p>
    <w:tbl>
      <w:tblPr>
        <w:tblStyle w:val="10"/>
        <w:tblW w:w="869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0"/>
        <w:gridCol w:w="2016"/>
        <w:gridCol w:w="3047"/>
        <w:gridCol w:w="2251"/>
      </w:tblGrid>
      <w:tr w14:paraId="3AA143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1136EA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20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84CD6D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操作方式</w:t>
            </w:r>
          </w:p>
        </w:tc>
        <w:tc>
          <w:tcPr>
            <w:tcW w:w="30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3F2281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可提取的信息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A02C84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46E8ABA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E4072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发票识别</w:t>
            </w:r>
          </w:p>
        </w:tc>
        <w:tc>
          <w:tcPr>
            <w:tcW w:w="20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2548D5">
            <w:pPr>
              <w:pStyle w:val="22"/>
              <w:bidi w:val="0"/>
              <w:ind w:left="0" w:right="0" w:firstLine="0"/>
              <w:jc w:val="left"/>
            </w:pPr>
            <w:r>
              <w:t>拍照上传发票图片</w:t>
            </w:r>
          </w:p>
        </w:tc>
        <w:tc>
          <w:tcPr>
            <w:tcW w:w="30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644F43">
            <w:pPr>
              <w:pStyle w:val="22"/>
              <w:bidi w:val="0"/>
              <w:ind w:left="0" w:right="0" w:firstLine="0"/>
              <w:jc w:val="left"/>
            </w:pPr>
            <w:r>
              <w:t>开票单位、日期、金额、税额等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61A50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须核对识别结果</w:t>
            </w:r>
          </w:p>
        </w:tc>
      </w:tr>
      <w:tr w14:paraId="53A681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0A1A8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报表截图分析</w:t>
            </w:r>
          </w:p>
        </w:tc>
        <w:tc>
          <w:tcPr>
            <w:tcW w:w="20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2BC0C3">
            <w:pPr>
              <w:pStyle w:val="22"/>
              <w:bidi w:val="0"/>
              <w:ind w:left="0" w:right="0" w:firstLine="0"/>
              <w:jc w:val="left"/>
            </w:pPr>
            <w:r>
              <w:t>上传报表截图或PDF</w:t>
            </w:r>
          </w:p>
        </w:tc>
        <w:tc>
          <w:tcPr>
            <w:tcW w:w="30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667A3C">
            <w:pPr>
              <w:pStyle w:val="22"/>
              <w:bidi w:val="0"/>
              <w:ind w:left="0" w:right="0" w:firstLine="0"/>
              <w:jc w:val="left"/>
            </w:pPr>
            <w:r>
              <w:t>财务数据，进行指标计算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1066A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数据量大时可能遗漏</w:t>
            </w:r>
          </w:p>
        </w:tc>
      </w:tr>
      <w:tr w14:paraId="338A1FD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BE4DE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手写单据处理</w:t>
            </w:r>
          </w:p>
        </w:tc>
        <w:tc>
          <w:tcPr>
            <w:tcW w:w="20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1C4384">
            <w:pPr>
              <w:pStyle w:val="22"/>
              <w:bidi w:val="0"/>
              <w:ind w:left="0" w:right="0" w:firstLine="0"/>
              <w:jc w:val="left"/>
            </w:pPr>
            <w:r>
              <w:t>上传手写凭证照片</w:t>
            </w:r>
          </w:p>
        </w:tc>
        <w:tc>
          <w:tcPr>
            <w:tcW w:w="30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F6A480">
            <w:pPr>
              <w:pStyle w:val="22"/>
              <w:bidi w:val="0"/>
              <w:ind w:left="0" w:right="0" w:firstLine="0"/>
              <w:jc w:val="left"/>
            </w:pPr>
            <w:r>
              <w:t>摘要、科目、金额等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E63DD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手写识别准确率较低</w:t>
            </w:r>
          </w:p>
        </w:tc>
      </w:tr>
      <w:tr w14:paraId="509DE77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E5205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银行回单识别</w:t>
            </w:r>
          </w:p>
        </w:tc>
        <w:tc>
          <w:tcPr>
            <w:tcW w:w="20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8F55CA">
            <w:pPr>
              <w:pStyle w:val="22"/>
              <w:bidi w:val="0"/>
              <w:ind w:left="0" w:right="0" w:firstLine="0"/>
              <w:jc w:val="left"/>
            </w:pPr>
            <w:r>
              <w:t>上传银行回单图片</w:t>
            </w:r>
          </w:p>
        </w:tc>
        <w:tc>
          <w:tcPr>
            <w:tcW w:w="30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19DC44">
            <w:pPr>
              <w:pStyle w:val="22"/>
              <w:bidi w:val="0"/>
              <w:ind w:left="0" w:right="0" w:firstLine="0"/>
              <w:jc w:val="left"/>
            </w:pPr>
            <w:r>
              <w:t>账号、金额、日期、摘要等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C45A59">
            <w:pPr>
              <w:pStyle w:val="22"/>
              <w:bidi w:val="0"/>
              <w:spacing w:before="0" w:after="0"/>
              <w:jc w:val="left"/>
            </w:pPr>
            <w:r>
              <w:t>复杂格式识别效果参差</w:t>
            </w:r>
          </w:p>
        </w:tc>
      </w:tr>
    </w:tbl>
    <w:p w14:paraId="145EF05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一个典型的多模态识别示例：</w:t>
      </w:r>
    </w:p>
    <w:p w14:paraId="302AAB5C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【你的操作】</w:t>
      </w:r>
    </w:p>
    <w:p w14:paraId="12FC54ED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上传一张餐饮发票的照片，然后输入：</w:t>
      </w:r>
    </w:p>
    <w:p w14:paraId="2B44FB2C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请识别这张发票上的信息，提取商家名称、日期、金额、</w:t>
      </w:r>
    </w:p>
    <w:p w14:paraId="24EBF287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税额等字段，整理成表格形式输出。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156E7076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0A1F938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的输出示例】</w:t>
      </w:r>
    </w:p>
    <w:p w14:paraId="00134B99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字段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识别结果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</w:t>
      </w:r>
    </w:p>
    <w:p w14:paraId="27C9676E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|------|----------|</w:t>
      </w:r>
    </w:p>
    <w:p w14:paraId="344ABA82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商家名称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 XX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餐饮有限公司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</w:t>
      </w:r>
    </w:p>
    <w:p w14:paraId="5B038D88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发票代码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 3100194130 |</w:t>
      </w:r>
    </w:p>
    <w:p w14:paraId="14D64283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发票号码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 97865432 |</w:t>
      </w:r>
    </w:p>
    <w:p w14:paraId="5FB8B5AB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开票日期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 2024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日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</w:t>
      </w:r>
    </w:p>
    <w:p w14:paraId="2A2294C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金额（不含税）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 ¥88.50 |</w:t>
      </w:r>
    </w:p>
    <w:p w14:paraId="2EB92A1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税率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 6% |</w:t>
      </w:r>
    </w:p>
    <w:p w14:paraId="0ACEB2E0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税额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 ¥5.31 |</w:t>
      </w:r>
    </w:p>
    <w:p w14:paraId="6ED147EC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价税合计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| ¥93.81 |</w:t>
      </w:r>
    </w:p>
    <w:p w14:paraId="2D0D9AB8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3CCEC8E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【你需要做的】</w:t>
      </w:r>
    </w:p>
    <w:p w14:paraId="2D498805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逐行核对识别结果与发票原件是否一致，</w:t>
      </w:r>
    </w:p>
    <w:p w14:paraId="53DE5C0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发现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金额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字段识别为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88.50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3568564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与发票原件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88.05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不符，需手工修正。</w:t>
      </w:r>
    </w:p>
    <w:p w14:paraId="289970D9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关键认识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：多模态识别是提升效率的好工具，但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核对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这一步永远不能省略。财务数据容不得错误，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识别到的是初稿，最终确认要靠人。</w:t>
      </w:r>
    </w:p>
    <w:p w14:paraId="659558A8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3" w:name="user-content-二代码生成让ai帮你写程序"/>
      <w:bookmarkEnd w:id="4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二、代码生成——让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帮你写程序</w:t>
      </w:r>
    </w:p>
    <w:p w14:paraId="3A243FA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什么是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代码生成？</w:t>
      </w:r>
    </w:p>
    <w:p w14:paraId="67E338E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代码生成是指通过自然语言描述需求，让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生成可以直接运行（或稍作修改后运行）的程序代码。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你不需要懂编程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，只需要能用中文说清楚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我想做什么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就能帮你写代码。</w:t>
      </w:r>
    </w:p>
    <w:p w14:paraId="3AAD8E6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财务场景中的代码生成应用：</w:t>
      </w:r>
    </w:p>
    <w:p w14:paraId="6B7BC26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展示了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代码生成在财务场景的典型应用。</w:t>
      </w:r>
    </w:p>
    <w:p w14:paraId="0BF6AB8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1-15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代码生成在财务工作中的应用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470"/>
        <w:gridCol w:w="4692"/>
        <w:gridCol w:w="2020"/>
        <w:gridCol w:w="1456"/>
      </w:tblGrid>
      <w:tr w14:paraId="489B01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4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360211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应用类型</w:t>
            </w:r>
          </w:p>
        </w:tc>
        <w:tc>
          <w:tcPr>
            <w:tcW w:w="4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8800ED">
            <w:pPr>
              <w:pStyle w:val="23"/>
              <w:bidi w:val="0"/>
              <w:ind w:left="0" w:right="0" w:firstLine="0"/>
            </w:pPr>
            <w:r>
              <w:rPr>
                <w:b/>
              </w:rPr>
              <w:t>你能让AI做什么</w:t>
            </w:r>
          </w:p>
        </w:tc>
        <w:tc>
          <w:tcPr>
            <w:tcW w:w="20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FB4471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生成结果</w:t>
            </w:r>
          </w:p>
        </w:tc>
        <w:tc>
          <w:tcPr>
            <w:tcW w:w="1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638807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学习章节</w:t>
            </w:r>
          </w:p>
        </w:tc>
      </w:tr>
      <w:tr w14:paraId="72E096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EA00C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Excel公式</w:t>
            </w:r>
          </w:p>
        </w:tc>
        <w:tc>
          <w:tcPr>
            <w:tcW w:w="4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DEF38A">
            <w:pPr>
              <w:pStyle w:val="22"/>
              <w:bidi w:val="0"/>
              <w:ind w:left="0" w:right="0" w:firstLine="0"/>
              <w:jc w:val="left"/>
            </w:pPr>
            <w:r>
              <w:t>"帮我写一个VLOOKUP公式，查找员工工号对应的工资"</w:t>
            </w:r>
          </w:p>
        </w:tc>
        <w:tc>
          <w:tcPr>
            <w:tcW w:w="20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2EF50A">
            <w:pPr>
              <w:pStyle w:val="22"/>
              <w:bidi w:val="0"/>
              <w:ind w:left="0" w:right="0" w:firstLine="0"/>
              <w:jc w:val="left"/>
            </w:pPr>
            <w:r>
              <w:t>可直接用的Excel公式</w:t>
            </w:r>
          </w:p>
        </w:tc>
        <w:tc>
          <w:tcPr>
            <w:tcW w:w="1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85D92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第十章</w:t>
            </w:r>
          </w:p>
        </w:tc>
      </w:tr>
      <w:tr w14:paraId="53251FC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348A6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VBA宏</w:t>
            </w:r>
          </w:p>
        </w:tc>
        <w:tc>
          <w:tcPr>
            <w:tcW w:w="4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DEECB7">
            <w:pPr>
              <w:pStyle w:val="22"/>
              <w:bidi w:val="0"/>
              <w:ind w:left="0" w:right="0" w:firstLine="0"/>
              <w:jc w:val="left"/>
            </w:pPr>
            <w:r>
              <w:t>"帮我写一个VBA宏，自动将每个工作表的数据汇总到总表"</w:t>
            </w:r>
          </w:p>
        </w:tc>
        <w:tc>
          <w:tcPr>
            <w:tcW w:w="20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1D1B1D">
            <w:pPr>
              <w:pStyle w:val="22"/>
              <w:bidi w:val="0"/>
              <w:ind w:left="0" w:right="0" w:firstLine="0"/>
              <w:jc w:val="left"/>
            </w:pPr>
            <w:r>
              <w:t>可运行的VBA代码</w:t>
            </w:r>
          </w:p>
        </w:tc>
        <w:tc>
          <w:tcPr>
            <w:tcW w:w="1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5F405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第十章</w:t>
            </w:r>
          </w:p>
        </w:tc>
      </w:tr>
      <w:tr w14:paraId="5FA4274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68A18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Python数据处理</w:t>
            </w:r>
          </w:p>
        </w:tc>
        <w:tc>
          <w:tcPr>
            <w:tcW w:w="4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C4E649">
            <w:pPr>
              <w:pStyle w:val="22"/>
              <w:bidi w:val="0"/>
              <w:ind w:left="0" w:right="0" w:firstLine="0"/>
              <w:jc w:val="left"/>
            </w:pPr>
            <w:r>
              <w:t>"帮我写Python代码，读取Excel文件，计算每人的个税并汇总"</w:t>
            </w:r>
          </w:p>
        </w:tc>
        <w:tc>
          <w:tcPr>
            <w:tcW w:w="20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EE8DF6">
            <w:pPr>
              <w:pStyle w:val="22"/>
              <w:bidi w:val="0"/>
              <w:ind w:left="0" w:right="0" w:firstLine="0"/>
              <w:jc w:val="left"/>
            </w:pPr>
            <w:r>
              <w:t>可运行的Python脚本</w:t>
            </w:r>
          </w:p>
        </w:tc>
        <w:tc>
          <w:tcPr>
            <w:tcW w:w="1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131A6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第三章、第七章</w:t>
            </w:r>
          </w:p>
        </w:tc>
      </w:tr>
      <w:tr w14:paraId="122B38E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1D2E7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数据可视化</w:t>
            </w:r>
          </w:p>
        </w:tc>
        <w:tc>
          <w:tcPr>
            <w:tcW w:w="46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06E6D0">
            <w:pPr>
              <w:pStyle w:val="22"/>
              <w:bidi w:val="0"/>
              <w:ind w:left="0" w:right="0" w:firstLine="0"/>
              <w:jc w:val="left"/>
            </w:pPr>
            <w:r>
              <w:t>"帮我写Python代码，把这组收入数据做成折线图"</w:t>
            </w:r>
          </w:p>
        </w:tc>
        <w:tc>
          <w:tcPr>
            <w:tcW w:w="20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1B5C92">
            <w:pPr>
              <w:pStyle w:val="22"/>
              <w:bidi w:val="0"/>
              <w:ind w:left="0" w:right="0" w:firstLine="0"/>
              <w:jc w:val="left"/>
            </w:pPr>
            <w:r>
              <w:t>可生成图表的Python代码</w:t>
            </w:r>
          </w:p>
        </w:tc>
        <w:tc>
          <w:tcPr>
            <w:tcW w:w="1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D1E686">
            <w:pPr>
              <w:pStyle w:val="22"/>
              <w:bidi w:val="0"/>
              <w:spacing w:before="0" w:after="0"/>
              <w:jc w:val="left"/>
            </w:pPr>
            <w:r>
              <w:t>第九章</w:t>
            </w:r>
          </w:p>
        </w:tc>
      </w:tr>
    </w:tbl>
    <w:p w14:paraId="50F077D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一个典型的代码生成示例：</w:t>
      </w:r>
    </w:p>
    <w:p w14:paraId="4D6730D8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【你的提问】</w:t>
      </w:r>
    </w:p>
    <w:p w14:paraId="5FCD2090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我有一个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表格，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列是员工姓名，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列是月薪（税前），</w:t>
      </w:r>
    </w:p>
    <w:p w14:paraId="7BA5AF1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请帮我写一个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公式，在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列自动计算每人应缴的个人所得税。</w:t>
      </w:r>
    </w:p>
    <w:p w14:paraId="75E042FF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假设每人每月固定扣除：五险一金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1,500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元，专项附加扣除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元。</w:t>
      </w:r>
    </w:p>
    <w:p w14:paraId="0367498F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C96DD60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生成的公式示例（仅示意，实际以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输出为准）】</w:t>
      </w:r>
    </w:p>
    <w:p w14:paraId="291C2CA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=MAX(0, (B2-5000-1500-1000)*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税率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速算扣除数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079E394C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E15AA7C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【你需要做的】</w:t>
      </w:r>
    </w:p>
    <w:p w14:paraId="4B51DDEC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将公式复制到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</w:t>
      </w:r>
    </w:p>
    <w:p w14:paraId="44D4DFFA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向下填充到所有员工行</w:t>
      </w:r>
    </w:p>
    <w:p w14:paraId="5CEEF768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核对几行数据是否与手工计算结果一致</w:t>
      </w:r>
    </w:p>
    <w:p w14:paraId="60AD4672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如有问题，将错误描述告诉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，让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修改公式</w:t>
      </w:r>
    </w:p>
    <w:p w14:paraId="3092D63C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特别说明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生成的代码不总是能直接运行，有时需要修改。遇到错误时，把错误信息告诉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，它通常能帮你找到问题并修正。这个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生成→测试→反馈→修正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的过程，本身也是非常宝贵的学习经历。</w:t>
      </w:r>
    </w:p>
    <w:p w14:paraId="6684D941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4" w:name="user-content-三智能体让ai自动完成一系列任务"/>
      <w:bookmarkEnd w:id="4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三、智能体——让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自动完成一系列任务</w:t>
      </w:r>
    </w:p>
    <w:p w14:paraId="310F629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什么是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智能体（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Agent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）？</w:t>
      </w:r>
    </w:p>
    <w:p w14:paraId="6074F81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智能体是能够自主规划步骤、调用工具、连续执行任务的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程序。与普通的对话式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不同，智能体不需要你一步步地告诉它怎么做，你只需要给它一个目标，它会自己想办法去完成。</w:t>
      </w:r>
    </w:p>
    <w:p w14:paraId="33C04F4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用一个比喻来理解：普通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大模型像一个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回答问题的助手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，你问一个问题它答一个；而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智能体更像一个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能自己干活的实习生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，你说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帮我整理这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张发票并生成报销汇总表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，它会自己一步步完成整个任务。</w:t>
      </w:r>
    </w:p>
    <w:p w14:paraId="1EB073E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智能体在财务场景的应用前景：</w:t>
      </w:r>
    </w:p>
    <w:p w14:paraId="7558C18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智能体在财务场景的典型应用方向。</w:t>
      </w:r>
    </w:p>
    <w:p w14:paraId="65BBE67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1-16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智能体在财务工作中的应用前景</w:t>
      </w:r>
    </w:p>
    <w:tbl>
      <w:tblPr>
        <w:tblStyle w:val="10"/>
        <w:tblW w:w="918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4096"/>
        <w:gridCol w:w="1576"/>
        <w:gridCol w:w="2131"/>
      </w:tblGrid>
      <w:tr w14:paraId="6AA28C2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05B970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281F60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智能体可以做什么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DF570F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人工需要做什么</w:t>
            </w:r>
          </w:p>
        </w:tc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A6D37A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本书对应内容</w:t>
            </w:r>
          </w:p>
        </w:tc>
      </w:tr>
      <w:tr w14:paraId="681C584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40D21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费用报销审核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7E5EED">
            <w:pPr>
              <w:pStyle w:val="22"/>
              <w:bidi w:val="0"/>
              <w:ind w:left="0" w:right="0" w:firstLine="0"/>
              <w:jc w:val="left"/>
            </w:pPr>
            <w:r>
              <w:t>自动接收、识别、核对发票，生成报销汇总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6A7A36">
            <w:pPr>
              <w:pStyle w:val="22"/>
              <w:bidi w:val="0"/>
              <w:ind w:left="0" w:right="0" w:firstLine="0"/>
              <w:jc w:val="left"/>
            </w:pPr>
            <w:r>
              <w:t>最终审核确认</w:t>
            </w:r>
          </w:p>
        </w:tc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20BD0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第二章2.5节</w:t>
            </w:r>
          </w:p>
        </w:tc>
      </w:tr>
      <w:tr w14:paraId="73E9F84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8649C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财务报表分析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ED41B3">
            <w:pPr>
              <w:pStyle w:val="22"/>
              <w:bidi w:val="0"/>
              <w:ind w:left="0" w:right="0" w:firstLine="0"/>
              <w:jc w:val="left"/>
            </w:pPr>
            <w:r>
              <w:t>自动读取报表、计算指标、生成分析报告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628A1A">
            <w:pPr>
              <w:pStyle w:val="22"/>
              <w:bidi w:val="0"/>
              <w:ind w:left="0" w:right="0" w:firstLine="0"/>
              <w:jc w:val="left"/>
            </w:pPr>
            <w:r>
              <w:t>审核报告内容</w:t>
            </w:r>
          </w:p>
        </w:tc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51DCD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第五章5.5节（延伸）</w:t>
            </w:r>
          </w:p>
        </w:tc>
      </w:tr>
      <w:tr w14:paraId="5D18D3C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BADD6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个税计算助手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676B2C">
            <w:pPr>
              <w:pStyle w:val="22"/>
              <w:bidi w:val="0"/>
              <w:ind w:left="0" w:right="0" w:firstLine="0"/>
              <w:jc w:val="left"/>
            </w:pPr>
            <w:r>
              <w:t>接收薪资数据，自动计算并生成申报明细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2DF56E">
            <w:pPr>
              <w:pStyle w:val="22"/>
              <w:bidi w:val="0"/>
              <w:ind w:left="0" w:right="0" w:firstLine="0"/>
              <w:jc w:val="left"/>
            </w:pPr>
            <w:r>
              <w:t>核对并确认</w:t>
            </w:r>
          </w:p>
        </w:tc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ED973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第六章延伸</w:t>
            </w:r>
          </w:p>
        </w:tc>
      </w:tr>
      <w:tr w14:paraId="2A686B4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7ABA9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预算跟踪提醒</w:t>
            </w:r>
          </w:p>
        </w:tc>
        <w:tc>
          <w:tcPr>
            <w:tcW w:w="40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A128C9">
            <w:pPr>
              <w:pStyle w:val="22"/>
              <w:bidi w:val="0"/>
              <w:ind w:left="0" w:right="0" w:firstLine="0"/>
              <w:jc w:val="left"/>
            </w:pPr>
            <w:r>
              <w:t>定期对比实际与预算，自动发出预警提示</w:t>
            </w:r>
          </w:p>
        </w:tc>
        <w:tc>
          <w:tcPr>
            <w:tcW w:w="157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633AAA">
            <w:pPr>
              <w:pStyle w:val="22"/>
              <w:bidi w:val="0"/>
              <w:ind w:left="0" w:right="0" w:firstLine="0"/>
              <w:jc w:val="left"/>
            </w:pPr>
            <w:r>
              <w:t>分析原因并决策</w:t>
            </w:r>
          </w:p>
        </w:tc>
        <w:tc>
          <w:tcPr>
            <w:tcW w:w="21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6B40E7">
            <w:pPr>
              <w:pStyle w:val="22"/>
              <w:bidi w:val="0"/>
              <w:spacing w:before="0" w:after="0"/>
              <w:jc w:val="left"/>
            </w:pPr>
            <w:r>
              <w:t>第七章延伸</w:t>
            </w:r>
          </w:p>
        </w:tc>
      </w:tr>
    </w:tbl>
    <w:p w14:paraId="22D8EAB4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现阶段的建议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：智能体技术目前仍在快速发展中，功能强大但也存在一定局限。本书将从第二章开始介绍智能体的基本概念和简单搭建方法，带你迈出第一步。更复杂的应用将随你能力的提升逐步展开。</w:t>
      </w:r>
    </w:p>
    <w:p w14:paraId="22C4F21C">
      <w:pPr>
        <w:pStyle w:val="21"/>
        <w:bidi w:val="0"/>
        <w:jc w:val="left"/>
      </w:pPr>
    </w:p>
    <w:p w14:paraId="1556402C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5" w:name="user-content-14-学好本课程的准备与方法"/>
      <w:bookmarkEnd w:id="4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学好本课程的准备与方法</w:t>
      </w:r>
    </w:p>
    <w:p w14:paraId="07E4EAB1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6" w:name="user-content-141-本书的内容框架与学习路线"/>
      <w:bookmarkEnd w:id="46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1.4.1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本书的内容框架与学习路线</w:t>
      </w:r>
    </w:p>
    <w:p w14:paraId="0AE2DAD9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7" w:name="user-content-一全书的四大模块"/>
      <w:bookmarkEnd w:id="4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一、全书的四大模块</w:t>
      </w:r>
    </w:p>
    <w:p w14:paraId="2BD3580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本书共分为十二章，按照内容逻辑可以分为四大模块，如图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0F876DBC">
      <w:pPr>
        <w:pStyle w:val="4"/>
        <w:widowControl/>
        <w:bidi w:val="0"/>
        <w:spacing w:before="0" w:after="240"/>
        <w:ind w:left="0" w:right="0" w:firstLine="0"/>
        <w:jc w:val="center"/>
      </w:pPr>
      <w:r>
        <w:drawing>
          <wp:inline distT="0" distB="0" distL="114300" distR="114300">
            <wp:extent cx="5400040" cy="2237740"/>
            <wp:effectExtent l="0" t="0" r="635" b="254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0AE2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1-7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本书学习框架</w:t>
      </w:r>
    </w:p>
    <w:p w14:paraId="0068B012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8" w:name="user-content-二各章节内容导读"/>
      <w:bookmarkEnd w:id="4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二、各章节内容导读</w:t>
      </w:r>
    </w:p>
    <w:p w14:paraId="4B6F0AD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简要介绍了每一章的核心内容和学习价值。</w:t>
      </w:r>
    </w:p>
    <w:p w14:paraId="0597805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1-17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各章节内容导读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857"/>
        <w:gridCol w:w="2148"/>
        <w:gridCol w:w="2677"/>
        <w:gridCol w:w="3956"/>
      </w:tblGrid>
      <w:tr w14:paraId="50D5B9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346A44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章节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A3FF30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核心内容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E34465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你将学到什么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B5677A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新增亮点</w:t>
            </w:r>
          </w:p>
        </w:tc>
      </w:tr>
      <w:tr w14:paraId="677CFB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EB27B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第一章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EF3BA6">
            <w:pPr>
              <w:pStyle w:val="22"/>
              <w:bidi w:val="0"/>
              <w:ind w:left="0" w:right="0" w:firstLine="0"/>
              <w:jc w:val="left"/>
            </w:pPr>
            <w:r>
              <w:t>AI大模型与财务会计概述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FE9062">
            <w:pPr>
              <w:pStyle w:val="22"/>
              <w:bidi w:val="0"/>
              <w:ind w:left="0" w:right="0" w:firstLine="0"/>
              <w:jc w:val="left"/>
            </w:pPr>
            <w:r>
              <w:t>了解AI是什么、能做什么，建立学习框架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30940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多模态、代码生成、智能体概念初识</w:t>
            </w:r>
          </w:p>
        </w:tc>
      </w:tr>
      <w:tr w14:paraId="5AE5315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ED7DA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第二章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0AAF21">
            <w:pPr>
              <w:pStyle w:val="22"/>
              <w:bidi w:val="0"/>
              <w:ind w:left="0" w:right="0" w:firstLine="0"/>
              <w:jc w:val="left"/>
            </w:pPr>
            <w:r>
              <w:t>主流AI大模型工具认知与选择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B812A8">
            <w:pPr>
              <w:pStyle w:val="22"/>
              <w:bidi w:val="0"/>
              <w:ind w:left="0" w:right="0" w:firstLine="0"/>
              <w:jc w:val="left"/>
            </w:pPr>
            <w:r>
              <w:t>认识各种AI工具，学会多模态操作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63723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⭐多模态财务应用实战；⭐AI工作流与智能体初步搭建</w:t>
            </w:r>
          </w:p>
        </w:tc>
      </w:tr>
      <w:tr w14:paraId="6512EA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7BA1B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第三章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392A7F">
            <w:pPr>
              <w:pStyle w:val="22"/>
              <w:bidi w:val="0"/>
              <w:ind w:left="0" w:right="0" w:firstLine="0"/>
              <w:jc w:val="left"/>
            </w:pPr>
            <w:r>
              <w:t>提示词工程与大模型交互技巧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6FD7EB">
            <w:pPr>
              <w:pStyle w:val="22"/>
              <w:bidi w:val="0"/>
              <w:ind w:left="0" w:right="0" w:firstLine="0"/>
              <w:jc w:val="left"/>
            </w:pPr>
            <w:r>
              <w:t>学会写出好的提示词，让AI给出更好的回答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00116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⭐结构化输出控制；⭐AI辅助代码生成实战；⭐输出质量评估框架</w:t>
            </w:r>
          </w:p>
        </w:tc>
      </w:tr>
      <w:tr w14:paraId="511A2EF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E813A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第四章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5FCEA6">
            <w:pPr>
              <w:pStyle w:val="22"/>
              <w:bidi w:val="0"/>
              <w:ind w:left="0" w:right="0" w:firstLine="0"/>
              <w:jc w:val="left"/>
            </w:pPr>
            <w:r>
              <w:t>AI辅助会计基础学习与入门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0EA04B">
            <w:pPr>
              <w:pStyle w:val="22"/>
              <w:bidi w:val="0"/>
              <w:ind w:left="0" w:right="0" w:firstLine="0"/>
              <w:jc w:val="left"/>
            </w:pPr>
            <w:r>
              <w:t>用AI学习会计基础知识，练习简单账务处理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4E5B5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⭐AI多模态识别票据实战</w:t>
            </w:r>
          </w:p>
        </w:tc>
      </w:tr>
      <w:tr w14:paraId="7D131FF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A7E40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第五章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51FD6C">
            <w:pPr>
              <w:pStyle w:val="22"/>
              <w:bidi w:val="0"/>
              <w:ind w:left="0" w:right="0" w:firstLine="0"/>
              <w:jc w:val="left"/>
            </w:pPr>
            <w:r>
              <w:t>AI辅助财务报表阅读与理解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A3F841">
            <w:pPr>
              <w:pStyle w:val="22"/>
              <w:bidi w:val="0"/>
              <w:ind w:left="0" w:right="0" w:firstLine="0"/>
              <w:jc w:val="left"/>
            </w:pPr>
            <w:r>
              <w:t>学会"看懂"财务报表，理解企业财务状况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05399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⭐财务报表分析智能体设计与搭建</w:t>
            </w:r>
          </w:p>
        </w:tc>
      </w:tr>
      <w:tr w14:paraId="1E4975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6B039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第六章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4B13DC">
            <w:pPr>
              <w:pStyle w:val="22"/>
              <w:bidi w:val="0"/>
              <w:ind w:left="0" w:right="0" w:firstLine="0"/>
              <w:jc w:val="left"/>
            </w:pPr>
            <w:r>
              <w:t>AI辅助税务常识与个税实务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E40E13">
            <w:pPr>
              <w:pStyle w:val="22"/>
              <w:bidi w:val="0"/>
              <w:ind w:left="0" w:right="0" w:firstLine="0"/>
              <w:jc w:val="left"/>
            </w:pPr>
            <w:r>
              <w:t>掌握个税计算和日常税务常识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8EFA8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⭐个税计算智能体应用</w:t>
            </w:r>
          </w:p>
        </w:tc>
      </w:tr>
      <w:tr w14:paraId="0DA0AF6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6DDB0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第七章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F23121">
            <w:pPr>
              <w:pStyle w:val="22"/>
              <w:bidi w:val="0"/>
              <w:ind w:left="0" w:right="0" w:firstLine="0"/>
              <w:jc w:val="left"/>
            </w:pPr>
            <w:r>
              <w:t>AI辅助预算管理与成本分析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830E67">
            <w:pPr>
              <w:pStyle w:val="22"/>
              <w:bidi w:val="0"/>
              <w:ind w:left="0" w:right="0" w:firstLine="0"/>
              <w:jc w:val="left"/>
            </w:pPr>
            <w:r>
              <w:t>学会编预算、分析成本和保本点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34791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⭐AI辅助编写预算分析自动化脚本</w:t>
            </w:r>
          </w:p>
        </w:tc>
      </w:tr>
      <w:tr w14:paraId="73A12BD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F34A2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第八章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3EE389">
            <w:pPr>
              <w:pStyle w:val="22"/>
              <w:bidi w:val="0"/>
              <w:ind w:left="0" w:right="0" w:firstLine="0"/>
              <w:jc w:val="left"/>
            </w:pPr>
            <w:r>
              <w:t>AI辅助商业分析与创业财务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42462D">
            <w:pPr>
              <w:pStyle w:val="22"/>
              <w:bidi w:val="0"/>
              <w:ind w:left="0" w:right="0" w:firstLine="0"/>
              <w:jc w:val="left"/>
            </w:pPr>
            <w:r>
              <w:t>做创业财务规划、分析经营数据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69706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⭐AI生成结构化商业分析报告</w:t>
            </w:r>
          </w:p>
        </w:tc>
      </w:tr>
      <w:tr w14:paraId="0E4D156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3561A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第九章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7FB1E4">
            <w:pPr>
              <w:pStyle w:val="22"/>
              <w:bidi w:val="0"/>
              <w:ind w:left="0" w:right="0" w:firstLine="0"/>
              <w:jc w:val="left"/>
            </w:pPr>
            <w:r>
              <w:t>AI与财务数据可视化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83F7DF">
            <w:pPr>
              <w:pStyle w:val="22"/>
              <w:bidi w:val="0"/>
              <w:ind w:left="0" w:right="0" w:firstLine="0"/>
              <w:jc w:val="left"/>
            </w:pPr>
            <w:r>
              <w:t>用AI做数据图表和仪表盘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8F7F3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⭐AI生成Python可视化代码实战</w:t>
            </w:r>
          </w:p>
        </w:tc>
      </w:tr>
      <w:tr w14:paraId="2701D8A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C8AAC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第十章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1F5031">
            <w:pPr>
              <w:pStyle w:val="22"/>
              <w:bidi w:val="0"/>
              <w:ind w:left="0" w:right="0" w:firstLine="0"/>
              <w:jc w:val="left"/>
            </w:pPr>
            <w:r>
              <w:t>AI与财务办公效率提升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7D9137">
            <w:pPr>
              <w:pStyle w:val="22"/>
              <w:bidi w:val="0"/>
              <w:ind w:left="0" w:right="0" w:firstLine="0"/>
              <w:jc w:val="left"/>
            </w:pPr>
            <w:r>
              <w:t>用AI提升Excel、文档等日常办公效率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2E822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⭐VBA/Python代码深度应用</w:t>
            </w:r>
          </w:p>
        </w:tc>
      </w:tr>
      <w:tr w14:paraId="6C5B57F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D4263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第十一章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FA83EA">
            <w:pPr>
              <w:pStyle w:val="22"/>
              <w:bidi w:val="0"/>
              <w:ind w:left="0" w:right="0" w:firstLine="0"/>
              <w:jc w:val="left"/>
            </w:pPr>
            <w:r>
              <w:t>财务AI应用的风险防范与职业伦理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A059C3">
            <w:pPr>
              <w:pStyle w:val="22"/>
              <w:bidi w:val="0"/>
              <w:ind w:left="0" w:right="0" w:firstLine="0"/>
              <w:jc w:val="left"/>
            </w:pPr>
            <w:r>
              <w:t>了解数据安全、AI局限性和职业道德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ABB39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—</w:t>
            </w:r>
          </w:p>
        </w:tc>
      </w:tr>
      <w:tr w14:paraId="5159BB9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8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C625B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第十二章</w:t>
            </w:r>
          </w:p>
        </w:tc>
        <w:tc>
          <w:tcPr>
            <w:tcW w:w="21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BE93AC">
            <w:pPr>
              <w:pStyle w:val="22"/>
              <w:bidi w:val="0"/>
              <w:ind w:left="0" w:right="0" w:firstLine="0"/>
              <w:jc w:val="left"/>
            </w:pPr>
            <w:r>
              <w:t>发展趋势与职业规划</w:t>
            </w:r>
          </w:p>
        </w:tc>
        <w:tc>
          <w:tcPr>
            <w:tcW w:w="26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B4FDCE">
            <w:pPr>
              <w:pStyle w:val="22"/>
              <w:bidi w:val="0"/>
              <w:ind w:left="0" w:right="0" w:firstLine="0"/>
              <w:jc w:val="left"/>
            </w:pPr>
            <w:r>
              <w:t>展望未来趋势，规划个人职业发展</w:t>
            </w:r>
          </w:p>
        </w:tc>
        <w:tc>
          <w:tcPr>
            <w:tcW w:w="39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466217">
            <w:pPr>
              <w:pStyle w:val="22"/>
              <w:bidi w:val="0"/>
              <w:spacing w:before="0" w:after="0"/>
              <w:jc w:val="left"/>
            </w:pPr>
            <w:r>
              <w:t>—</w:t>
            </w:r>
          </w:p>
        </w:tc>
      </w:tr>
    </w:tbl>
    <w:p w14:paraId="77DD09C5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9" w:name="user-content-三建议的学习顺序"/>
      <w:bookmarkEnd w:id="4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三、建议的学习顺序</w:t>
      </w:r>
    </w:p>
    <w:p w14:paraId="65536AB7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本书建议按章节顺序学习，因为内容是由浅入深、前后衔接的。前三章是基础，后续章节的很多操作都建立在前三章的知识上。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28"/>
        <w:gridCol w:w="5175"/>
        <w:gridCol w:w="3335"/>
      </w:tblGrid>
      <w:tr w14:paraId="3B579E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A6BA05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学习优先级</w:t>
            </w:r>
          </w:p>
        </w:tc>
        <w:tc>
          <w:tcPr>
            <w:tcW w:w="51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7E5784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章节范围</w:t>
            </w:r>
          </w:p>
        </w:tc>
        <w:tc>
          <w:tcPr>
            <w:tcW w:w="3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C6762A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学习建议</w:t>
            </w:r>
          </w:p>
        </w:tc>
      </w:tr>
      <w:tr w14:paraId="1FB1733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B7596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必学</w:t>
            </w:r>
          </w:p>
        </w:tc>
        <w:tc>
          <w:tcPr>
            <w:tcW w:w="51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EB7213">
            <w:pPr>
              <w:pStyle w:val="22"/>
              <w:bidi w:val="0"/>
              <w:ind w:left="0" w:right="0" w:firstLine="0"/>
              <w:jc w:val="left"/>
            </w:pPr>
            <w:r>
              <w:t>第一章 → 第二章 → 第三章 → 第四章 → 第五章 → 第六章</w:t>
            </w:r>
          </w:p>
        </w:tc>
        <w:tc>
          <w:tcPr>
            <w:tcW w:w="3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5C596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打好基础，掌握核心工具和应用方法</w:t>
            </w:r>
          </w:p>
        </w:tc>
      </w:tr>
      <w:tr w14:paraId="018FFE7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D5033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推荐</w:t>
            </w:r>
          </w:p>
        </w:tc>
        <w:tc>
          <w:tcPr>
            <w:tcW w:w="51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BA4B46">
            <w:pPr>
              <w:pStyle w:val="22"/>
              <w:bidi w:val="0"/>
              <w:ind w:left="0" w:right="0" w:firstLine="0"/>
              <w:jc w:val="left"/>
            </w:pPr>
            <w:r>
              <w:t>第七章 → 第八章 → 第九章 → 第十章</w:t>
            </w:r>
          </w:p>
        </w:tc>
        <w:tc>
          <w:tcPr>
            <w:tcW w:w="3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DD3889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拓展应用，提升综合能力</w:t>
            </w:r>
          </w:p>
        </w:tc>
      </w:tr>
      <w:tr w14:paraId="7381E4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9B99F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了解</w:t>
            </w:r>
          </w:p>
        </w:tc>
        <w:tc>
          <w:tcPr>
            <w:tcW w:w="51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1B92D8">
            <w:pPr>
              <w:pStyle w:val="22"/>
              <w:bidi w:val="0"/>
              <w:ind w:left="0" w:right="0" w:firstLine="0"/>
              <w:jc w:val="left"/>
            </w:pPr>
            <w:r>
              <w:t>第十一章 → 第十二章</w:t>
            </w:r>
          </w:p>
        </w:tc>
        <w:tc>
          <w:tcPr>
            <w:tcW w:w="33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FE1E3F">
            <w:pPr>
              <w:pStyle w:val="22"/>
              <w:bidi w:val="0"/>
              <w:spacing w:before="0" w:after="0"/>
              <w:jc w:val="left"/>
            </w:pPr>
            <w:r>
              <w:t>规范发展，规划职业方向</w:t>
            </w:r>
          </w:p>
        </w:tc>
      </w:tr>
    </w:tbl>
    <w:p w14:paraId="717E9289">
      <w:pPr>
        <w:pStyle w:val="21"/>
        <w:bidi w:val="0"/>
        <w:jc w:val="left"/>
      </w:pPr>
    </w:p>
    <w:p w14:paraId="41680987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0" w:name="user-content-142-使用ai学习的正确态度"/>
      <w:bookmarkEnd w:id="50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1.4.2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学习的正确态度</w:t>
      </w:r>
    </w:p>
    <w:p w14:paraId="4465472A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1" w:name="user-content-一三个要和三个不要"/>
      <w:bookmarkEnd w:id="5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一、三个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和三个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不要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</w:p>
    <w:p w14:paraId="326785F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辅助学习和工作的过程中，保持正确的态度非常重要。表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总结了使用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三要三不要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2C0120D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1-18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三要三不要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475"/>
        <w:gridCol w:w="3314"/>
        <w:gridCol w:w="1671"/>
        <w:gridCol w:w="3178"/>
      </w:tblGrid>
      <w:tr w14:paraId="4917F30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4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C555E0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正确态度（要）</w:t>
            </w:r>
          </w:p>
        </w:tc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A4DE71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D079ED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错误态度（不要）</w:t>
            </w:r>
          </w:p>
        </w:tc>
        <w:tc>
          <w:tcPr>
            <w:tcW w:w="31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010E6C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039F54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99954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要当"助手"用</w:t>
            </w:r>
          </w:p>
        </w:tc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6B3B0D">
            <w:pPr>
              <w:pStyle w:val="22"/>
              <w:bidi w:val="0"/>
              <w:ind w:left="0" w:right="0" w:firstLine="0"/>
              <w:jc w:val="left"/>
            </w:pPr>
            <w:r>
              <w:t>把AI当作提高效率的工具</w:t>
            </w:r>
          </w:p>
        </w:tc>
        <w:tc>
          <w:tcPr>
            <w:tcW w:w="1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CE110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不要当"权威"信</w:t>
            </w:r>
          </w:p>
        </w:tc>
        <w:tc>
          <w:tcPr>
            <w:tcW w:w="31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F259E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AI说的不一定全对</w:t>
            </w:r>
          </w:p>
        </w:tc>
      </w:tr>
      <w:tr w14:paraId="44F7B85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C7B24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要评估输出质量</w:t>
            </w:r>
          </w:p>
        </w:tc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F06328">
            <w:pPr>
              <w:pStyle w:val="22"/>
              <w:bidi w:val="0"/>
              <w:ind w:left="0" w:right="0" w:firstLine="0"/>
              <w:jc w:val="left"/>
            </w:pPr>
            <w:r>
              <w:t>每次使用AI后评估回答是否准确、合适</w:t>
            </w:r>
          </w:p>
        </w:tc>
        <w:tc>
          <w:tcPr>
            <w:tcW w:w="1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0C6AB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不要照单全收</w:t>
            </w:r>
          </w:p>
        </w:tc>
        <w:tc>
          <w:tcPr>
            <w:tcW w:w="31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C6B70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AI的输出是初稿，不是终稿</w:t>
            </w:r>
          </w:p>
        </w:tc>
      </w:tr>
      <w:tr w14:paraId="3872355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3B0254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要核实验证</w:t>
            </w:r>
          </w:p>
        </w:tc>
        <w:tc>
          <w:tcPr>
            <w:tcW w:w="33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BCEFDB">
            <w:pPr>
              <w:pStyle w:val="22"/>
              <w:bidi w:val="0"/>
              <w:ind w:left="0" w:right="0" w:firstLine="0"/>
              <w:jc w:val="left"/>
            </w:pPr>
            <w:r>
              <w:t>重要信息与权威来源交叉验证</w:t>
            </w:r>
          </w:p>
        </w:tc>
        <w:tc>
          <w:tcPr>
            <w:tcW w:w="1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56291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不要照搬照抄</w:t>
            </w:r>
          </w:p>
        </w:tc>
        <w:tc>
          <w:tcPr>
            <w:tcW w:w="31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824B6C">
            <w:pPr>
              <w:pStyle w:val="22"/>
              <w:bidi w:val="0"/>
              <w:spacing w:before="0" w:after="0"/>
              <w:jc w:val="left"/>
            </w:pPr>
            <w:r>
              <w:t>不能直接把AI的输出当成自己的作品</w:t>
            </w:r>
          </w:p>
        </w:tc>
      </w:tr>
    </w:tbl>
    <w:p w14:paraId="36A5BB15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2" w:name="user-content-二ai辅助学习的正确打开方式"/>
      <w:bookmarkEnd w:id="5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辅助学习的正确打开方式</w:t>
      </w:r>
    </w:p>
    <w:p w14:paraId="24EFE75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展示了使用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辅助学习的正确方式，其中特别强调了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评估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核实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两个容易被忽视的环节。</w:t>
      </w:r>
    </w:p>
    <w:p w14:paraId="32A527AB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3959860" cy="6835775"/>
            <wp:effectExtent l="0" t="0" r="635" b="50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683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B2D8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1-8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辅助学习的正确方式</w:t>
      </w:r>
    </w:p>
    <w:p w14:paraId="7725B1F6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核心理念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是帮你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学得更好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的工具，不是帮你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不用学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的工具。真正的学习需要你自己动脑思考、评估判断和动手验证。</w:t>
      </w:r>
    </w:p>
    <w:p w14:paraId="6D7A7491">
      <w:pPr>
        <w:pStyle w:val="21"/>
        <w:bidi w:val="0"/>
        <w:jc w:val="left"/>
      </w:pPr>
    </w:p>
    <w:p w14:paraId="33EC0B00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3" w:name="user-content-143-动手实践是最好的老师"/>
      <w:bookmarkEnd w:id="53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1.4.3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动手实践是最好的老师</w:t>
      </w:r>
    </w:p>
    <w:p w14:paraId="2469DE56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4" w:name="user-content-一学ai关键在于用"/>
      <w:bookmarkEnd w:id="5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一、学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，关键在于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</w:p>
    <w:p w14:paraId="4BDA7F1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大模型最好的方式就是动手去用。不要害怕犯错，不要等到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完全学会了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才开始尝试——在实际使用中学习，效果远好于只看书不动手。</w:t>
      </w:r>
    </w:p>
    <w:p w14:paraId="5419FB6C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本书每章都设计了实训项目，这些实训的设计遵循以下原则：</w:t>
      </w:r>
    </w:p>
    <w:p w14:paraId="334E6393">
      <w:pPr>
        <w:pStyle w:val="4"/>
        <w:widowControl/>
        <w:bidi w:val="0"/>
        <w:ind w:left="0" w:right="0" w:firstLine="0"/>
        <w:jc w:val="center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drawing>
          <wp:inline distT="0" distB="0" distL="114300" distR="114300">
            <wp:extent cx="3959860" cy="3072130"/>
            <wp:effectExtent l="0" t="0" r="63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1696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1-9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本书实训设计原则</w:t>
      </w:r>
    </w:p>
    <w:p w14:paraId="236EB359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5" w:name="user-content-二两种学习方式的效果对比"/>
      <w:bookmarkEnd w:id="5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二、两种学习方式的效果对比</w:t>
      </w:r>
    </w:p>
    <w:p w14:paraId="0E63F3E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1-19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对比了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只看不做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边看边做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两种学习方式的效果差异。</w:t>
      </w:r>
    </w:p>
    <w:p w14:paraId="03FFD16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1-19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两种学习方式的效果对比</w:t>
      </w:r>
    </w:p>
    <w:tbl>
      <w:tblPr>
        <w:tblStyle w:val="10"/>
        <w:tblW w:w="609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038"/>
        <w:gridCol w:w="3092"/>
      </w:tblGrid>
      <w:tr w14:paraId="6B9F68C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2E31BB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对比维度</w:t>
            </w:r>
          </w:p>
        </w:tc>
        <w:tc>
          <w:tcPr>
            <w:tcW w:w="20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8E3BCB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只看不做</w:t>
            </w:r>
          </w:p>
        </w:tc>
        <w:tc>
          <w:tcPr>
            <w:tcW w:w="3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C134DA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边看边做</w:t>
            </w:r>
          </w:p>
        </w:tc>
      </w:tr>
      <w:tr w14:paraId="6D1F514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B12FD3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知识理解</w:t>
            </w:r>
          </w:p>
        </w:tc>
        <w:tc>
          <w:tcPr>
            <w:tcW w:w="20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617AE4">
            <w:pPr>
              <w:pStyle w:val="22"/>
              <w:bidi w:val="0"/>
              <w:ind w:left="0" w:right="0" w:firstLine="0"/>
              <w:jc w:val="left"/>
            </w:pPr>
            <w:r>
              <w:t>觉得"好像懂了"</w:t>
            </w:r>
          </w:p>
        </w:tc>
        <w:tc>
          <w:tcPr>
            <w:tcW w:w="3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4820A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在使用中真正理解了</w:t>
            </w:r>
          </w:p>
        </w:tc>
      </w:tr>
      <w:tr w14:paraId="654458E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6A2AB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技能掌握</w:t>
            </w:r>
          </w:p>
        </w:tc>
        <w:tc>
          <w:tcPr>
            <w:tcW w:w="20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159129">
            <w:pPr>
              <w:pStyle w:val="22"/>
              <w:bidi w:val="0"/>
              <w:ind w:left="0" w:right="0" w:firstLine="0"/>
              <w:jc w:val="left"/>
            </w:pPr>
            <w:r>
              <w:t>不会操作</w:t>
            </w:r>
          </w:p>
        </w:tc>
        <w:tc>
          <w:tcPr>
            <w:tcW w:w="3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5E55801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能够独立完成</w:t>
            </w:r>
          </w:p>
        </w:tc>
      </w:tr>
      <w:tr w14:paraId="7D057E9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61FED9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发现问题</w:t>
            </w:r>
          </w:p>
        </w:tc>
        <w:tc>
          <w:tcPr>
            <w:tcW w:w="20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480435">
            <w:pPr>
              <w:pStyle w:val="22"/>
              <w:bidi w:val="0"/>
              <w:ind w:left="0" w:right="0" w:firstLine="0"/>
              <w:jc w:val="left"/>
            </w:pPr>
            <w:r>
              <w:t>不知道有哪些坑</w:t>
            </w:r>
          </w:p>
        </w:tc>
        <w:tc>
          <w:tcPr>
            <w:tcW w:w="3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6459B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在实践中发现并解决了问题</w:t>
            </w:r>
          </w:p>
        </w:tc>
      </w:tr>
      <w:tr w14:paraId="169671F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1F7A6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判断能力</w:t>
            </w:r>
          </w:p>
        </w:tc>
        <w:tc>
          <w:tcPr>
            <w:tcW w:w="20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CDF26E">
            <w:pPr>
              <w:pStyle w:val="22"/>
              <w:bidi w:val="0"/>
              <w:ind w:left="0" w:right="0" w:firstLine="0"/>
              <w:jc w:val="left"/>
            </w:pPr>
            <w:r>
              <w:t>不知道AI输出好不好</w:t>
            </w:r>
          </w:p>
        </w:tc>
        <w:tc>
          <w:tcPr>
            <w:tcW w:w="3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5DAD9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通过反复评估，形成了判断标准</w:t>
            </w:r>
          </w:p>
        </w:tc>
      </w:tr>
      <w:tr w14:paraId="5783D3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47DB1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学习兴趣</w:t>
            </w:r>
          </w:p>
        </w:tc>
        <w:tc>
          <w:tcPr>
            <w:tcW w:w="20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AD132F">
            <w:pPr>
              <w:pStyle w:val="22"/>
              <w:bidi w:val="0"/>
              <w:ind w:left="0" w:right="0" w:firstLine="0"/>
              <w:jc w:val="left"/>
            </w:pPr>
            <w:r>
              <w:t>容易觉得枯燥</w:t>
            </w:r>
          </w:p>
        </w:tc>
        <w:tc>
          <w:tcPr>
            <w:tcW w:w="3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246CA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有成就感，更有动力</w:t>
            </w:r>
          </w:p>
        </w:tc>
      </w:tr>
      <w:tr w14:paraId="0E395CD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659F9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学习效果</w:t>
            </w:r>
          </w:p>
        </w:tc>
        <w:tc>
          <w:tcPr>
            <w:tcW w:w="20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63AE1C">
            <w:pPr>
              <w:pStyle w:val="22"/>
              <w:bidi w:val="0"/>
              <w:ind w:left="0" w:right="0" w:firstLine="0"/>
              <w:jc w:val="left"/>
            </w:pPr>
            <w:r>
              <w:t>考完就忘</w:t>
            </w:r>
          </w:p>
        </w:tc>
        <w:tc>
          <w:tcPr>
            <w:tcW w:w="3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64C21E">
            <w:pPr>
              <w:pStyle w:val="22"/>
              <w:bidi w:val="0"/>
              <w:spacing w:before="0" w:after="0"/>
              <w:jc w:val="left"/>
            </w:pPr>
            <w:r>
              <w:t>形成长期能力</w:t>
            </w:r>
          </w:p>
        </w:tc>
      </w:tr>
    </w:tbl>
    <w:p w14:paraId="3892A186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6" w:name="user-content-三开始学习前的准备"/>
      <w:bookmarkEnd w:id="5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三、开始学习前的准备</w:t>
      </w:r>
    </w:p>
    <w:p w14:paraId="45FFF955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在正式开始后续章节的学习之前，请确保你已做好以下准备：</w:t>
      </w:r>
    </w:p>
    <w:p w14:paraId="16A255E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1.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设备准备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：一台能上网的电脑（推荐）或手机。电脑操作更方便，特别是文件上传和代码测试环节。</w:t>
      </w:r>
    </w:p>
    <w:p w14:paraId="703A07C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2.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心理准备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：保持好奇心和开放心态，不怕犯错，愿意尝试新事物。遇到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给出错误答案时，不要沮丧，而是思考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为什么会出错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怎么改进提问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47D5E81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3.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时间准备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：每章建议安排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2—4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小时的学习和实训时间，其中实训时间不少于一半。</w:t>
      </w:r>
    </w:p>
    <w:p w14:paraId="60BCA98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4.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工具准备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：现在可以先记住几个常用的国产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大模型网址，方便后续使用：</w:t>
      </w:r>
    </w:p>
    <w:tbl>
      <w:tblPr>
        <w:tblStyle w:val="10"/>
        <w:tblW w:w="613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092"/>
        <w:gridCol w:w="2584"/>
        <w:gridCol w:w="2461"/>
      </w:tblGrid>
      <w:tr w14:paraId="346C25E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6BD43D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平台</w:t>
            </w:r>
          </w:p>
        </w:tc>
        <w:tc>
          <w:tcPr>
            <w:tcW w:w="2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063E17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网址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1E9662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特色</w:t>
            </w:r>
          </w:p>
        </w:tc>
      </w:tr>
      <w:tr w14:paraId="126968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21B445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文心一言</w:t>
            </w:r>
          </w:p>
        </w:tc>
        <w:tc>
          <w:tcPr>
            <w:tcW w:w="2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7B7ADD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"https://yiyan.baidu.com/" \t "_blank" \h </w:instrText>
            </w:r>
            <w:r>
              <w:fldChar w:fldCharType="separate"/>
            </w:r>
            <w:r>
              <w:rPr>
                <w:rStyle w:val="14"/>
                <w:strike w:val="0"/>
                <w:dstrike w:val="0"/>
                <w:color w:val="4183C4"/>
                <w:u w:val="none"/>
                <w:shd w:val="clear" w:fill="auto"/>
              </w:rPr>
              <w:t>https://yiyan.baidu.com</w:t>
            </w:r>
            <w:r>
              <w:rPr>
                <w:rStyle w:val="14"/>
                <w:strike w:val="0"/>
                <w:dstrike w:val="0"/>
                <w:color w:val="4183C4"/>
                <w:u w:val="none"/>
                <w:shd w:val="clear" w:fill="auto"/>
              </w:rPr>
              <w:fldChar w:fldCharType="end"/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64EB9F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联网搜索、中文能力强</w:t>
            </w:r>
          </w:p>
        </w:tc>
      </w:tr>
      <w:tr w14:paraId="7758EA2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4F9A8A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通义千问</w:t>
            </w:r>
          </w:p>
        </w:tc>
        <w:tc>
          <w:tcPr>
            <w:tcW w:w="2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92AF95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"https://tongyi.aliyun.com/" \t "_blank" \h </w:instrText>
            </w:r>
            <w:r>
              <w:fldChar w:fldCharType="separate"/>
            </w:r>
            <w:r>
              <w:rPr>
                <w:rStyle w:val="14"/>
                <w:strike w:val="0"/>
                <w:dstrike w:val="0"/>
                <w:color w:val="4183C4"/>
                <w:u w:val="none"/>
                <w:shd w:val="clear" w:fill="auto"/>
              </w:rPr>
              <w:t>https://tongyi.aliyun.com</w:t>
            </w:r>
            <w:r>
              <w:rPr>
                <w:rStyle w:val="14"/>
                <w:strike w:val="0"/>
                <w:dstrike w:val="0"/>
                <w:color w:val="4183C4"/>
                <w:u w:val="none"/>
                <w:shd w:val="clear" w:fill="auto"/>
              </w:rPr>
              <w:fldChar w:fldCharType="end"/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D3B4E6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长文档处理、多产品矩阵</w:t>
            </w:r>
          </w:p>
        </w:tc>
      </w:tr>
      <w:tr w14:paraId="0D0102E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4E2D9B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Kimi</w:t>
            </w:r>
          </w:p>
        </w:tc>
        <w:tc>
          <w:tcPr>
            <w:tcW w:w="2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6DDB32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"https://kimi.moonshot.cn/" \t "_blank" \h </w:instrText>
            </w:r>
            <w:r>
              <w:fldChar w:fldCharType="separate"/>
            </w:r>
            <w:r>
              <w:rPr>
                <w:rStyle w:val="14"/>
                <w:strike w:val="0"/>
                <w:dstrike w:val="0"/>
                <w:color w:val="4183C4"/>
                <w:u w:val="none"/>
                <w:shd w:val="clear" w:fill="auto"/>
              </w:rPr>
              <w:t>https://kimi.moonshot.cn</w:t>
            </w:r>
            <w:r>
              <w:rPr>
                <w:rStyle w:val="14"/>
                <w:strike w:val="0"/>
                <w:dstrike w:val="0"/>
                <w:color w:val="4183C4"/>
                <w:u w:val="none"/>
                <w:shd w:val="clear" w:fill="auto"/>
              </w:rPr>
              <w:fldChar w:fldCharType="end"/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35592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超长上下文、文件处理</w:t>
            </w:r>
          </w:p>
        </w:tc>
      </w:tr>
      <w:tr w14:paraId="08CF5EB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0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C3EB5A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DeepSeek</w:t>
            </w:r>
          </w:p>
        </w:tc>
        <w:tc>
          <w:tcPr>
            <w:tcW w:w="2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5C2967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"https://chat.deepseek.com/" \t "_blank" \h </w:instrText>
            </w:r>
            <w:r>
              <w:fldChar w:fldCharType="separate"/>
            </w:r>
            <w:r>
              <w:rPr>
                <w:rStyle w:val="14"/>
                <w:strike w:val="0"/>
                <w:dstrike w:val="0"/>
                <w:color w:val="4183C4"/>
                <w:u w:val="none"/>
                <w:shd w:val="clear" w:fill="auto"/>
              </w:rPr>
              <w:t>https://chat.deepseek.com</w:t>
            </w:r>
            <w:r>
              <w:rPr>
                <w:rStyle w:val="14"/>
                <w:strike w:val="0"/>
                <w:dstrike w:val="0"/>
                <w:color w:val="4183C4"/>
                <w:u w:val="none"/>
                <w:shd w:val="clear" w:fill="auto"/>
              </w:rPr>
              <w:fldChar w:fldCharType="end"/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8F943F">
            <w:pPr>
              <w:pStyle w:val="22"/>
              <w:bidi w:val="0"/>
              <w:spacing w:before="0" w:after="0"/>
              <w:jc w:val="left"/>
            </w:pPr>
            <w:r>
              <w:t>完全免费、推理能力强</w:t>
            </w:r>
          </w:p>
        </w:tc>
      </w:tr>
    </w:tbl>
    <w:p w14:paraId="11767D3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5.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习惯准备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：从第一次使用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开始，就养成以下三个好习惯——</w:t>
      </w:r>
    </w:p>
    <w:p w14:paraId="643F1669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习惯一：每次获得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回答后，问自己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这个回答准确吗？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45E2E2B2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习惯二：重要信息一定到官方渠道核实</w:t>
      </w:r>
    </w:p>
    <w:p w14:paraId="43B28DAC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习惯三：记录你认为好用的提示词，积累个人模板库</w:t>
      </w:r>
    </w:p>
    <w:p w14:paraId="1DCE8E27">
      <w:pPr>
        <w:pStyle w:val="24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最后的鼓励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：不管你之前有没有接触过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，也不管你的会计基础是好还是薄弱，只要保持好奇心、愿意动手尝试、不嫌麻烦地核对验证，你就一定能学好这门课程。让我们一起开启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大模型在财务会计中的应用之旅吧！</w:t>
      </w:r>
    </w:p>
    <w:p w14:paraId="2BE6A4D4">
      <w:pPr>
        <w:pStyle w:val="21"/>
        <w:bidi w:val="0"/>
        <w:jc w:val="left"/>
      </w:pPr>
    </w:p>
    <w:p w14:paraId="437B11D2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7" w:name="user-content-本章小结"/>
      <w:bookmarkEnd w:id="5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【本章小结】</w:t>
      </w:r>
    </w:p>
    <w:p w14:paraId="7F1FE62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通过本章学习，我们建立了对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大模型及其在财务会计中应用的初步认知：</w:t>
      </w:r>
    </w:p>
    <w:p w14:paraId="772E91D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1.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认识人工智能与大模型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：了解了人工智能就在我们身边，大模型是一种能用自然语言对话的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系统。大模型具备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能读、能写、能算、能答、能创、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能编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六大核心能力，其中多模态处理和代码生成是值得特别关注的新能力。同时，大模型也存在可能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答案、知识有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保质期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、图片识别不完美、生成代码有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bug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等局限性。</w:t>
      </w:r>
    </w:p>
    <w:p w14:paraId="1844946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2. 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大模型与财务会计的结合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：了解了财务会计工作的主要内容和典型特点，回顾了从算盘到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的财务工具演变历程，认识到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正在给财务工作带来四大变化——学习方式、工作方式、处理对象和能力要求的全面变化，但诚信、专业知识、责任承担和核对习惯等核心价值不会改变。</w:t>
      </w:r>
    </w:p>
    <w:p w14:paraId="6AE5B5C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3. 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大模型的四层应用场景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：从对话式应用、分析式应用、创作式应用到进阶式应用，全景式地预览了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在财务会计中的应用场景。特别介绍了多模态识别、代码生成和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智能体三个进阶方向，这是本书区别于传统教材的重要特色。</w:t>
      </w:r>
    </w:p>
    <w:p w14:paraId="399472F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4.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学好本课程的方法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：了解了本书的四大模块学习框架，掌握了使用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学习的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三要三不要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正确态度，认识到动手实践、评估输出、迭代优化是最有效的学习方式，形成了从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提问→获得输出→评估质量→核实验证→迭代优化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的完整使用闭环意识。</w:t>
      </w:r>
    </w:p>
    <w:p w14:paraId="356EC39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从下一章开始，我们将正式进入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大模型工具的认知与选择，学习如何注册、使用这些工具，并重点掌握多模态文件处理和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工作流的基础知识，为后续的实际应用打好基础。</w:t>
      </w:r>
    </w:p>
    <w:p w14:paraId="4ADB783E">
      <w:pPr>
        <w:pStyle w:val="21"/>
        <w:bidi w:val="0"/>
        <w:jc w:val="left"/>
      </w:pPr>
    </w:p>
    <w:p w14:paraId="5CE96B25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8" w:name="user-content-本章知识关联图"/>
      <w:bookmarkEnd w:id="5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【本章知识关联图】</w:t>
      </w:r>
    </w:p>
    <w:p w14:paraId="0A27C31C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400040" cy="2803525"/>
            <wp:effectExtent l="0" t="0" r="635" b="1016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1-10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第一章知识关联图</w:t>
      </w:r>
    </w:p>
    <w:p w14:paraId="5329E469">
      <w:pPr>
        <w:pStyle w:val="21"/>
        <w:bidi w:val="0"/>
        <w:jc w:val="left"/>
      </w:pPr>
    </w:p>
    <w:p w14:paraId="3D3E61A2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9" w:name="user-content-思考与讨论"/>
      <w:bookmarkEnd w:id="5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【思考与讨论】</w:t>
      </w:r>
    </w:p>
    <w:p w14:paraId="1E66C154">
      <w:pPr>
        <w:pStyle w:val="4"/>
        <w:widowControl/>
        <w:numPr>
          <w:ilvl w:val="0"/>
          <w:numId w:val="3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回想一下你日常生活中接触过的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应用，你觉得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做得好的地方是什么？有没有让你觉得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不太聪明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的时候？联系本章内容，你认为这些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不聪明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背后的原因是什么？</w:t>
      </w:r>
    </w:p>
    <w:p w14:paraId="23DD119A">
      <w:pPr>
        <w:pStyle w:val="4"/>
        <w:widowControl/>
        <w:numPr>
          <w:ilvl w:val="0"/>
          <w:numId w:val="3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在引导案例中，小陈发现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编造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了一个不存在的政策文号，小陈识别发票时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识别出现了小数点的错误。这两个错误的性质一样吗？分别该如何防范？</w:t>
      </w:r>
    </w:p>
    <w:p w14:paraId="7EE65A42">
      <w:pPr>
        <w:pStyle w:val="4"/>
        <w:widowControl/>
        <w:numPr>
          <w:ilvl w:val="0"/>
          <w:numId w:val="3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本章介绍了多模态识别、代码生成和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智能体三个进阶应用方向。你觉得哪个方向对你未来的工作最有价值？为什么？</w:t>
      </w:r>
    </w:p>
    <w:p w14:paraId="47C68CA2">
      <w:pPr>
        <w:pStyle w:val="4"/>
        <w:widowControl/>
        <w:numPr>
          <w:ilvl w:val="0"/>
          <w:numId w:val="3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本书提出了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提问→获得输出→评估质量→核实验证→迭代优化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的使用闭环。你认为在实际使用中，哪个环节最容易被跳过？为什么？</w:t>
      </w:r>
    </w:p>
    <w:p w14:paraId="4659E6D2">
      <w:pPr>
        <w:pStyle w:val="4"/>
        <w:widowControl/>
        <w:numPr>
          <w:ilvl w:val="0"/>
          <w:numId w:val="3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回顾从算盘到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的财务工具演变历程，每一次工具升级都没有让财务人员消失，而是改变了能力要求。你认为在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智能化时代，财务人员最需要培养的新能力是什么？</w:t>
      </w:r>
    </w:p>
    <w:p w14:paraId="0F80979C">
      <w:pPr>
        <w:pStyle w:val="21"/>
        <w:bidi w:val="0"/>
        <w:jc w:val="left"/>
      </w:pPr>
    </w:p>
    <w:p w14:paraId="0E6B0B00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0" w:name="user-content-本章实训"/>
      <w:bookmarkEnd w:id="6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【本章实训】</w:t>
      </w:r>
    </w:p>
    <w:p w14:paraId="695E8CF1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61" w:name="user-content-实训项目体验主流ai大模型的基本功能与多模态识别初探"/>
      <w:bookmarkEnd w:id="6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实训项目：体验主流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大模型的基本功能与多模态识别初探</w:t>
      </w:r>
    </w:p>
    <w:p w14:paraId="112C55EE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2" w:name="user-content-一实训目标"/>
      <w:bookmarkEnd w:id="6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一、实训目标</w:t>
      </w:r>
    </w:p>
    <w:p w14:paraId="2D7CF72B">
      <w:pPr>
        <w:pStyle w:val="4"/>
        <w:widowControl/>
        <w:numPr>
          <w:ilvl w:val="0"/>
          <w:numId w:val="4"/>
        </w:numPr>
        <w:tabs>
          <w:tab w:val="left" w:pos="709"/>
        </w:tabs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能够成功访问至少一种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大模型工具并完成简单对话</w:t>
      </w:r>
    </w:p>
    <w:p w14:paraId="1FDA52C9">
      <w:pPr>
        <w:pStyle w:val="4"/>
        <w:widowControl/>
        <w:numPr>
          <w:ilvl w:val="0"/>
          <w:numId w:val="4"/>
        </w:numPr>
        <w:tabs>
          <w:tab w:val="left" w:pos="709"/>
        </w:tabs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初步感受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大模型的对话能力和回答质量</w:t>
      </w:r>
    </w:p>
    <w:p w14:paraId="3E090982">
      <w:pPr>
        <w:pStyle w:val="4"/>
        <w:widowControl/>
        <w:numPr>
          <w:ilvl w:val="0"/>
          <w:numId w:val="4"/>
        </w:numPr>
        <w:tabs>
          <w:tab w:val="left" w:pos="709"/>
        </w:tabs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体验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大模型在财务会计场景中的基本应用</w:t>
      </w:r>
    </w:p>
    <w:p w14:paraId="49614B34">
      <w:pPr>
        <w:pStyle w:val="4"/>
        <w:widowControl/>
        <w:numPr>
          <w:ilvl w:val="0"/>
          <w:numId w:val="4"/>
        </w:numPr>
        <w:tabs>
          <w:tab w:val="left" w:pos="709"/>
        </w:tabs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初步体验多模态识别功能，了解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看图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的能力和局限</w:t>
      </w:r>
    </w:p>
    <w:p w14:paraId="0209E02D">
      <w:pPr>
        <w:pStyle w:val="4"/>
        <w:widowControl/>
        <w:numPr>
          <w:ilvl w:val="0"/>
          <w:numId w:val="4"/>
        </w:numPr>
        <w:tabs>
          <w:tab w:val="left" w:pos="709"/>
        </w:tabs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建立对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输出结果进行质量评估和迭代优化的基本意识</w:t>
      </w:r>
    </w:p>
    <w:p w14:paraId="59D3E549">
      <w:pPr>
        <w:pStyle w:val="7"/>
        <w:widowControl/>
        <w:numPr>
          <w:ilvl w:val="0"/>
          <w:numId w:val="0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3" w:name="user-content-二实训准备"/>
      <w:bookmarkEnd w:id="6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二、实训准备</w:t>
      </w:r>
    </w:p>
    <w:p w14:paraId="7A86000F">
      <w:pPr>
        <w:pStyle w:val="4"/>
        <w:widowControl/>
        <w:numPr>
          <w:ilvl w:val="0"/>
          <w:numId w:val="5"/>
        </w:numPr>
        <w:tabs>
          <w:tab w:val="left" w:pos="709"/>
        </w:tabs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准备一台能上网的电脑或手机</w:t>
      </w:r>
    </w:p>
    <w:p w14:paraId="1776812A">
      <w:pPr>
        <w:pStyle w:val="4"/>
        <w:widowControl/>
        <w:numPr>
          <w:ilvl w:val="0"/>
          <w:numId w:val="5"/>
        </w:numPr>
        <w:tabs>
          <w:tab w:val="left" w:pos="709"/>
        </w:tabs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选择一种可以免费使用的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大模型（推荐选择文心一言、通义千问、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Kimi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DeepSeek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中的一种）</w:t>
      </w:r>
    </w:p>
    <w:p w14:paraId="172AEB3C">
      <w:pPr>
        <w:pStyle w:val="4"/>
        <w:widowControl/>
        <w:numPr>
          <w:ilvl w:val="0"/>
          <w:numId w:val="5"/>
        </w:numPr>
        <w:tabs>
          <w:tab w:val="left" w:pos="709"/>
        </w:tabs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准备一张发票或收据的照片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（可以是餐饮发票、超市小票、打车收据等，用手机拍摄即可）</w:t>
      </w:r>
    </w:p>
    <w:p w14:paraId="7A627160">
      <w:pPr>
        <w:pStyle w:val="4"/>
        <w:widowControl/>
        <w:numPr>
          <w:ilvl w:val="0"/>
          <w:numId w:val="5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准备好记录实训过程的文档</w:t>
      </w:r>
    </w:p>
    <w:p w14:paraId="712571EB">
      <w:pPr>
        <w:pStyle w:val="7"/>
        <w:widowControl/>
        <w:numPr>
          <w:ilvl w:val="0"/>
          <w:numId w:val="0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4" w:name="user-content-三实训任务"/>
      <w:bookmarkEnd w:id="6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三、实训任务</w:t>
      </w:r>
    </w:p>
    <w:p w14:paraId="66BAED32">
      <w:pPr>
        <w:pStyle w:val="21"/>
        <w:bidi w:val="0"/>
        <w:jc w:val="left"/>
      </w:pPr>
    </w:p>
    <w:p w14:paraId="2721536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：初次对话——认识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（必做）</w:t>
      </w:r>
    </w:p>
    <w:p w14:paraId="482E342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请依次向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提出以下问题，记录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的回答，并写下你的感受。</w:t>
      </w:r>
    </w:p>
    <w:p w14:paraId="12FAABE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1-20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初次对话任务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485"/>
        <w:gridCol w:w="4609"/>
        <w:gridCol w:w="4544"/>
      </w:tblGrid>
      <w:tr w14:paraId="7BF907C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8CAFAD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6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BC59E6">
            <w:pPr>
              <w:pStyle w:val="23"/>
              <w:bidi w:val="0"/>
              <w:ind w:left="0" w:right="0" w:firstLine="0"/>
            </w:pPr>
            <w:r>
              <w:rPr>
                <w:b/>
              </w:rPr>
              <w:t>向AI提问的内容</w:t>
            </w:r>
          </w:p>
        </w:tc>
        <w:tc>
          <w:tcPr>
            <w:tcW w:w="45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AA4A97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观察要点</w:t>
            </w:r>
          </w:p>
        </w:tc>
      </w:tr>
      <w:tr w14:paraId="69CDDA2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A323E1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1</w:t>
            </w:r>
          </w:p>
        </w:tc>
        <w:tc>
          <w:tcPr>
            <w:tcW w:w="46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18D82E">
            <w:pPr>
              <w:pStyle w:val="22"/>
              <w:bidi w:val="0"/>
              <w:ind w:left="0" w:right="0" w:firstLine="0"/>
              <w:jc w:val="left"/>
            </w:pPr>
            <w:r>
              <w:t>"你好，请做一个简单的自我介绍，你是谁？你能做什么？"</w:t>
            </w:r>
          </w:p>
        </w:tc>
        <w:tc>
          <w:tcPr>
            <w:tcW w:w="45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1A9D5C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观察AI如何介绍自己的能力，是否提到了多模态、代码生成等</w:t>
            </w:r>
          </w:p>
        </w:tc>
      </w:tr>
      <w:tr w14:paraId="549641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CD85F9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2</w:t>
            </w:r>
          </w:p>
        </w:tc>
        <w:tc>
          <w:tcPr>
            <w:tcW w:w="46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3EC616">
            <w:pPr>
              <w:pStyle w:val="22"/>
              <w:bidi w:val="0"/>
              <w:ind w:left="0" w:right="0" w:firstLine="0"/>
              <w:jc w:val="left"/>
            </w:pPr>
            <w:r>
              <w:t>"请用一段话解释什么是会计，让一个完全没学过的人也能听懂"</w:t>
            </w:r>
          </w:p>
        </w:tc>
        <w:tc>
          <w:tcPr>
            <w:tcW w:w="45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C4100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观察AI的语言是否通俗易懂</w:t>
            </w:r>
          </w:p>
        </w:tc>
      </w:tr>
      <w:tr w14:paraId="65E65A1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785CFB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3</w:t>
            </w:r>
          </w:p>
        </w:tc>
        <w:tc>
          <w:tcPr>
            <w:tcW w:w="46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EB5920">
            <w:pPr>
              <w:pStyle w:val="22"/>
              <w:bidi w:val="0"/>
              <w:ind w:left="0" w:right="0" w:firstLine="0"/>
              <w:jc w:val="left"/>
            </w:pPr>
            <w:r>
              <w:t>"1+1等于几？123×456等于多少？"</w:t>
            </w:r>
          </w:p>
        </w:tc>
        <w:tc>
          <w:tcPr>
            <w:tcW w:w="45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0D45E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观察AI的基本计算能力，手工验算是否正确</w:t>
            </w:r>
          </w:p>
        </w:tc>
      </w:tr>
      <w:tr w14:paraId="3868833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2148B1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4</w:t>
            </w:r>
          </w:p>
        </w:tc>
        <w:tc>
          <w:tcPr>
            <w:tcW w:w="46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406A85">
            <w:pPr>
              <w:pStyle w:val="22"/>
              <w:bidi w:val="0"/>
              <w:ind w:left="0" w:right="0" w:firstLine="0"/>
              <w:jc w:val="left"/>
            </w:pPr>
            <w:r>
              <w:t>"今天的天气怎么样？"</w:t>
            </w:r>
          </w:p>
        </w:tc>
        <w:tc>
          <w:tcPr>
            <w:tcW w:w="45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B8A43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观察AI是否能获取实时信息，如果不能它会怎么回应</w:t>
            </w:r>
          </w:p>
        </w:tc>
      </w:tr>
      <w:tr w14:paraId="1C1C8CE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85906C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5</w:t>
            </w:r>
          </w:p>
        </w:tc>
        <w:tc>
          <w:tcPr>
            <w:tcW w:w="46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363E8C">
            <w:pPr>
              <w:pStyle w:val="22"/>
              <w:bidi w:val="0"/>
              <w:ind w:left="0" w:right="0" w:firstLine="0"/>
              <w:jc w:val="left"/>
            </w:pPr>
            <w:r>
              <w:t>"请讲一个和会计有关的笑话"</w:t>
            </w:r>
          </w:p>
        </w:tc>
        <w:tc>
          <w:tcPr>
            <w:tcW w:w="45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F1360C">
            <w:pPr>
              <w:pStyle w:val="22"/>
              <w:bidi w:val="0"/>
              <w:spacing w:before="0" w:after="0"/>
              <w:jc w:val="left"/>
            </w:pPr>
            <w:r>
              <w:t>体验AI的创意能力</w:t>
            </w:r>
          </w:p>
        </w:tc>
      </w:tr>
    </w:tbl>
    <w:p w14:paraId="161F072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记录每个问题的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回答，并简要写下：回答是否准确？是否容易理解？有没有让你意外的地方？</w:t>
      </w:r>
    </w:p>
    <w:p w14:paraId="7C9BE139">
      <w:pPr>
        <w:pStyle w:val="21"/>
        <w:bidi w:val="0"/>
        <w:jc w:val="left"/>
      </w:pPr>
    </w:p>
    <w:p w14:paraId="6695EDD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：财务场景体验——让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当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学习助手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（必做）</w:t>
      </w:r>
    </w:p>
    <w:p w14:paraId="11A960A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请依次向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提出以下财务相关问题，记录回答并进行简单评价。</w:t>
      </w:r>
    </w:p>
    <w:p w14:paraId="50BDB5E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）基础概念题：</w:t>
      </w:r>
    </w:p>
    <w:p w14:paraId="225B816D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请用最通俗的方式解释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借贷记账法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12C21916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最好能用生活中的例子来说明。</w:t>
      </w:r>
    </w:p>
    <w:p w14:paraId="122FD08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获得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回答后，请完成以下评估表：</w:t>
      </w:r>
    </w:p>
    <w:tbl>
      <w:tblPr>
        <w:tblStyle w:val="10"/>
        <w:tblW w:w="618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640"/>
        <w:gridCol w:w="2548"/>
        <w:gridCol w:w="992"/>
      </w:tblGrid>
      <w:tr w14:paraId="20E97C2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6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A1AE40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25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A7704F">
            <w:pPr>
              <w:pStyle w:val="23"/>
              <w:bidi w:val="0"/>
              <w:ind w:left="0" w:right="0" w:firstLine="0"/>
            </w:pPr>
            <w:r>
              <w:rPr>
                <w:b/>
              </w:rPr>
              <w:t>你的评估（好/一般/不好）</w:t>
            </w:r>
          </w:p>
        </w:tc>
        <w:tc>
          <w:tcPr>
            <w:tcW w:w="9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946E08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具体说明</w:t>
            </w:r>
          </w:p>
        </w:tc>
      </w:tr>
      <w:tr w14:paraId="1A249F7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0CC590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内容是否正确？</w:t>
            </w:r>
          </w:p>
        </w:tc>
        <w:tc>
          <w:tcPr>
            <w:tcW w:w="25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DABDB4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A5F485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669D7BE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445C69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比喻是否恰当易懂？</w:t>
            </w:r>
          </w:p>
        </w:tc>
        <w:tc>
          <w:tcPr>
            <w:tcW w:w="25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DF847F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2BFF31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835681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633107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是否完整覆盖了核心概念？</w:t>
            </w:r>
          </w:p>
        </w:tc>
        <w:tc>
          <w:tcPr>
            <w:tcW w:w="25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4E5CD0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65E924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5D818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64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610310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与教材的解释是否一致？</w:t>
            </w:r>
          </w:p>
        </w:tc>
        <w:tc>
          <w:tcPr>
            <w:tcW w:w="254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8312D8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5069F2">
            <w:pPr>
              <w:pStyle w:val="22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41DECA6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）分录练习题：</w:t>
      </w:r>
    </w:p>
    <w:p w14:paraId="535AA978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某公司用银行存款购买了一批办公用品，花了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元。</w:t>
      </w:r>
    </w:p>
    <w:p w14:paraId="081F799D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请给出这笔业务的会计分录，并解释为什么这样做。</w:t>
      </w:r>
    </w:p>
    <w:p w14:paraId="32CAB0D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获得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回答后，请与教材核对，记录：是否正确？如有错误是哪里？</w:t>
      </w:r>
    </w:p>
    <w:p w14:paraId="61D2D4C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）个税计算题：</w:t>
      </w:r>
    </w:p>
    <w:p w14:paraId="25DA2105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小王月薪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元，每月个人承担的五险一金合计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1,500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元，</w:t>
      </w:r>
    </w:p>
    <w:p w14:paraId="7B72BF6B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有一项专项附加扣除是子女教育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月。</w:t>
      </w:r>
    </w:p>
    <w:p w14:paraId="3FE3E0C6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请帮他算一下每月应缴多少个人所得税。</w:t>
      </w:r>
    </w:p>
    <w:p w14:paraId="3B06A7C3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请展示计算过程。</w:t>
      </w:r>
    </w:p>
    <w:p w14:paraId="6BB65D5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获得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回答后，请手工验算一遍，记录：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的计算结果是否正确？计算过程是否清晰？</w:t>
      </w:r>
    </w:p>
    <w:p w14:paraId="1B06006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）预算编制题：</w:t>
      </w:r>
    </w:p>
    <w:p w14:paraId="2A918D9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我们班级打算举办一场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人参加的元旦联欢晚会，</w:t>
      </w:r>
    </w:p>
    <w:p w14:paraId="76D28857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请帮我列一份预算清单，总预算控制在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元以内。</w:t>
      </w:r>
    </w:p>
    <w:p w14:paraId="482A703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对每个问题，请记录：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的回答内容、评估结论（好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一般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不好）、具体指出哪里好或哪里有问题。</w:t>
      </w:r>
    </w:p>
    <w:p w14:paraId="374582B0">
      <w:pPr>
        <w:pStyle w:val="21"/>
        <w:bidi w:val="0"/>
        <w:jc w:val="left"/>
      </w:pPr>
    </w:p>
    <w:p w14:paraId="7F53928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：发现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的局限——验证与思考（必做）</w:t>
      </w:r>
    </w:p>
    <w:p w14:paraId="15148F72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提出以下两个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容易出错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的问题，观察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是否会出现不准确的回答。</w:t>
      </w:r>
    </w:p>
    <w:p w14:paraId="36C9503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问题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</w:p>
    <w:p w14:paraId="5AB33C0A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请告诉我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年最新的小规模纳税人增值税免税政策，</w:t>
      </w:r>
    </w:p>
    <w:p w14:paraId="6C904BDA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包括具体的政策文号。</w:t>
      </w:r>
    </w:p>
    <w:p w14:paraId="67169E3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问题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</w:p>
    <w:p w14:paraId="02038DE7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请问资产负债表中的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货币资金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科目属于借方余额</w:t>
      </w:r>
    </w:p>
    <w:p w14:paraId="55693B95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还是贷方余额？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实收资本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呢？</w:t>
      </w:r>
    </w:p>
    <w:p w14:paraId="2DD30C44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应付账款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呢？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累计折旧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呢？</w:t>
      </w:r>
    </w:p>
    <w:p w14:paraId="6FA733CF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对每个问题：</w:t>
      </w:r>
    </w:p>
    <w:p w14:paraId="686E4177">
      <w:pPr>
        <w:pStyle w:val="4"/>
        <w:widowControl/>
        <w:numPr>
          <w:ilvl w:val="0"/>
          <w:numId w:val="6"/>
        </w:numPr>
        <w:tabs>
          <w:tab w:val="left" w:pos="709"/>
        </w:tabs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</w:t>
      </w:r>
    </w:p>
    <w:p w14:paraId="67E0DF1A">
      <w:pPr>
        <w:pStyle w:val="4"/>
        <w:widowControl/>
        <w:numPr>
          <w:ilvl w:val="0"/>
          <w:numId w:val="6"/>
        </w:numPr>
        <w:tabs>
          <w:tab w:val="left" w:pos="709"/>
        </w:tabs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判断回答是否正确（如果你不确定，可以查教材或上网搜索）</w:t>
      </w:r>
    </w:p>
    <w:p w14:paraId="1C8CCDAA">
      <w:pPr>
        <w:pStyle w:val="4"/>
        <w:widowControl/>
        <w:numPr>
          <w:ilvl w:val="0"/>
          <w:numId w:val="6"/>
        </w:numPr>
        <w:tabs>
          <w:tab w:val="left" w:pos="709"/>
        </w:tabs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如果发现错误，记录错误内容和正确答案</w:t>
      </w:r>
    </w:p>
    <w:p w14:paraId="4E98ED29">
      <w:pPr>
        <w:pStyle w:val="4"/>
        <w:widowControl/>
        <w:numPr>
          <w:ilvl w:val="0"/>
          <w:numId w:val="6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思考：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为什么会出错？你以后该如何避免被错误信息误导？</w:t>
      </w:r>
    </w:p>
    <w:p w14:paraId="09F746E4">
      <w:pPr>
        <w:pStyle w:val="21"/>
        <w:bidi w:val="0"/>
        <w:jc w:val="left"/>
      </w:pPr>
    </w:p>
    <w:p w14:paraId="3C18C78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：⭐ 多模态初体验——让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看懂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你的发票（必做）</w:t>
      </w:r>
    </w:p>
    <w:p w14:paraId="38BC430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这是本章新增的重要任务，体验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的多模态识别能力，同时练习对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输出的质量评估。</w:t>
      </w:r>
    </w:p>
    <w:p w14:paraId="1EF3022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：准备材料</w:t>
      </w:r>
    </w:p>
    <w:p w14:paraId="6FEF61EB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找一张真实的发票或收据（餐饮发票、超市小票、打车收据等均可），用手机拍摄清晰照片。注意：为保护个人隐私，可以用手遮挡或马赛克处理发票上的手机号等个人信息。</w:t>
      </w:r>
    </w:p>
    <w:p w14:paraId="5A75762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：上传并提问</w:t>
      </w:r>
    </w:p>
    <w:p w14:paraId="36402AB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在支持图片上传的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平台（推荐通义千问或文心一言），上传照片并输入：</w:t>
      </w:r>
    </w:p>
    <w:p w14:paraId="1BFB54FE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请识别这张票据上的信息，提取以下字段：</w:t>
      </w:r>
    </w:p>
    <w:p w14:paraId="4256E3EB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票据类型（发票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收据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小票等）</w:t>
      </w:r>
    </w:p>
    <w:p w14:paraId="0A18F960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商家名称</w:t>
      </w:r>
    </w:p>
    <w:p w14:paraId="1FDD360A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日期</w:t>
      </w:r>
    </w:p>
    <w:p w14:paraId="327F8E0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金额（含税总额）</w:t>
      </w:r>
    </w:p>
    <w:p w14:paraId="13CFE620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其他关键信息</w:t>
      </w:r>
    </w:p>
    <w:p w14:paraId="3707A9A8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0ACD21A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请将识别结果整理成表格形式输出，</w:t>
      </w:r>
    </w:p>
    <w:p w14:paraId="1DA101FE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并在表格后说明你对识别结果的把握程度（确定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较确定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不确定）。</w:t>
      </w:r>
    </w:p>
    <w:p w14:paraId="53CEC68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：核对与评估</w:t>
      </w:r>
    </w:p>
    <w:p w14:paraId="43840B6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识别的结果与票据原件逐一对照，完成下表：</w:t>
      </w:r>
    </w:p>
    <w:p w14:paraId="29B0DB2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1-21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多模态识别结果核对表</w:t>
      </w:r>
    </w:p>
    <w:tbl>
      <w:tblPr>
        <w:tblStyle w:val="10"/>
        <w:tblW w:w="5056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212"/>
        <w:gridCol w:w="946"/>
        <w:gridCol w:w="946"/>
        <w:gridCol w:w="991"/>
      </w:tblGrid>
      <w:tr w14:paraId="74BF621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1F5776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A83911">
            <w:pPr>
              <w:pStyle w:val="23"/>
              <w:bidi w:val="0"/>
              <w:ind w:left="0" w:right="0" w:firstLine="0"/>
            </w:pPr>
            <w:r>
              <w:rPr>
                <w:b/>
              </w:rPr>
              <w:t>AI识别结果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133945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实际内容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805DE9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是否一致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C3C9C5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差异说明</w:t>
            </w:r>
          </w:p>
        </w:tc>
      </w:tr>
      <w:tr w14:paraId="19E88BD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439F87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票据类型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78B3E4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521788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B97A6B">
            <w:pPr>
              <w:pStyle w:val="22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86C4F0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CC89E1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62AE9C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商家名称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1B136E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A8BDE3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C568E8">
            <w:pPr>
              <w:pStyle w:val="22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1F2644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3473D0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E9F56E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日期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56BA8D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90EFC7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890760">
            <w:pPr>
              <w:pStyle w:val="22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4E2010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7F2DC4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5002F3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金额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72FBED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1FB98F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A18D54">
            <w:pPr>
              <w:pStyle w:val="22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F8E3BB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52D28F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341C30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其他信息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50596A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6F3354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37B371">
            <w:pPr>
              <w:pStyle w:val="22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2E5105">
            <w:pPr>
              <w:pStyle w:val="22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255CDCB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整体准确率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：（正确字段数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总字段数）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= ____%</w:t>
      </w:r>
    </w:p>
    <w:p w14:paraId="231A6D2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：迭代优化</w:t>
      </w:r>
    </w:p>
    <w:p w14:paraId="53F9DCE1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如果识别结果有误，尝试改善图片质量（更清晰地拍摄）或调整提问方式，再次上传识别，记录是否有改善。</w:t>
      </w:r>
    </w:p>
    <w:p w14:paraId="5AB5167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：思考与总结</w:t>
      </w:r>
    </w:p>
    <w:p w14:paraId="01D581F7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请回答以下问题：</w:t>
      </w:r>
    </w:p>
    <w:p w14:paraId="7261ACBB">
      <w:pPr>
        <w:pStyle w:val="4"/>
        <w:widowControl/>
        <w:numPr>
          <w:ilvl w:val="0"/>
          <w:numId w:val="7"/>
        </w:numPr>
        <w:tabs>
          <w:tab w:val="left" w:pos="709"/>
        </w:tabs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这次识别的整体准确率如何？出现错误的可能原因是什么？</w:t>
      </w:r>
    </w:p>
    <w:p w14:paraId="590ACEA4">
      <w:pPr>
        <w:pStyle w:val="4"/>
        <w:widowControl/>
        <w:numPr>
          <w:ilvl w:val="0"/>
          <w:numId w:val="7"/>
        </w:numPr>
        <w:tabs>
          <w:tab w:val="left" w:pos="709"/>
        </w:tabs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在实际工作中，如果要用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辅助发票录入，你认为哪个核对步骤最重要？</w:t>
      </w:r>
    </w:p>
    <w:p w14:paraId="4A16EF32">
      <w:pPr>
        <w:pStyle w:val="4"/>
        <w:widowControl/>
        <w:numPr>
          <w:ilvl w:val="0"/>
          <w:numId w:val="7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多模态识别在财务工作中的价值和局限各是什么？</w:t>
      </w:r>
    </w:p>
    <w:p w14:paraId="445891E0">
      <w:pPr>
        <w:pStyle w:val="21"/>
        <w:bidi w:val="0"/>
        <w:jc w:val="left"/>
      </w:pPr>
    </w:p>
    <w:p w14:paraId="0C0E9E0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：⭐ 输出质量评估与迭代练习（必做）</w:t>
      </w:r>
    </w:p>
    <w:p w14:paraId="0E42378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这个任务帮助你建立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评估→优化→再评估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的使用闭环意识。</w:t>
      </w:r>
    </w:p>
    <w:p w14:paraId="5015235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选择任务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中个税计算题（问题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）进行迭代练习：</w:t>
      </w:r>
    </w:p>
    <w:p w14:paraId="3022EC4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轮：原始提问</w:t>
      </w:r>
    </w:p>
    <w:p w14:paraId="3F8A35D2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使用以下简单提问：</w:t>
      </w:r>
    </w:p>
    <w:p w14:paraId="0E46E2DD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，社保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1500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，子女教育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，要交多少个税？</w:t>
      </w:r>
    </w:p>
    <w:p w14:paraId="38AB173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的回答，并评估：回答是否包含计算过程？结果是否正确？</w:t>
      </w:r>
    </w:p>
    <w:p w14:paraId="560E38D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轮：改进提问</w:t>
      </w:r>
    </w:p>
    <w:p w14:paraId="7418F53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根据第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轮的不足，改进提问：</w:t>
      </w:r>
    </w:p>
    <w:p w14:paraId="13F7E96D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小王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年月薪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元，每月个人承担的五险一金合计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1,500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元，</w:t>
      </w:r>
    </w:p>
    <w:p w14:paraId="0835FC5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享有子女教育专项附加扣除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月。</w:t>
      </w:r>
    </w:p>
    <w:p w14:paraId="6EA8A144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请计算他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月份应预扣预缴的个人所得税。</w:t>
      </w:r>
    </w:p>
    <w:p w14:paraId="0CB5A09A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要求：</w:t>
      </w:r>
    </w:p>
    <w:p w14:paraId="2BEB8D30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展示完整的计算步骤</w:t>
      </w:r>
    </w:p>
    <w:p w14:paraId="6F0285D4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注明适用的税率和速算扣除数</w:t>
      </w:r>
    </w:p>
    <w:p w14:paraId="731B22C2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最终结果精确到元</w:t>
      </w:r>
    </w:p>
    <w:p w14:paraId="51700BA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的回答，对比第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轮有哪些改善。</w:t>
      </w:r>
    </w:p>
    <w:p w14:paraId="4693A1F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轮：追问验证</w:t>
      </w:r>
    </w:p>
    <w:p w14:paraId="6287814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在第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轮的对话基础上，继续追问：</w:t>
      </w:r>
    </w:p>
    <w:p w14:paraId="4E814699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如果小王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月份的累计收入不变，但他从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7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月起新增了</w:t>
      </w:r>
    </w:p>
    <w:p w14:paraId="2018FE6C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住房租金专项附加扣除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1,500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月，</w:t>
      </w:r>
    </w:p>
    <w:p w14:paraId="7FA82243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请计算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7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月份应预扣预缴的个人所得税。</w:t>
      </w:r>
    </w:p>
    <w:p w14:paraId="7231A6C3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（提示：累计预扣预缴法需要累计计算）</w:t>
      </w:r>
    </w:p>
    <w:p w14:paraId="3E0BF9E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的回答，手工验算是否正确。</w:t>
      </w:r>
    </w:p>
    <w:p w14:paraId="3D64E03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迭代总结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：请用一段话总结你在三轮迭代中的发现——提问方式的改变如何影响了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的输出质量？</w:t>
      </w:r>
    </w:p>
    <w:p w14:paraId="42A1715C">
      <w:pPr>
        <w:pStyle w:val="21"/>
        <w:bidi w:val="0"/>
        <w:jc w:val="left"/>
      </w:pPr>
    </w:p>
    <w:p w14:paraId="5CE484A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6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的不同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问法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比较（选做）</w:t>
      </w:r>
    </w:p>
    <w:p w14:paraId="5D76271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选择任务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中的会计分录题（问题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），用以下三种不同的方式向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提问，比较回答质量：</w:t>
      </w:r>
    </w:p>
    <w:p w14:paraId="7BC82BC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方式一（简单提问）：</w:t>
      </w:r>
    </w:p>
    <w:p w14:paraId="65527432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办公用品的会计分录怎么做？</w:t>
      </w:r>
    </w:p>
    <w:p w14:paraId="798CFFB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方式二（提供背景）：</w:t>
      </w:r>
    </w:p>
    <w:p w14:paraId="44D16035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我公司是一般纳税人，用银行存款购买了一批办公用品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元，</w:t>
      </w:r>
    </w:p>
    <w:p w14:paraId="01A7AAB6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取得增值税普通发票。请给出会计分录。</w:t>
      </w:r>
    </w:p>
    <w:p w14:paraId="28BA239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方式三（详细结构化提示）：</w:t>
      </w:r>
    </w:p>
    <w:p w14:paraId="1E0E32C9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【角色】你是一位会计老师</w:t>
      </w:r>
    </w:p>
    <w:p w14:paraId="2E8F32EF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【背景】学生正在学习借贷记账法</w:t>
      </w:r>
    </w:p>
    <w:p w14:paraId="006CC881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【问题】某公司用银行存款购买办公用品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元，取得普通发票</w:t>
      </w:r>
    </w:p>
    <w:p w14:paraId="1F740590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【要求】</w:t>
      </w:r>
    </w:p>
    <w:p w14:paraId="7DADF468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给出完整会计分录</w:t>
      </w:r>
    </w:p>
    <w:p w14:paraId="6896039A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解释为什么借记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管理费用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而不是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固定资产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580FE796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说明如果取得的是专用发票，分录会有什么不同</w:t>
      </w:r>
    </w:p>
    <w:p w14:paraId="206DD4BE">
      <w:pPr>
        <w:pStyle w:val="25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用通俗的语言解释借贷方向的判断逻辑</w:t>
      </w:r>
    </w:p>
    <w:p w14:paraId="5488EE3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对比三种方式的回答，完成表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1-22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238B2CD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1-22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不同提问方式效果对比</w:t>
      </w:r>
    </w:p>
    <w:tbl>
      <w:tblPr>
        <w:tblStyle w:val="10"/>
        <w:tblW w:w="426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010"/>
        <w:gridCol w:w="736"/>
        <w:gridCol w:w="736"/>
        <w:gridCol w:w="782"/>
      </w:tblGrid>
      <w:tr w14:paraId="56621D9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0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0628BD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对比维度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35AE11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方式一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62C5AE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方式二</w:t>
            </w:r>
          </w:p>
        </w:tc>
        <w:tc>
          <w:tcPr>
            <w:tcW w:w="7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94A8B1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方式三</w:t>
            </w:r>
          </w:p>
        </w:tc>
      </w:tr>
      <w:tr w14:paraId="078317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209587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回答是否有针对性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C1E407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41C805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E527FD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14FC43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2F561E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内容是否完整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C41595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C0EA65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E98621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421A04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99A08D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是否解答了深层问题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CC5409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9D5C6D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20163C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AB598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24461B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可直接使用的程度</w:t>
            </w: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55FFD99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0C4D0C">
            <w:pPr>
              <w:pStyle w:val="2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8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ED21E0">
            <w:pPr>
              <w:pStyle w:val="22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7CD9566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你发现了什么规律？（这是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提示词工程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的初步体验，第三章将系统学习）</w:t>
      </w:r>
    </w:p>
    <w:p w14:paraId="0D8D4FCF">
      <w:pPr>
        <w:pStyle w:val="21"/>
        <w:bidi w:val="0"/>
        <w:jc w:val="left"/>
      </w:pPr>
    </w:p>
    <w:p w14:paraId="4AF3D79A">
      <w:pPr>
        <w:pStyle w:val="7"/>
        <w:widowControl/>
        <w:numPr>
          <w:ilvl w:val="3"/>
          <w:numId w:val="1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5" w:name="user-content-四实训报告要求"/>
      <w:bookmarkEnd w:id="6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四、实训报告要求</w:t>
      </w:r>
    </w:p>
    <w:p w14:paraId="524A4A9D">
      <w:pPr>
        <w:pStyle w:val="4"/>
        <w:widowControl/>
        <w:numPr>
          <w:ilvl w:val="0"/>
          <w:numId w:val="8"/>
        </w:numPr>
        <w:tabs>
          <w:tab w:val="left" w:pos="709"/>
        </w:tabs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格式要求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Word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文档，标题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第一章实训报告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-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姓名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-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学号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13132C95">
      <w:pPr>
        <w:pStyle w:val="4"/>
        <w:widowControl/>
        <w:numPr>
          <w:ilvl w:val="0"/>
          <w:numId w:val="8"/>
        </w:numPr>
        <w:tabs>
          <w:tab w:val="left" w:pos="709"/>
        </w:tabs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内容结构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26AB6B76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140"/>
        <w:ind w:left="1418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封面（课程名称、实训名称、姓名、学号、日期）</w:t>
      </w:r>
    </w:p>
    <w:p w14:paraId="1D1B830F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实训环境说明（使用的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工具名称）</w:t>
      </w:r>
    </w:p>
    <w:p w14:paraId="11317384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：对话记录和感受（附截图）</w:t>
      </w:r>
    </w:p>
    <w:p w14:paraId="25E3A2ED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：财务场景体验记录和评估表（附截图）</w:t>
      </w:r>
    </w:p>
    <w:p w14:paraId="5C216D6F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局限性发现记录和反思</w:t>
      </w:r>
    </w:p>
    <w:p w14:paraId="3AE9ED8B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：多模态识别核对表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+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思考问题回答（附票据照片和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识别结果截图）</w:t>
      </w:r>
    </w:p>
    <w:p w14:paraId="53B4EB37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：三轮迭代记录和总结（附截图）</w:t>
      </w:r>
    </w:p>
    <w:p w14:paraId="7AF04D91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（选做）：不同提问方式对比分析</w:t>
      </w:r>
    </w:p>
    <w:p w14:paraId="56346381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实训心得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（不少于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400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字，重点谈：①对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多模态能力的认识；②评估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输出时你发现了什么问题；③你打算如何在学习中使用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</w:t>
      </w:r>
    </w:p>
    <w:p w14:paraId="3CC6F70D">
      <w:pPr>
        <w:pStyle w:val="4"/>
        <w:widowControl/>
        <w:numPr>
          <w:ilvl w:val="0"/>
          <w:numId w:val="8"/>
        </w:numPr>
        <w:tabs>
          <w:tab w:val="left" w:pos="709"/>
        </w:tabs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特别要求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6B43BC69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记录与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的对话时，建议截图保存</w:t>
      </w:r>
    </w:p>
    <w:p w14:paraId="0017E93A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的回答必须有自己的评估和判断，不能只是复制粘贴</w:t>
      </w:r>
    </w:p>
    <w:p w14:paraId="29342610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中的核对表必须如实填写，不可隐瞒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识别错误的情况</w:t>
      </w:r>
    </w:p>
    <w:p w14:paraId="7C467BFD">
      <w:pPr>
        <w:pStyle w:val="4"/>
        <w:widowControl/>
        <w:numPr>
          <w:ilvl w:val="1"/>
          <w:numId w:val="8"/>
        </w:numPr>
        <w:tabs>
          <w:tab w:val="left" w:pos="1418"/>
        </w:tabs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的三轮迭代必须真实进行，不可用同一提示词重复</w:t>
      </w:r>
    </w:p>
    <w:p w14:paraId="77C4A64A">
      <w:pPr>
        <w:pStyle w:val="7"/>
        <w:widowControl/>
        <w:numPr>
          <w:ilvl w:val="0"/>
          <w:numId w:val="0"/>
        </w:numPr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6" w:name="user-content-五评分标准"/>
      <w:bookmarkEnd w:id="6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五、评分标准</w:t>
      </w:r>
    </w:p>
    <w:p w14:paraId="097F6CC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1-23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实训评分标准</w:t>
      </w:r>
    </w:p>
    <w:tbl>
      <w:tblPr>
        <w:tblStyle w:val="10"/>
        <w:tblW w:w="871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971"/>
        <w:gridCol w:w="556"/>
        <w:gridCol w:w="5191"/>
      </w:tblGrid>
      <w:tr w14:paraId="0E1592B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9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CF0A40">
            <w:pPr>
              <w:pStyle w:val="23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5070C8">
            <w:pPr>
              <w:pStyle w:val="23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51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61CB1C">
            <w:pPr>
              <w:pStyle w:val="23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28BC0EF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25DC99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初次对话完成度（任务1）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F0C12A">
            <w:pPr>
              <w:pStyle w:val="22"/>
              <w:bidi w:val="0"/>
              <w:ind w:left="0" w:right="0" w:firstLine="0"/>
              <w:jc w:val="left"/>
            </w:pPr>
            <w:r>
              <w:t>10分</w:t>
            </w:r>
          </w:p>
        </w:tc>
        <w:tc>
          <w:tcPr>
            <w:tcW w:w="51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DEFFAE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五个问题全部完成，记录完整，有个人感受</w:t>
            </w:r>
          </w:p>
        </w:tc>
      </w:tr>
      <w:tr w14:paraId="64E7CB1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A0C2C1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财务场景体验与评估（任务2）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D87B57">
            <w:pPr>
              <w:pStyle w:val="22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51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468730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四个问题完成，有自己的评估和判断，核对了计算结果</w:t>
            </w:r>
          </w:p>
        </w:tc>
      </w:tr>
      <w:tr w14:paraId="05732D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0584E5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AI局限性发现（任务3）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408F25">
            <w:pPr>
              <w:pStyle w:val="22"/>
              <w:bidi w:val="0"/>
              <w:ind w:left="0" w:right="0" w:firstLine="0"/>
              <w:jc w:val="left"/>
            </w:pPr>
            <w:r>
              <w:t>15分</w:t>
            </w:r>
          </w:p>
        </w:tc>
        <w:tc>
          <w:tcPr>
            <w:tcW w:w="51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9F677A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认真验证，如实记录错误，分析原因有深度</w:t>
            </w:r>
          </w:p>
        </w:tc>
      </w:tr>
      <w:tr w14:paraId="3D2961E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705B6D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多模态识别实战（任务4）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A551E4">
            <w:pPr>
              <w:pStyle w:val="22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51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D7EF0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核对表填写完整准确，思考问题回答到位，附截图</w:t>
            </w:r>
          </w:p>
        </w:tc>
      </w:tr>
      <w:tr w14:paraId="72F58C3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EA4D80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迭代优化练习（任务5）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60CFDB">
            <w:pPr>
              <w:pStyle w:val="22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51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3AEDCB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三轮迭代真实完成，总结有见地，手工验算了计算结果</w:t>
            </w:r>
          </w:p>
        </w:tc>
      </w:tr>
      <w:tr w14:paraId="67BA862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524275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不同问法比较（任务6，选做）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DADE8A">
            <w:pPr>
              <w:pStyle w:val="22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51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10E468">
            <w:pPr>
              <w:pStyle w:val="22"/>
              <w:bidi w:val="0"/>
              <w:spacing w:before="0" w:after="0"/>
              <w:ind w:left="0" w:right="0" w:firstLine="0"/>
              <w:jc w:val="left"/>
            </w:pPr>
            <w:r>
              <w:t>对比分析到位，发现了提问方式对回答质量的影响</w:t>
            </w:r>
          </w:p>
        </w:tc>
      </w:tr>
      <w:tr w14:paraId="2C42BB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9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D91EE5">
            <w:pPr>
              <w:pStyle w:val="22"/>
              <w:bidi w:val="0"/>
              <w:spacing w:before="0" w:after="140"/>
              <w:ind w:left="0" w:right="0" w:firstLine="0"/>
              <w:jc w:val="left"/>
            </w:pPr>
            <w:r>
              <w:t>实训心得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C2FB50">
            <w:pPr>
              <w:pStyle w:val="22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51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8BF0CD">
            <w:pPr>
              <w:pStyle w:val="22"/>
              <w:bidi w:val="0"/>
              <w:spacing w:before="0" w:after="0"/>
              <w:jc w:val="left"/>
            </w:pPr>
            <w:r>
              <w:t>真实、有深度、体现独立思考，字数达标</w:t>
            </w:r>
          </w:p>
        </w:tc>
      </w:tr>
    </w:tbl>
    <w:p w14:paraId="6BBD483F">
      <w:pPr>
        <w:pStyle w:val="21"/>
        <w:bidi w:val="0"/>
        <w:jc w:val="left"/>
      </w:pPr>
    </w:p>
    <w:p w14:paraId="5EF98B7F">
      <w:pPr>
        <w:pStyle w:val="5"/>
        <w:widowControl/>
        <w:numPr>
          <w:ilvl w:val="1"/>
          <w:numId w:val="1"/>
        </w:numPr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7" w:name="user-content-拓展阅读"/>
      <w:bookmarkEnd w:id="6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【拓展阅读】</w:t>
      </w:r>
    </w:p>
    <w:p w14:paraId="2B6E34FD">
      <w:pPr>
        <w:pStyle w:val="6"/>
        <w:widowControl/>
        <w:numPr>
          <w:ilvl w:val="2"/>
          <w:numId w:val="1"/>
        </w:numPr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8" w:name="user-content-推荐书籍"/>
      <w:bookmarkEnd w:id="6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推荐书籍</w:t>
      </w:r>
    </w:p>
    <w:p w14:paraId="576691FF">
      <w:pPr>
        <w:pStyle w:val="4"/>
        <w:widowControl/>
        <w:numPr>
          <w:ilvl w:val="0"/>
          <w:numId w:val="9"/>
        </w:numPr>
        <w:tabs>
          <w:tab w:val="left" w:pos="709"/>
        </w:tabs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《一本书读懂人工智能》—— 李开复、王咏刚，人民邮电出版社</w:t>
      </w:r>
    </w:p>
    <w:p w14:paraId="13E71DBE">
      <w:pPr>
        <w:pStyle w:val="4"/>
        <w:widowControl/>
        <w:numPr>
          <w:ilvl w:val="0"/>
          <w:numId w:val="9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新生：破解人机共存密码》——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[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]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亨利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·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基辛格等，中信出版社</w:t>
      </w:r>
    </w:p>
    <w:p w14:paraId="6FA851B4">
      <w:pPr>
        <w:pStyle w:val="6"/>
        <w:widowControl/>
        <w:numPr>
          <w:ilvl w:val="0"/>
          <w:numId w:val="0"/>
        </w:numPr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9" w:name="user-content-推荐在线资源"/>
      <w:bookmarkEnd w:id="6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推荐在线资源</w:t>
      </w:r>
    </w:p>
    <w:p w14:paraId="70DAAFD7">
      <w:pPr>
        <w:pStyle w:val="4"/>
        <w:widowControl/>
        <w:numPr>
          <w:ilvl w:val="0"/>
          <w:numId w:val="10"/>
        </w:numPr>
        <w:tabs>
          <w:tab w:val="left" w:pos="709"/>
        </w:tabs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产品体验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：文心一言（</w:t>
      </w:r>
      <w:r>
        <w:rPr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https://yiyan.baidu.com</w:t>
      </w:r>
      <w:r>
        <w:rPr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）、通义千问（</w:t>
      </w:r>
      <w:r>
        <w:rPr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https://tongyi.aliyun.com</w:t>
      </w:r>
      <w:r>
        <w:rPr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）、</w:t>
      </w:r>
      <w:r>
        <w:rPr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Kimi</w:t>
      </w:r>
      <w:r>
        <w:rPr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</w:t>
      </w:r>
      <w:r>
        <w:rPr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https://kimi.moonshot.cn</w:t>
      </w:r>
      <w:r>
        <w:rPr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）、</w:t>
      </w:r>
      <w:r>
        <w:rPr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DeepSeek</w:t>
      </w:r>
      <w:r>
        <w:rPr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</w:t>
      </w:r>
      <w:r>
        <w:rPr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https://chat.deepseek.com</w:t>
      </w:r>
      <w:r>
        <w:rPr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）</w:t>
      </w:r>
    </w:p>
    <w:p w14:paraId="5BB975EA">
      <w:pPr>
        <w:pStyle w:val="4"/>
        <w:widowControl/>
        <w:numPr>
          <w:ilvl w:val="0"/>
          <w:numId w:val="10"/>
        </w:numPr>
        <w:tabs>
          <w:tab w:val="left" w:pos="709"/>
        </w:tabs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科普视频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站搜索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人工智能入门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大模型科普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多模态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等关键词</w:t>
      </w:r>
    </w:p>
    <w:p w14:paraId="1468B5D3">
      <w:pPr>
        <w:pStyle w:val="4"/>
        <w:widowControl/>
        <w:numPr>
          <w:ilvl w:val="0"/>
          <w:numId w:val="10"/>
        </w:numPr>
        <w:tabs>
          <w:tab w:val="left" w:pos="709"/>
        </w:tabs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财务行业资讯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：中国会计报官网（了解财务数字化转型动态）</w:t>
      </w:r>
    </w:p>
    <w:p w14:paraId="5FA0E22B">
      <w:pPr>
        <w:pStyle w:val="6"/>
        <w:widowControl/>
        <w:numPr>
          <w:ilvl w:val="0"/>
          <w:numId w:val="0"/>
        </w:numPr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70" w:name="user-content-推荐实践"/>
      <w:bookmarkEnd w:id="7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推荐实践</w:t>
      </w:r>
    </w:p>
    <w:p w14:paraId="6851AC44">
      <w:pPr>
        <w:pStyle w:val="4"/>
        <w:widowControl/>
        <w:numPr>
          <w:ilvl w:val="0"/>
          <w:numId w:val="11"/>
        </w:numPr>
        <w:tabs>
          <w:tab w:val="left" w:pos="709"/>
        </w:tabs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从今天开始，每天用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回答一个你在学习或生活中遇到的问题，同时记录你的评估结论——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准确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有误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需核实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7D057972">
      <w:pPr>
        <w:pStyle w:val="4"/>
        <w:widowControl/>
        <w:numPr>
          <w:ilvl w:val="0"/>
          <w:numId w:val="11"/>
        </w:numPr>
        <w:tabs>
          <w:tab w:val="left" w:pos="709"/>
        </w:tabs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找一张发票或收据，分别用两种不同的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平台进行多模态识别，比较哪个平台的识别效果更好</w:t>
      </w:r>
    </w:p>
    <w:p w14:paraId="614A4C5C">
      <w:pPr>
        <w:pStyle w:val="4"/>
        <w:widowControl/>
        <w:numPr>
          <w:ilvl w:val="0"/>
          <w:numId w:val="11"/>
        </w:numPr>
        <w:tabs>
          <w:tab w:val="left" w:pos="709"/>
        </w:tabs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与同学讨论：你们对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最大的期待和最大的顾虑分别是什么？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出现识别错误时你们会怎么处理？</w:t>
      </w:r>
    </w:p>
    <w:p w14:paraId="2246BE37">
      <w:pPr>
        <w:pStyle w:val="4"/>
        <w:widowControl/>
        <w:numPr>
          <w:ilvl w:val="0"/>
          <w:numId w:val="11"/>
        </w:numPr>
        <w:tabs>
          <w:tab w:val="left" w:pos="709"/>
        </w:tabs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尝试用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帮你解释一个你在其他课程中没有理解的知识点，然后核对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的解释是否与老师讲的一致</w:t>
      </w:r>
    </w:p>
    <w:p w14:paraId="4658F0D9">
      <w:pPr>
        <w:pStyle w:val="21"/>
        <w:bidi w:val="0"/>
        <w:jc w:val="left"/>
      </w:pPr>
    </w:p>
    <w:p w14:paraId="1AD91511">
      <w:pPr>
        <w:pStyle w:val="4"/>
        <w:widowControl/>
        <w:bidi w:val="0"/>
        <w:spacing w:before="0" w:after="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【本章结束】</w:t>
      </w:r>
    </w:p>
    <w:p w14:paraId="2FF723D6">
      <w:pPr>
        <w:widowControl/>
        <w:bidi w:val="0"/>
        <w:ind w:left="0" w:right="0" w:firstLine="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Mono">
    <w:panose1 w:val="02070409020205020404"/>
    <w:charset w:val="86"/>
    <w:family w:val="roma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86"/>
    <w:family w:val="roman"/>
    <w:pitch w:val="default"/>
    <w:sig w:usb0="800000AF" w:usb1="1001ECEA" w:usb2="00000000" w:usb3="00000000" w:csb0="8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roman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%2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6"/>
      <w:suff w:val="nothing"/>
      <w:lvlText w:val="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7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%5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%6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%7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%8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0">
    <w:nsid w:val="72183CF9"/>
    <w:multiLevelType w:val="multilevel"/>
    <w:tmpl w:val="72183CF9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709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1418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586250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overflowPunct w:val="0"/>
      <w:bidi w:val="0"/>
      <w:spacing w:before="0" w:after="0"/>
      <w:jc w:val="lef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 (user)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FollowedHyperlink"/>
    <w:uiPriority w:val="0"/>
    <w:rPr>
      <w:color w:val="800000"/>
      <w:u w:val="single"/>
    </w:rPr>
  </w:style>
  <w:style w:type="character" w:styleId="14">
    <w:name w:val="Hyperlink"/>
    <w:uiPriority w:val="0"/>
    <w:rPr>
      <w:color w:val="000080"/>
      <w:u w:val="single"/>
    </w:rPr>
  </w:style>
  <w:style w:type="character" w:customStyle="1" w:styleId="15">
    <w:name w:val="源文本 (user)"/>
    <w:qFormat/>
    <w:uiPriority w:val="0"/>
    <w:rPr>
      <w:rFonts w:ascii="Liberation Mono" w:hAnsi="Liberation Mono" w:eastAsia="新宋体" w:cs="Liberation Mono"/>
    </w:rPr>
  </w:style>
  <w:style w:type="character" w:customStyle="1" w:styleId="16">
    <w:name w:val="项目符号 (user)"/>
    <w:qFormat/>
    <w:uiPriority w:val="0"/>
    <w:rPr>
      <w:rFonts w:ascii="OpenSymbol" w:hAnsi="OpenSymbol" w:eastAsia="OpenSymbol" w:cs="OpenSymbol"/>
    </w:rPr>
  </w:style>
  <w:style w:type="character" w:customStyle="1" w:styleId="17">
    <w:name w:val="编号符号 (user)"/>
    <w:qFormat/>
    <w:uiPriority w:val="0"/>
  </w:style>
  <w:style w:type="paragraph" w:customStyle="1" w:styleId="18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customStyle="1" w:styleId="19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索引 (user)"/>
    <w:basedOn w:val="1"/>
    <w:qFormat/>
    <w:uiPriority w:val="0"/>
    <w:pPr>
      <w:suppressLineNumbers/>
    </w:pPr>
    <w:rPr>
      <w:rFonts w:cs="Lucida Sans"/>
    </w:rPr>
  </w:style>
  <w:style w:type="paragraph" w:customStyle="1" w:styleId="21">
    <w:name w:val="水平线 (user)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22">
    <w:name w:val="表格内容 (user)"/>
    <w:basedOn w:val="1"/>
    <w:qFormat/>
    <w:uiPriority w:val="0"/>
    <w:pPr>
      <w:widowControl w:val="0"/>
      <w:suppressLineNumbers/>
    </w:pPr>
  </w:style>
  <w:style w:type="paragraph" w:customStyle="1" w:styleId="23">
    <w:name w:val="表格标题 (user)"/>
    <w:basedOn w:val="22"/>
    <w:qFormat/>
    <w:uiPriority w:val="0"/>
    <w:pPr>
      <w:suppressLineNumbers/>
      <w:jc w:val="center"/>
    </w:pPr>
    <w:rPr>
      <w:b/>
      <w:bCs/>
    </w:rPr>
  </w:style>
  <w:style w:type="paragraph" w:customStyle="1" w:styleId="24">
    <w:name w:val="成段引文 (user)"/>
    <w:basedOn w:val="1"/>
    <w:qFormat/>
    <w:uiPriority w:val="0"/>
    <w:pPr>
      <w:spacing w:before="0" w:after="283"/>
      <w:ind w:left="567" w:right="567" w:firstLine="0"/>
    </w:pPr>
  </w:style>
  <w:style w:type="paragraph" w:customStyle="1" w:styleId="25">
    <w:name w:val="预设定格式的文本 (user)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48</Pages>
  <Words>9573</Words>
  <Characters>10313</Characters>
  <Paragraphs>986</Paragraphs>
  <TotalTime>25</TotalTime>
  <ScaleCrop>false</ScaleCrop>
  <LinksUpToDate>false</LinksUpToDate>
  <CharactersWithSpaces>10408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2026-04-18T14:41:00Z</dcterms:created>
  <dc:creator>薛辉</dc:creator>
  <cp:lastModifiedBy>薛辉</cp:lastModifiedBy>
  <dcterms:modified xsi:type="dcterms:W3CDTF">2026-04-18T07:09:48Z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B2E37F129F124629B189B38F2DAE57AD_13</vt:lpwstr>
  </property>
</Properties>
</file>