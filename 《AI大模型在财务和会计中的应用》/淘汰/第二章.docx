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6B3A5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二章-主流ai大模型工具认知与选择"/>
      <w:bookmarkEnd w:id="0"/>
      <w:r>
        <w:rPr>
          <w:b/>
        </w:rPr>
        <w:t>第二章 主流AI大模型工具认知与选择</w:t>
      </w:r>
    </w:p>
    <w:p w14:paraId="69551A98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D65DE6F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2BBEEB9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4C130B06">
      <w:pPr>
        <w:pStyle w:val="4"/>
        <w:bidi w:val="0"/>
        <w:spacing w:before="0" w:after="240"/>
        <w:ind w:left="0" w:right="0" w:firstLine="0"/>
        <w:jc w:val="left"/>
      </w:pPr>
      <w:r>
        <w:t>了解国内外主流AI大模型平台的发展背景、技术特点与核心优势；掌握各平台在财务应用场景中的功能差异与适用性；认识财务垂直领域AI工具的类型与功能特点；了解AI工作流与智能体的基本概念，知道主流工作流与智能体平台的名称和基本功能；明确AI工具选择的多维评估框架及免费版与付费版的功能差异。</w:t>
      </w:r>
    </w:p>
    <w:p w14:paraId="434D4A3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38C41B9A">
      <w:pPr>
        <w:pStyle w:val="4"/>
        <w:bidi w:val="0"/>
        <w:spacing w:before="0" w:after="240"/>
        <w:ind w:left="0" w:right="0" w:firstLine="0"/>
        <w:jc w:val="left"/>
      </w:pPr>
      <w:r>
        <w:t>能够独立完成主流AI大模型平台的注册、设置与基本操作；能够使用文件上传、图片识别等多模态功能处理财务场景中的票据、报表等实际材料，并对识别结果进行质量评估；能够根据具体财务任务需求，合理选择和组合使用不同AI平台；能够在智能体平台完成注册并体验现有的财务类智能体；能够搭建一个包含2—3个步骤的简单财务AI工作流。</w:t>
      </w:r>
    </w:p>
    <w:p w14:paraId="0C39E07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63864237">
      <w:pPr>
        <w:pStyle w:val="4"/>
        <w:bidi w:val="0"/>
        <w:spacing w:before="0" w:after="240"/>
        <w:ind w:left="0" w:right="0" w:firstLine="0"/>
        <w:jc w:val="left"/>
      </w:pPr>
      <w:r>
        <w:t>培养理性客观的技术评价态度，避免盲目追捧或排斥AI工具；树立数据安全与隐私保护意识，认识到在使用AI处理财务信息时应遵循的合规底线，在多模态上传文件时尤其注意敏感信息保护；增强自主可控的技术发展观念，理解国产大模型发展对国家信息安全与产业升级的战略意义，支持国产AI技术的应用与发展。</w:t>
      </w:r>
    </w:p>
    <w:p w14:paraId="66B93C21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5DFC8D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5D3C4598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3" w:name="user-content-小王的选择困难与意外发现"/>
      <w:bookmarkEnd w:id="3"/>
      <w:r>
        <w:rPr>
          <w:b/>
        </w:rPr>
        <w:t>小王的选择困难与意外发现</w:t>
      </w:r>
    </w:p>
    <w:p w14:paraId="37FB8F0F">
      <w:pPr>
        <w:pStyle w:val="4"/>
        <w:bidi w:val="0"/>
        <w:spacing w:before="0" w:after="240"/>
        <w:ind w:left="0" w:right="0" w:firstLine="0"/>
        <w:jc w:val="left"/>
      </w:pPr>
      <w:r>
        <w:t>小王是某会计师事务所的审计助理，最近在工作中经常需要查询会计准则、撰写审计底稿、分析财务数据。听说AI大模型可以帮助提高工作效率，他决定尝试一下。</w:t>
      </w:r>
    </w:p>
    <w:p w14:paraId="7E0E8296">
      <w:pPr>
        <w:pStyle w:val="4"/>
        <w:bidi w:val="0"/>
        <w:spacing w:before="0" w:after="240"/>
        <w:ind w:left="0" w:right="0" w:firstLine="0"/>
        <w:jc w:val="left"/>
      </w:pPr>
      <w:r>
        <w:t>然而，当小王开始搜索AI工具时，却陷入了选择困难——ChatGPT、文心一言、通义千问、Kimi、DeepSeek……市面上的大模型平台多达几十个，每个似乎都说自己是"最强"的。</w:t>
      </w:r>
    </w:p>
    <w:p w14:paraId="0160FD01">
      <w:pPr>
        <w:pStyle w:val="4"/>
        <w:bidi w:val="0"/>
        <w:spacing w:before="0" w:after="240"/>
        <w:ind w:left="0" w:right="0" w:firstLine="0"/>
        <w:jc w:val="left"/>
      </w:pPr>
      <w:r>
        <w:t>小王的困惑包括：这些大模型有什么区别？哪个更适合财务工作？国产的能替代国外的吗？有些平台免费，有些要收费，付费版真的值得吗？</w:t>
      </w:r>
    </w:p>
    <w:p w14:paraId="128A4D75">
      <w:pPr>
        <w:pStyle w:val="4"/>
        <w:bidi w:val="0"/>
        <w:spacing w:before="0" w:after="240"/>
        <w:ind w:left="0" w:right="0" w:firstLine="0"/>
        <w:jc w:val="left"/>
      </w:pPr>
      <w:r>
        <w:t>带着这些问题，小王注册了几个平台，开始一一测试。他发现了一些有意思的事：</w:t>
      </w:r>
    </w:p>
    <w:p w14:paraId="2BFD5E13">
      <w:pPr>
        <w:pStyle w:val="4"/>
        <w:bidi w:val="0"/>
        <w:spacing w:before="0" w:after="240"/>
        <w:ind w:left="0" w:right="0" w:firstLine="0"/>
        <w:jc w:val="left"/>
      </w:pPr>
      <w:r>
        <w:t>**发现一：同样的问题，不同平台的回答差异很大。**他问"研发费用加计扣除的政策是什么"，文心一言给出了联网搜索的最新结果，而DeepSeek的回答更有逻辑深度，但不确定是否为最新政策。</w:t>
      </w:r>
    </w:p>
    <w:p w14:paraId="12F363EC">
      <w:pPr>
        <w:pStyle w:val="4"/>
        <w:bidi w:val="0"/>
        <w:spacing w:before="0" w:after="240"/>
        <w:ind w:left="0" w:right="0" w:firstLine="0"/>
        <w:jc w:val="left"/>
      </w:pPr>
      <w:r>
        <w:t>**发现二：多模态能力差异巨大。**小王把一张年报的截图上传给不同平台，有的平台能清晰地读出表格中的数字，有的平台却说"图片不清晰，无法识别"。这让他意识到：选择工具不能只看"对话能力"，多模态处理能力也很关键。</w:t>
      </w:r>
    </w:p>
    <w:p w14:paraId="3E5F077B">
      <w:pPr>
        <w:pStyle w:val="4"/>
        <w:bidi w:val="0"/>
        <w:spacing w:before="0" w:after="240"/>
        <w:ind w:left="0" w:right="0" w:firstLine="0"/>
        <w:jc w:val="left"/>
      </w:pPr>
      <w:r>
        <w:t>**发现三：有一种叫"智能体"的东西让他大开眼界。**一个同事给他发了一个链接，说"这个财务报销审核智能体可以自动帮你核对发票合规性"。小王打开一看，发现这是在一个叫"扣子"的平台上搭建的AI应用——它不只是回答问题，而是能自动执行一系列审核步骤。小王意识到，AI的应用形态远不止"对话框里聊天"这一种。</w:t>
      </w:r>
    </w:p>
    <w:p w14:paraId="1D0BBAD9">
      <w:pPr>
        <w:pStyle w:val="4"/>
        <w:bidi w:val="0"/>
        <w:spacing w:before="0" w:after="240"/>
        <w:ind w:left="0" w:right="0" w:firstLine="0"/>
        <w:jc w:val="left"/>
      </w:pPr>
      <w:r>
        <w:t>小王的经历让我们看到：选择和使用AI工具，本身就是一项需要系统学习的技能。本章将带你全面认识主流AI大模型工具，掌握多模态使用技巧，并初步了解AI工作流与智能体的世界。</w:t>
      </w:r>
    </w:p>
    <w:p w14:paraId="3925F0B4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307838D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21-国内外主流通用大模型介绍"/>
      <w:bookmarkEnd w:id="4"/>
      <w:r>
        <w:rPr>
          <w:b/>
        </w:rPr>
        <w:t>2.1 国内外主流通用大模型介绍</w:t>
      </w:r>
    </w:p>
    <w:p w14:paraId="28E11F25">
      <w:pPr>
        <w:pStyle w:val="4"/>
        <w:bidi w:val="0"/>
        <w:spacing w:before="0" w:after="240"/>
        <w:ind w:left="0" w:right="0" w:firstLine="0"/>
        <w:jc w:val="left"/>
      </w:pPr>
      <w:r>
        <w:t>随着2022年底ChatGPT的横空出世，全球掀起了大模型研发的热潮。对于财务从业者而言，了解这些主流平台的特点，有助于选择最适合自己需求的工具。</w:t>
      </w:r>
    </w:p>
    <w:p w14:paraId="2FD04B4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211-国外大模型chatgptclaudegemin"/>
      <w:bookmarkEnd w:id="5"/>
      <w:r>
        <w:rPr>
          <w:b/>
        </w:rPr>
        <w:t>2.1.1 国外大模型：ChatGPT、Claude、Gemini</w:t>
      </w:r>
    </w:p>
    <w:p w14:paraId="776636C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6" w:name="user-content-一chatgptopenai"/>
      <w:bookmarkEnd w:id="6"/>
      <w:r>
        <w:rPr>
          <w:b/>
        </w:rPr>
        <w:t>一、ChatGPT（OpenAI）</w:t>
      </w:r>
    </w:p>
    <w:p w14:paraId="7621C74E">
      <w:pPr>
        <w:pStyle w:val="4"/>
        <w:bidi w:val="0"/>
        <w:spacing w:before="0" w:after="240"/>
        <w:ind w:left="0" w:right="0" w:firstLine="0"/>
        <w:jc w:val="left"/>
      </w:pPr>
      <w:r>
        <w:t>ChatGPT是由美国人工智能研究公司OpenAI开发的大语言模型产品，于2022年11月30日正式发布，是目前全球用户量最大、知名度最高的AI对话产品。</w:t>
      </w:r>
    </w:p>
    <w:p w14:paraId="02716E03">
      <w:pPr>
        <w:pStyle w:val="4"/>
        <w:bidi w:val="0"/>
        <w:spacing w:before="0" w:after="240"/>
        <w:ind w:left="0" w:right="0" w:firstLine="0"/>
        <w:jc w:val="left"/>
      </w:pPr>
      <w:r>
        <w:t>表2-1 ChatGPT基本情况与财务应用能力</w:t>
      </w:r>
    </w:p>
    <w:tbl>
      <w:tblPr>
        <w:tblStyle w:val="10"/>
        <w:tblW w:w="744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6063"/>
      </w:tblGrid>
      <w:tr w14:paraId="013BEC5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81E34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1CE4E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E418A3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9CCFC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开发公司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25834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OpenAI（美国）</w:t>
            </w:r>
          </w:p>
        </w:tc>
      </w:tr>
      <w:tr w14:paraId="384664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68DE5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访问地址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3C12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fldChar w:fldCharType="begin"/>
            </w:r>
            <w:r>
              <w:instrText xml:space="preserve"> HYPERLINK "https://chat.openai.com/" \t "_blank" \h </w:instrText>
            </w:r>
            <w:r>
              <w:fldChar w:fldCharType="separate"/>
            </w:r>
            <w:r>
              <w:rPr>
                <w:rStyle w:val="13"/>
                <w:strike w:val="0"/>
                <w:dstrike w:val="0"/>
                <w:color w:val="4183C4"/>
                <w:u w:val="none"/>
                <w:shd w:val="clear" w:fill="auto"/>
              </w:rPr>
              <w:t>https://chat.openai.com</w:t>
            </w:r>
            <w:r>
              <w:rPr>
                <w:rStyle w:val="13"/>
                <w:strike w:val="0"/>
                <w:dstrike w:val="0"/>
                <w:color w:val="4183C4"/>
                <w:u w:val="none"/>
                <w:shd w:val="clear" w:fill="auto"/>
              </w:rPr>
              <w:fldChar w:fldCharType="end"/>
            </w:r>
          </w:p>
        </w:tc>
      </w:tr>
      <w:tr w14:paraId="43E01A0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F05E7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访问限制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CFA83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中国大陆地区需要特殊网络环境</w:t>
            </w:r>
          </w:p>
        </w:tc>
      </w:tr>
      <w:tr w14:paraId="6C1814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02D08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费用模式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A71F4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免费版有限制，Plus版每月约20美元</w:t>
            </w:r>
          </w:p>
        </w:tc>
      </w:tr>
      <w:tr w14:paraId="03A6D1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F1D3C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核心优势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E10CB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推理能力强、代码生成优秀、英文处理顶尖、生态丰富</w:t>
            </w:r>
          </w:p>
        </w:tc>
      </w:tr>
      <w:tr w14:paraId="7EEEB9F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20750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财务应用亮点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86032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复杂财务逻辑分析、Excel/Python代码生成、英文财务文件处理</w:t>
            </w:r>
          </w:p>
        </w:tc>
      </w:tr>
      <w:tr w14:paraId="07AC5E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E96B2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主要局限</w:t>
            </w:r>
          </w:p>
        </w:tc>
        <w:tc>
          <w:tcPr>
            <w:tcW w:w="60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C9240F">
            <w:pPr>
              <w:pStyle w:val="19"/>
              <w:bidi w:val="0"/>
              <w:spacing w:before="0" w:after="0"/>
              <w:jc w:val="left"/>
            </w:pPr>
            <w:r>
              <w:t>中国大陆访问受限、中国本土政策知识需核实、数据安全需注意</w:t>
            </w:r>
          </w:p>
        </w:tc>
      </w:tr>
    </w:tbl>
    <w:p w14:paraId="46F6214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ChatGPT的版本演进：</w:t>
      </w:r>
    </w:p>
    <w:p w14:paraId="12525F85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2243455"/>
            <wp:effectExtent l="0" t="0" r="6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0B6E">
      <w:pPr>
        <w:pStyle w:val="4"/>
        <w:bidi w:val="0"/>
        <w:spacing w:before="0" w:after="240"/>
        <w:ind w:left="0" w:right="0" w:firstLine="0"/>
        <w:jc w:val="center"/>
      </w:pPr>
      <w:r>
        <w:t>图2-1 ChatGPT版本演进</w:t>
      </w:r>
      <w:bookmarkStart w:id="83" w:name="_GoBack"/>
      <w:bookmarkEnd w:id="83"/>
    </w:p>
    <w:p w14:paraId="47F0135F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对国内学生的建议</w:t>
      </w:r>
      <w:r>
        <w:rPr>
          <w:color w:val="777777"/>
        </w:rPr>
        <w:t>：ChatGPT访问有一定门槛，国内同学如无法访问，可直接使用国产大模型替代。在大多数财务应用场景中，优秀的国产大模型完全能够胜任。</w:t>
      </w:r>
    </w:p>
    <w:p w14:paraId="2237948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7" w:name="user-content-二claudeanthropic"/>
      <w:bookmarkEnd w:id="7"/>
      <w:r>
        <w:rPr>
          <w:b/>
        </w:rPr>
        <w:t>二、Claude（Anthropic）</w:t>
      </w:r>
    </w:p>
    <w:p w14:paraId="04AE30DA">
      <w:pPr>
        <w:pStyle w:val="4"/>
        <w:bidi w:val="0"/>
        <w:spacing w:before="0" w:after="0"/>
        <w:ind w:left="0" w:right="0" w:firstLine="0"/>
        <w:jc w:val="left"/>
      </w:pPr>
      <w:r>
        <w:t>Claude是由Anthropic公司开发的AI助手，以</w:t>
      </w:r>
      <w:r>
        <w:rPr>
          <w:rStyle w:val="12"/>
          <w:b/>
        </w:rPr>
        <w:t>长文本处理能力</w:t>
      </w:r>
      <w:r>
        <w:t>和</w:t>
      </w:r>
      <w:r>
        <w:rPr>
          <w:rStyle w:val="12"/>
          <w:b/>
        </w:rPr>
        <w:t>输出谨慎负责</w:t>
      </w:r>
      <w:r>
        <w:t>著称，是处理长篇财务报告的优选工具之一。</w:t>
      </w:r>
    </w:p>
    <w:p w14:paraId="1CD8F8EA">
      <w:pPr>
        <w:pStyle w:val="4"/>
        <w:bidi w:val="0"/>
        <w:spacing w:before="0" w:after="240"/>
        <w:ind w:left="0" w:right="0" w:firstLine="0"/>
        <w:jc w:val="left"/>
      </w:pPr>
      <w:r>
        <w:t>表2-2 Claude核心特点与财务应用</w:t>
      </w:r>
    </w:p>
    <w:tbl>
      <w:tblPr>
        <w:tblStyle w:val="10"/>
        <w:tblW w:w="729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825"/>
        <w:gridCol w:w="3301"/>
      </w:tblGrid>
      <w:tr w14:paraId="7F128E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BD5ED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特点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77B6D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06892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财务应用价值</w:t>
            </w:r>
          </w:p>
        </w:tc>
      </w:tr>
      <w:tr w14:paraId="4B726A6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ECBF9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超长上下文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5012B9">
            <w:pPr>
              <w:pStyle w:val="19"/>
              <w:bidi w:val="0"/>
              <w:ind w:left="0" w:right="0" w:firstLine="0"/>
              <w:jc w:val="left"/>
            </w:pPr>
            <w:r>
              <w:t>支持200K tokens，约15万字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E2DD4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一次性上传完整年度报告进行分析</w:t>
            </w:r>
          </w:p>
        </w:tc>
      </w:tr>
      <w:tr w14:paraId="6172CF5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6CB5B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输出谨慎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237EBE">
            <w:pPr>
              <w:pStyle w:val="19"/>
              <w:bidi w:val="0"/>
              <w:ind w:left="0" w:right="0" w:firstLine="0"/>
              <w:jc w:val="left"/>
            </w:pPr>
            <w:r>
              <w:t>对不确定的内容会主动标注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5C9D3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降低"幻觉"风险，适合专业场景</w:t>
            </w:r>
          </w:p>
        </w:tc>
      </w:tr>
      <w:tr w14:paraId="2E96CB1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A2C1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分析细致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8940D1">
            <w:pPr>
              <w:pStyle w:val="19"/>
              <w:bidi w:val="0"/>
              <w:ind w:left="0" w:right="0" w:firstLine="0"/>
              <w:jc w:val="left"/>
            </w:pPr>
            <w:r>
              <w:t>对复杂问题分析深入全面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DE22A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适合审计程序设计、风险分析</w:t>
            </w:r>
          </w:p>
        </w:tc>
      </w:tr>
      <w:tr w14:paraId="2FFE76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749E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格式规范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AF5CEF">
            <w:pPr>
              <w:pStyle w:val="19"/>
              <w:bidi w:val="0"/>
              <w:ind w:left="0" w:right="0" w:firstLine="0"/>
              <w:jc w:val="left"/>
            </w:pPr>
            <w:r>
              <w:t>输出结构化程度高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FF1A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报告、底稿、方案的起草</w:t>
            </w:r>
          </w:p>
        </w:tc>
      </w:tr>
      <w:tr w14:paraId="6F5AC3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07F68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访问限制</w:t>
            </w:r>
          </w:p>
        </w:tc>
        <w:tc>
          <w:tcPr>
            <w:tcW w:w="28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584F34">
            <w:pPr>
              <w:pStyle w:val="19"/>
              <w:bidi w:val="0"/>
              <w:ind w:left="0" w:right="0" w:firstLine="0"/>
              <w:jc w:val="left"/>
            </w:pPr>
            <w:r>
              <w:t>中国大陆需要特殊网络环境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A78B0">
            <w:pPr>
              <w:pStyle w:val="19"/>
              <w:bidi w:val="0"/>
              <w:spacing w:before="0" w:after="0"/>
              <w:jc w:val="left"/>
            </w:pPr>
            <w:r>
              <w:t>使用门槛与ChatGPT类似</w:t>
            </w:r>
          </w:p>
        </w:tc>
      </w:tr>
    </w:tbl>
    <w:p w14:paraId="5B155655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8" w:name="user-content-三geminigoogle"/>
      <w:bookmarkEnd w:id="8"/>
      <w:r>
        <w:rPr>
          <w:b/>
        </w:rPr>
        <w:t>三、Gemini（Google）</w:t>
      </w:r>
    </w:p>
    <w:p w14:paraId="4593A173">
      <w:pPr>
        <w:pStyle w:val="4"/>
        <w:bidi w:val="0"/>
        <w:spacing w:before="0" w:after="0"/>
        <w:ind w:left="0" w:right="0" w:firstLine="0"/>
        <w:jc w:val="left"/>
      </w:pPr>
      <w:r>
        <w:t>Gemini是谷歌推出的大语言模型，其最大特点是</w:t>
      </w:r>
      <w:r>
        <w:rPr>
          <w:rStyle w:val="12"/>
          <w:b/>
        </w:rPr>
        <w:t>原生多模态能力强</w:t>
      </w:r>
      <w:r>
        <w:t>和</w:t>
      </w:r>
      <w:r>
        <w:rPr>
          <w:rStyle w:val="12"/>
          <w:b/>
        </w:rPr>
        <w:t>可实时联网搜索</w:t>
      </w:r>
      <w:r>
        <w:t>，与谷歌办公生态深度整合。</w:t>
      </w:r>
    </w:p>
    <w:p w14:paraId="0E161B0F">
      <w:pPr>
        <w:pStyle w:val="4"/>
        <w:bidi w:val="0"/>
        <w:spacing w:before="0" w:after="240"/>
        <w:ind w:left="0" w:right="0" w:firstLine="0"/>
        <w:jc w:val="left"/>
      </w:pPr>
      <w:r>
        <w:t>表2-3 Gemini特色功能与财务应用</w:t>
      </w:r>
    </w:p>
    <w:tbl>
      <w:tblPr>
        <w:tblStyle w:val="10"/>
        <w:tblW w:w="772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461"/>
        <w:gridCol w:w="2881"/>
      </w:tblGrid>
      <w:tr w14:paraId="6082DEA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9E846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特色功能</w:t>
            </w:r>
          </w:p>
        </w:tc>
        <w:tc>
          <w:tcPr>
            <w:tcW w:w="3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788F4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61ABF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财务应用场景</w:t>
            </w:r>
          </w:p>
        </w:tc>
      </w:tr>
      <w:tr w14:paraId="27B0360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9AE4F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实时联网</w:t>
            </w:r>
          </w:p>
        </w:tc>
        <w:tc>
          <w:tcPr>
            <w:tcW w:w="3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586CCC">
            <w:pPr>
              <w:pStyle w:val="19"/>
              <w:bidi w:val="0"/>
              <w:ind w:left="0" w:right="0" w:firstLine="0"/>
              <w:jc w:val="left"/>
            </w:pPr>
            <w:r>
              <w:t>可获取最新财经资讯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FDB3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查询最新税收政策、行业动态</w:t>
            </w:r>
          </w:p>
        </w:tc>
      </w:tr>
      <w:tr w14:paraId="2E5AE1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E6222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多模态原生</w:t>
            </w:r>
          </w:p>
        </w:tc>
        <w:tc>
          <w:tcPr>
            <w:tcW w:w="3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DAAD3D">
            <w:pPr>
              <w:pStyle w:val="19"/>
              <w:bidi w:val="0"/>
              <w:ind w:left="0" w:right="0" w:firstLine="0"/>
              <w:jc w:val="left"/>
            </w:pPr>
            <w:r>
              <w:t>对图表、图片的理解能力强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45B49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财务图表识别与解读</w:t>
            </w:r>
          </w:p>
        </w:tc>
      </w:tr>
      <w:tr w14:paraId="7F6EDE5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F764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谷歌生态整合</w:t>
            </w:r>
          </w:p>
        </w:tc>
        <w:tc>
          <w:tcPr>
            <w:tcW w:w="3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7D0957">
            <w:pPr>
              <w:pStyle w:val="19"/>
              <w:bidi w:val="0"/>
              <w:ind w:left="0" w:right="0" w:firstLine="0"/>
              <w:jc w:val="left"/>
            </w:pPr>
            <w:r>
              <w:t>与Google Sheets、Docs等深度整合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44641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适合使用谷歌办公套件的场景</w:t>
            </w:r>
          </w:p>
        </w:tc>
      </w:tr>
      <w:tr w14:paraId="1057D7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99439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访问限制</w:t>
            </w:r>
          </w:p>
        </w:tc>
        <w:tc>
          <w:tcPr>
            <w:tcW w:w="3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8BC077">
            <w:pPr>
              <w:pStyle w:val="19"/>
              <w:bidi w:val="0"/>
              <w:ind w:left="0" w:right="0" w:firstLine="0"/>
              <w:jc w:val="left"/>
            </w:pPr>
            <w:r>
              <w:t>中国大陆需要特殊网络环境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33C5DE">
            <w:pPr>
              <w:pStyle w:val="19"/>
              <w:bidi w:val="0"/>
              <w:spacing w:before="0" w:after="0"/>
              <w:jc w:val="left"/>
            </w:pPr>
            <w:r>
              <w:t>使用门槛与ChatGPT类似</w:t>
            </w:r>
          </w:p>
        </w:tc>
      </w:tr>
    </w:tbl>
    <w:p w14:paraId="32C228E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9" w:name="user-content-四国外大模型使用小结"/>
      <w:bookmarkEnd w:id="9"/>
      <w:r>
        <w:rPr>
          <w:b/>
        </w:rPr>
        <w:t>四、国外大模型使用小结</w:t>
      </w:r>
    </w:p>
    <w:p w14:paraId="14C4F2A3">
      <w:pPr>
        <w:pStyle w:val="4"/>
        <w:bidi w:val="0"/>
        <w:spacing w:before="0" w:after="240"/>
        <w:ind w:left="0" w:right="0" w:firstLine="0"/>
        <w:jc w:val="left"/>
      </w:pPr>
      <w:r>
        <w:t>对于国内财务人员，国外大模型的使用建议见表2-4。</w:t>
      </w:r>
    </w:p>
    <w:p w14:paraId="0A697D24">
      <w:pPr>
        <w:pStyle w:val="4"/>
        <w:bidi w:val="0"/>
        <w:spacing w:before="0" w:after="240"/>
        <w:ind w:left="0" w:right="0" w:firstLine="0"/>
        <w:jc w:val="left"/>
      </w:pPr>
      <w:r>
        <w:t>表2-4 国外大模型使用建议</w:t>
      </w:r>
    </w:p>
    <w:tbl>
      <w:tblPr>
        <w:tblStyle w:val="10"/>
        <w:tblW w:w="699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6031"/>
      </w:tblGrid>
      <w:tr w14:paraId="6E708B2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30CFA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60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6CE3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7249B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D035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适用场景</w:t>
            </w:r>
          </w:p>
        </w:tc>
        <w:tc>
          <w:tcPr>
            <w:tcW w:w="60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564C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英文财务资料处理、国际业务分析、代码生成能力要求高时</w:t>
            </w:r>
          </w:p>
        </w:tc>
      </w:tr>
      <w:tr w14:paraId="12C239D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DA62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谨慎使用</w:t>
            </w:r>
          </w:p>
        </w:tc>
        <w:tc>
          <w:tcPr>
            <w:tcW w:w="60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956E6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涉及中国特有准则政策的问题，结论须与国内权威来源核对</w:t>
            </w:r>
          </w:p>
        </w:tc>
      </w:tr>
      <w:tr w14:paraId="7842FC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2C4B6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数据安全</w:t>
            </w:r>
          </w:p>
        </w:tc>
        <w:tc>
          <w:tcPr>
            <w:tcW w:w="60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5A5B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上传任何财务数据前须进行脱敏处理，不上传含个人信息的材料</w:t>
            </w:r>
          </w:p>
        </w:tc>
      </w:tr>
      <w:tr w14:paraId="0337F4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AD863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综合建议</w:t>
            </w:r>
          </w:p>
        </w:tc>
        <w:tc>
          <w:tcPr>
            <w:tcW w:w="60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48ECF9">
            <w:pPr>
              <w:pStyle w:val="19"/>
              <w:bidi w:val="0"/>
              <w:spacing w:before="0" w:after="0"/>
              <w:jc w:val="left"/>
            </w:pPr>
            <w:r>
              <w:t>如无法稳定访问，国产大模型在大多数财务场景中完全可以替代</w:t>
            </w:r>
          </w:p>
        </w:tc>
      </w:tr>
    </w:tbl>
    <w:p w14:paraId="4F5D807E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D83B45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0" w:name="user-content-212-国产大模型文心一言通义千问讯飞星火智谱清言ki"/>
      <w:bookmarkEnd w:id="10"/>
      <w:r>
        <w:rPr>
          <w:b/>
        </w:rPr>
        <w:t>2.1.2 国产大模型：文心一言、通义千问、讯飞星火、智谱清言、Kimi、DeepSeek</w:t>
      </w:r>
    </w:p>
    <w:p w14:paraId="3A9A07C7">
      <w:pPr>
        <w:pStyle w:val="4"/>
        <w:bidi w:val="0"/>
        <w:spacing w:before="0" w:after="240"/>
        <w:ind w:left="0" w:right="0" w:firstLine="0"/>
        <w:jc w:val="left"/>
      </w:pPr>
      <w:r>
        <w:t>国产大模型在中文理解、本土化知识、合规安全等方面具有独特优势，更适合国内财务从业者日常使用。以下重点介绍六款最具代表性的产品。</w:t>
      </w:r>
    </w:p>
    <w:p w14:paraId="3576BAC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1" w:name="user-content-一文心一言百度"/>
      <w:bookmarkEnd w:id="11"/>
      <w:r>
        <w:rPr>
          <w:b/>
        </w:rPr>
        <w:t>一、文心一言（百度）</w:t>
      </w:r>
    </w:p>
    <w:p w14:paraId="1634629A">
      <w:pPr>
        <w:pStyle w:val="4"/>
        <w:bidi w:val="0"/>
        <w:spacing w:before="0" w:after="240"/>
        <w:ind w:left="0" w:right="0" w:firstLine="0"/>
        <w:jc w:val="left"/>
      </w:pPr>
      <w:r>
        <w:t>文心一言是百度公司基于文心大模型开发的AI对话产品，是国内首批面向公众开放的大模型产品之一。</w:t>
      </w:r>
    </w:p>
    <w:p w14:paraId="514E3848">
      <w:pPr>
        <w:pStyle w:val="4"/>
        <w:bidi w:val="0"/>
        <w:spacing w:before="0" w:after="240"/>
        <w:ind w:left="0" w:right="0" w:firstLine="0"/>
        <w:jc w:val="left"/>
      </w:pPr>
      <w:r>
        <w:t>表2-5 文心一言核心特点与财务应用</w:t>
      </w:r>
    </w:p>
    <w:tbl>
      <w:tblPr>
        <w:tblStyle w:val="10"/>
        <w:tblW w:w="730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256"/>
        <w:gridCol w:w="2881"/>
      </w:tblGrid>
      <w:tr w14:paraId="59E068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1896C3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特点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07F3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BBF7AE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财务应用价值</w:t>
            </w:r>
          </w:p>
        </w:tc>
      </w:tr>
      <w:tr w14:paraId="35452E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63A8F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中文能力强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A15CB6">
            <w:pPr>
              <w:pStyle w:val="19"/>
              <w:bidi w:val="0"/>
              <w:ind w:left="0" w:right="0" w:firstLine="0"/>
              <w:jc w:val="left"/>
            </w:pPr>
            <w:r>
              <w:t>对中文语义的理解和表达能力优秀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7CE8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财务报告写作、中文政策解读</w:t>
            </w:r>
          </w:p>
        </w:tc>
      </w:tr>
      <w:tr w14:paraId="487BA8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7973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联网搜索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A57D96">
            <w:pPr>
              <w:pStyle w:val="19"/>
              <w:bidi w:val="0"/>
              <w:ind w:left="0" w:right="0" w:firstLine="0"/>
              <w:jc w:val="left"/>
            </w:pPr>
            <w:r>
              <w:t>可调用百度搜索获取实时信息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4D10A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查询最新税收政策、财经资讯</w:t>
            </w:r>
          </w:p>
        </w:tc>
      </w:tr>
      <w:tr w14:paraId="047661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41356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多模态支持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1267A">
            <w:pPr>
              <w:pStyle w:val="19"/>
              <w:bidi w:val="0"/>
              <w:ind w:left="0" w:right="0" w:firstLine="0"/>
              <w:jc w:val="left"/>
            </w:pPr>
            <w:r>
              <w:t>支持图片上传识别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657E3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发票识别、报表截图分析</w:t>
            </w:r>
          </w:p>
        </w:tc>
      </w:tr>
      <w:tr w14:paraId="4A6C3FC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D174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插件生态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22FA1D">
            <w:pPr>
              <w:pStyle w:val="19"/>
              <w:bidi w:val="0"/>
              <w:ind w:left="0" w:right="0" w:firstLine="0"/>
              <w:jc w:val="left"/>
            </w:pPr>
            <w:r>
              <w:t>提供多种实用插件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6E6F4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扩展财务专业功能</w:t>
            </w:r>
          </w:p>
        </w:tc>
      </w:tr>
      <w:tr w14:paraId="6F8F07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247B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本土化知识</w:t>
            </w:r>
          </w:p>
        </w:tc>
        <w:tc>
          <w:tcPr>
            <w:tcW w:w="32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A73F6C">
            <w:pPr>
              <w:pStyle w:val="19"/>
              <w:bidi w:val="0"/>
              <w:ind w:left="0" w:right="0" w:firstLine="0"/>
              <w:jc w:val="left"/>
            </w:pPr>
            <w:r>
              <w:t>对中国国情、法规了解深入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A6C537">
            <w:pPr>
              <w:pStyle w:val="19"/>
              <w:bidi w:val="0"/>
              <w:spacing w:before="0" w:after="0"/>
              <w:jc w:val="left"/>
            </w:pPr>
            <w:r>
              <w:t>中国会计准则、税法咨询</w:t>
            </w:r>
          </w:p>
        </w:tc>
      </w:tr>
    </w:tbl>
    <w:p w14:paraId="0BAF61C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财务场景推荐指数：</w:t>
      </w:r>
      <w:r>
        <w:t> 税务政策查询 ★★★★★ | 中文报告撰写 ★★★★★ | 发票识别 ★★★★☆</w:t>
      </w:r>
    </w:p>
    <w:p w14:paraId="78F5846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"https://yiyan.baidu.com/"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https://yiyan.baidu.com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APP：文心一言 | 免费使用</w:t>
      </w:r>
    </w:p>
    <w:p w14:paraId="4FFFC12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2" w:name="user-content-二通义千问阿里巴巴"/>
      <w:bookmarkEnd w:id="12"/>
      <w:r>
        <w:rPr>
          <w:b/>
        </w:rPr>
        <w:t>二、通义千问（阿里巴巴）</w:t>
      </w:r>
    </w:p>
    <w:p w14:paraId="3ABEA23A">
      <w:pPr>
        <w:pStyle w:val="4"/>
        <w:bidi w:val="0"/>
        <w:spacing w:before="0" w:after="0"/>
        <w:ind w:left="0" w:right="0" w:firstLine="0"/>
        <w:jc w:val="left"/>
      </w:pPr>
      <w:r>
        <w:t>通义千问是阿里巴巴集团推出的大语言模型，在</w:t>
      </w:r>
      <w:r>
        <w:rPr>
          <w:rStyle w:val="12"/>
          <w:b/>
        </w:rPr>
        <w:t>长文档处理</w:t>
      </w:r>
      <w:r>
        <w:t>和</w:t>
      </w:r>
      <w:r>
        <w:rPr>
          <w:rStyle w:val="12"/>
          <w:b/>
        </w:rPr>
        <w:t>企业级应用</w:t>
      </w:r>
      <w:r>
        <w:t>方面表现突出，并形成了完整的产品矩阵。</w:t>
      </w:r>
    </w:p>
    <w:p w14:paraId="797400BE">
      <w:pPr>
        <w:pStyle w:val="4"/>
        <w:bidi w:val="0"/>
        <w:spacing w:before="0" w:after="240"/>
        <w:ind w:left="0" w:right="0" w:firstLine="0"/>
        <w:jc w:val="left"/>
      </w:pPr>
      <w:r>
        <w:t>表2-6 通义千问产品矩阵</w:t>
      </w:r>
    </w:p>
    <w:tbl>
      <w:tblPr>
        <w:tblStyle w:val="10"/>
        <w:tblW w:w="595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156"/>
        <w:gridCol w:w="3833"/>
      </w:tblGrid>
      <w:tr w14:paraId="509FB75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F74D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产品名称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FD47F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定位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CA71A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财务应用场景</w:t>
            </w:r>
          </w:p>
        </w:tc>
      </w:tr>
      <w:tr w14:paraId="7B5EAA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6015E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通义千问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45112F">
            <w:pPr>
              <w:pStyle w:val="19"/>
              <w:bidi w:val="0"/>
              <w:ind w:left="0" w:right="0" w:firstLine="0"/>
              <w:jc w:val="left"/>
            </w:pPr>
            <w:r>
              <w:t>通用对话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5F557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AI问答、财务分析、报告撰写</w:t>
            </w:r>
          </w:p>
        </w:tc>
      </w:tr>
      <w:tr w14:paraId="159F2F0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4AD5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通义智文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DC7794">
            <w:pPr>
              <w:pStyle w:val="19"/>
              <w:bidi w:val="0"/>
              <w:ind w:left="0" w:right="0" w:firstLine="0"/>
              <w:jc w:val="left"/>
            </w:pPr>
            <w:r>
              <w:t>长文档处理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CE2F7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年报分析、合同审核、政策文件解读</w:t>
            </w:r>
          </w:p>
        </w:tc>
      </w:tr>
      <w:tr w14:paraId="443F69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4B983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通义听悟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E1E17F">
            <w:pPr>
              <w:pStyle w:val="19"/>
              <w:bidi w:val="0"/>
              <w:ind w:left="0" w:right="0" w:firstLine="0"/>
              <w:jc w:val="left"/>
            </w:pPr>
            <w:r>
              <w:t>音视频处理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05776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财务会议记录、语音转写为文字</w:t>
            </w:r>
          </w:p>
        </w:tc>
      </w:tr>
      <w:tr w14:paraId="37DD4F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166D0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通义灵码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365472">
            <w:pPr>
              <w:pStyle w:val="19"/>
              <w:bidi w:val="0"/>
              <w:ind w:left="0" w:right="0" w:firstLine="0"/>
              <w:jc w:val="left"/>
            </w:pPr>
            <w:r>
              <w:t>代码助手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BB5EF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财务数据处理Python代码、Excel VBA</w:t>
            </w:r>
          </w:p>
        </w:tc>
      </w:tr>
      <w:tr w14:paraId="7A90E9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26B89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通义万相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D83325">
            <w:pPr>
              <w:pStyle w:val="19"/>
              <w:bidi w:val="0"/>
              <w:ind w:left="0" w:right="0" w:firstLine="0"/>
              <w:jc w:val="left"/>
            </w:pPr>
            <w:r>
              <w:t>图像生成</w:t>
            </w:r>
          </w:p>
        </w:tc>
        <w:tc>
          <w:tcPr>
            <w:tcW w:w="38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588964">
            <w:pPr>
              <w:pStyle w:val="19"/>
              <w:bidi w:val="0"/>
              <w:spacing w:before="0" w:after="0"/>
              <w:jc w:val="left"/>
            </w:pPr>
            <w:r>
              <w:t>财务汇报配图（参考使用）</w:t>
            </w:r>
          </w:p>
        </w:tc>
      </w:tr>
    </w:tbl>
    <w:p w14:paraId="751CC3C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财务场景推荐指数：</w:t>
      </w:r>
      <w:r>
        <w:t> 长文档分析 ★★★★★ | 代码生成 ★★★★☆ | 会议记录 ★★★★★</w:t>
      </w:r>
    </w:p>
    <w:p w14:paraId="67BA81E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"https://tongyi.aliyun.com/"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https://tongyi.aliyun.com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APP：通义 | 免费使用</w:t>
      </w:r>
    </w:p>
    <w:p w14:paraId="0910DAC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3" w:name="user-content-三讯飞星火科大讯飞"/>
      <w:bookmarkEnd w:id="13"/>
      <w:r>
        <w:rPr>
          <w:b/>
        </w:rPr>
        <w:t>三、讯飞星火（科大讯飞）</w:t>
      </w:r>
    </w:p>
    <w:p w14:paraId="1C6FDA4F">
      <w:pPr>
        <w:pStyle w:val="4"/>
        <w:bidi w:val="0"/>
        <w:spacing w:before="0" w:after="0"/>
        <w:ind w:left="0" w:right="0" w:firstLine="0"/>
        <w:jc w:val="left"/>
      </w:pPr>
      <w:r>
        <w:t>讯飞星火依托科大讯飞在</w:t>
      </w:r>
      <w:r>
        <w:rPr>
          <w:rStyle w:val="12"/>
          <w:b/>
        </w:rPr>
        <w:t>语音技术</w:t>
      </w:r>
      <w:r>
        <w:t>方面的深厚积累，在语音交互和</w:t>
      </w:r>
      <w:r>
        <w:rPr>
          <w:rStyle w:val="12"/>
          <w:b/>
        </w:rPr>
        <w:t>PPT自动生成</w:t>
      </w:r>
      <w:r>
        <w:t>方面具有独特优势。</w:t>
      </w:r>
    </w:p>
    <w:p w14:paraId="0A4B7663">
      <w:pPr>
        <w:pStyle w:val="4"/>
        <w:bidi w:val="0"/>
        <w:spacing w:before="0" w:after="240"/>
        <w:ind w:left="0" w:right="0" w:firstLine="0"/>
        <w:jc w:val="left"/>
      </w:pPr>
      <w:r>
        <w:t>表2-7 讯飞星火特色功能与财务应用</w:t>
      </w:r>
    </w:p>
    <w:tbl>
      <w:tblPr>
        <w:tblStyle w:val="10"/>
        <w:tblW w:w="667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046"/>
        <w:gridCol w:w="2461"/>
      </w:tblGrid>
      <w:tr w14:paraId="048CBC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84E813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特色功能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9AE09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0CFA1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财务应用场景</w:t>
            </w:r>
          </w:p>
        </w:tc>
      </w:tr>
      <w:tr w14:paraId="56BED30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3C82C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语音识别强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326968">
            <w:pPr>
              <w:pStyle w:val="19"/>
              <w:bidi w:val="0"/>
              <w:ind w:left="0" w:right="0" w:firstLine="0"/>
              <w:jc w:val="left"/>
            </w:pPr>
            <w:r>
              <w:t>语音转文字准确率业界领先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0F3CF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财务会议实时记录</w:t>
            </w:r>
          </w:p>
        </w:tc>
      </w:tr>
      <w:tr w14:paraId="350973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E085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PPT生成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01B5B1">
            <w:pPr>
              <w:pStyle w:val="19"/>
              <w:bidi w:val="0"/>
              <w:ind w:left="0" w:right="0" w:firstLine="0"/>
              <w:jc w:val="left"/>
            </w:pPr>
            <w:r>
              <w:t>根据内容自动生成演示文稿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76C70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财务分析汇报材料制作</w:t>
            </w:r>
          </w:p>
        </w:tc>
      </w:tr>
      <w:tr w14:paraId="7D4D19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98E7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数理能力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3C478C">
            <w:pPr>
              <w:pStyle w:val="19"/>
              <w:bidi w:val="0"/>
              <w:ind w:left="0" w:right="0" w:firstLine="0"/>
              <w:jc w:val="left"/>
            </w:pPr>
            <w:r>
              <w:t>数学计算和逻辑推理较强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9A5E9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财务指标计算、公式推导</w:t>
            </w:r>
          </w:p>
        </w:tc>
      </w:tr>
      <w:tr w14:paraId="60EAA4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FAF1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多模态融合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FEB7D5">
            <w:pPr>
              <w:pStyle w:val="19"/>
              <w:bidi w:val="0"/>
              <w:ind w:left="0" w:right="0" w:firstLine="0"/>
              <w:jc w:val="left"/>
            </w:pPr>
            <w:r>
              <w:t>支持语音、图像、文本多种输入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8DA34F">
            <w:pPr>
              <w:pStyle w:val="19"/>
              <w:bidi w:val="0"/>
              <w:spacing w:before="0" w:after="0"/>
              <w:jc w:val="left"/>
            </w:pPr>
            <w:r>
              <w:t>灵活的财务信息录入方式</w:t>
            </w:r>
          </w:p>
        </w:tc>
      </w:tr>
    </w:tbl>
    <w:p w14:paraId="57FAC8E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PPT生成功能使用示例：</w:t>
      </w:r>
    </w:p>
    <w:p w14:paraId="719FEF42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【提示词示例】</w:t>
      </w:r>
    </w:p>
    <w:p w14:paraId="336825A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请根据以下要点，生成一份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年度财务分析汇报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"PPT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</w:t>
      </w:r>
    </w:p>
    <w:p w14:paraId="09DEEC4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0051AF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要点：</w:t>
      </w:r>
    </w:p>
    <w:p w14:paraId="0E0DF16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营业收入：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1.2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亿元，同比增长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15%</w:t>
      </w:r>
    </w:p>
    <w:p w14:paraId="70D684C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净利润：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万元，同比下降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5%</w:t>
      </w:r>
    </w:p>
    <w:p w14:paraId="79C106A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主要原因：原材料成本上升导致毛利率下降</w:t>
      </w:r>
    </w:p>
    <w:p w14:paraId="78EB6A6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改善建议：优化采购策略、提升产品附加值</w:t>
      </w:r>
    </w:p>
    <w:p w14:paraId="6FECFC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ED58C3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8—10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页，包含数据图表建议。</w:t>
      </w:r>
    </w:p>
    <w:p w14:paraId="38415ED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"https://xinghuo.xfyun.cn/"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https://xinghuo.xfyun.cn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APP：讯飞星火 | 基础版免费</w:t>
      </w:r>
    </w:p>
    <w:p w14:paraId="7B4B6289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4" w:name="user-content-四智谱清言智谱ai"/>
      <w:bookmarkEnd w:id="14"/>
      <w:r>
        <w:rPr>
          <w:b/>
        </w:rPr>
        <w:t>四、智谱清言（智谱AI）</w:t>
      </w:r>
    </w:p>
    <w:p w14:paraId="7F4A0130">
      <w:pPr>
        <w:pStyle w:val="4"/>
        <w:bidi w:val="0"/>
        <w:spacing w:before="0" w:after="0"/>
        <w:ind w:left="0" w:right="0" w:firstLine="0"/>
        <w:jc w:val="left"/>
      </w:pPr>
      <w:r>
        <w:t>智谱清言技术源于清华大学，在</w:t>
      </w:r>
      <w:r>
        <w:rPr>
          <w:rStyle w:val="12"/>
          <w:b/>
        </w:rPr>
        <w:t>学术研究</w:t>
      </w:r>
      <w:r>
        <w:t>和</w:t>
      </w:r>
      <w:r>
        <w:rPr>
          <w:rStyle w:val="12"/>
          <w:b/>
        </w:rPr>
        <w:t>长文本理解</w:t>
      </w:r>
      <w:r>
        <w:t>方面具有深厚底蕴，提供开源模型。</w:t>
      </w:r>
    </w:p>
    <w:p w14:paraId="31BEE434">
      <w:pPr>
        <w:pStyle w:val="4"/>
        <w:bidi w:val="0"/>
        <w:spacing w:before="0" w:after="240"/>
        <w:ind w:left="0" w:right="0" w:firstLine="0"/>
        <w:jc w:val="left"/>
      </w:pPr>
      <w:r>
        <w:t>表2-8 智谱清言核心优势与财务应用</w:t>
      </w:r>
    </w:p>
    <w:tbl>
      <w:tblPr>
        <w:tblStyle w:val="10"/>
        <w:tblW w:w="594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851"/>
        <w:gridCol w:w="3091"/>
      </w:tblGrid>
      <w:tr w14:paraId="3E2C6E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03087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优势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56B72E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财务应用价值</w:t>
            </w:r>
          </w:p>
        </w:tc>
      </w:tr>
      <w:tr w14:paraId="528616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CABD3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技术源于清华，学术背景扎实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29229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对复杂专业问题的分析质量高</w:t>
            </w:r>
          </w:p>
        </w:tc>
      </w:tr>
      <w:tr w14:paraId="7F3347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444A4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开源生态，技术透明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DF889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可以了解模型的技术细节</w:t>
            </w:r>
          </w:p>
        </w:tc>
      </w:tr>
      <w:tr w14:paraId="61196C0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38097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支持超长上下文（128K）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80E8F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长篇财务报告、多文档综合分析</w:t>
            </w:r>
          </w:p>
        </w:tc>
      </w:tr>
      <w:tr w14:paraId="4CA9B28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3ECC8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工具调用能力强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0FDD3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联网搜索、代码执行等工具整合</w:t>
            </w:r>
          </w:p>
        </w:tc>
      </w:tr>
      <w:tr w14:paraId="5D6CA4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01F27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API价格亲民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691852">
            <w:pPr>
              <w:pStyle w:val="19"/>
              <w:bidi w:val="0"/>
              <w:spacing w:before="0" w:after="0"/>
              <w:jc w:val="left"/>
            </w:pPr>
            <w:r>
              <w:t>适合有开发需求的财务技术人员</w:t>
            </w:r>
          </w:p>
        </w:tc>
      </w:tr>
    </w:tbl>
    <w:p w14:paraId="6E1B6BF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"https://chatglm.cn/"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https://chatglm.cn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免费使用</w:t>
      </w:r>
    </w:p>
    <w:p w14:paraId="356DCEBC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5" w:name="user-content-五kimi月之暗面"/>
      <w:bookmarkEnd w:id="15"/>
      <w:r>
        <w:rPr>
          <w:b/>
        </w:rPr>
        <w:t>五、Kimi（月之暗面）</w:t>
      </w:r>
    </w:p>
    <w:p w14:paraId="7D6404AA">
      <w:pPr>
        <w:pStyle w:val="4"/>
        <w:bidi w:val="0"/>
        <w:spacing w:before="0" w:after="0"/>
        <w:ind w:left="0" w:right="0" w:firstLine="0"/>
        <w:jc w:val="left"/>
      </w:pPr>
      <w:r>
        <w:t>Kimi的最大特点是</w:t>
      </w:r>
      <w:r>
        <w:rPr>
          <w:rStyle w:val="12"/>
          <w:b/>
        </w:rPr>
        <w:t>超长上下文处理能力</w:t>
      </w:r>
      <w:r>
        <w:t>（支持200万字）和</w:t>
      </w:r>
      <w:r>
        <w:rPr>
          <w:rStyle w:val="12"/>
          <w:b/>
        </w:rPr>
        <w:t>强大的文件分析功能</w:t>
      </w:r>
      <w:r>
        <w:t>，是处理长篇财务文档的首选工具。</w:t>
      </w:r>
    </w:p>
    <w:p w14:paraId="59AC2A2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Kimi的核心优势——超长上下文：</w:t>
      </w:r>
    </w:p>
    <w:p w14:paraId="0003AC79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079500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C69F">
      <w:pPr>
        <w:pStyle w:val="4"/>
        <w:bidi w:val="0"/>
        <w:spacing w:before="0" w:after="240"/>
        <w:ind w:left="0" w:right="0" w:firstLine="0"/>
        <w:jc w:val="center"/>
      </w:pPr>
      <w:r>
        <w:t>图2-2 Kimi超长上下文能力示意</w:t>
      </w:r>
    </w:p>
    <w:p w14:paraId="09DB32C5">
      <w:pPr>
        <w:pStyle w:val="4"/>
        <w:bidi w:val="0"/>
        <w:spacing w:before="0" w:after="240"/>
        <w:ind w:left="0" w:right="0" w:firstLine="0"/>
        <w:jc w:val="left"/>
      </w:pPr>
      <w:r>
        <w:t>表2-9 Kimi在财务场景的具体操作</w:t>
      </w:r>
    </w:p>
    <w:tbl>
      <w:tblPr>
        <w:tblStyle w:val="10"/>
        <w:tblW w:w="652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316"/>
        <w:gridCol w:w="2041"/>
      </w:tblGrid>
      <w:tr w14:paraId="104FAB1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C015E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CCBB4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具体操作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25975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应用价值</w:t>
            </w:r>
          </w:p>
        </w:tc>
      </w:tr>
      <w:tr w14:paraId="30866C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CD202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年报分析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DD4F39">
            <w:pPr>
              <w:pStyle w:val="19"/>
              <w:bidi w:val="0"/>
              <w:ind w:left="0" w:right="0" w:firstLine="0"/>
              <w:jc w:val="left"/>
            </w:pPr>
            <w:r>
              <w:t>上传完整年报PDF，直接提问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68BB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无需分段，整体把握</w:t>
            </w:r>
          </w:p>
        </w:tc>
      </w:tr>
      <w:tr w14:paraId="2101959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16DDD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多年对比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35B6A4">
            <w:pPr>
              <w:pStyle w:val="19"/>
              <w:bidi w:val="0"/>
              <w:ind w:left="0" w:right="0" w:firstLine="0"/>
              <w:jc w:val="left"/>
            </w:pPr>
            <w:r>
              <w:t>同时上传3—5年财报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9B03D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自动进行趋势对比</w:t>
            </w:r>
          </w:p>
        </w:tc>
      </w:tr>
      <w:tr w14:paraId="58B471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A077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政策解读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D76139">
            <w:pPr>
              <w:pStyle w:val="19"/>
              <w:bidi w:val="0"/>
              <w:ind w:left="0" w:right="0" w:firstLine="0"/>
              <w:jc w:val="left"/>
            </w:pPr>
            <w:r>
              <w:t>粘贴政策网址，请求解读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F464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快速获取政策要点</w:t>
            </w:r>
          </w:p>
        </w:tc>
      </w:tr>
      <w:tr w14:paraId="28AFE3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25C0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合同审核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59BFC2">
            <w:pPr>
              <w:pStyle w:val="19"/>
              <w:bidi w:val="0"/>
              <w:ind w:left="0" w:right="0" w:firstLine="0"/>
              <w:jc w:val="left"/>
            </w:pPr>
            <w:r>
              <w:t>上传完整合同文档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93FA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逐条分析关键条款</w:t>
            </w:r>
          </w:p>
        </w:tc>
      </w:tr>
      <w:tr w14:paraId="2568A4D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BD7C8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多文档综合</w:t>
            </w:r>
          </w:p>
        </w:tc>
        <w:tc>
          <w:tcPr>
            <w:tcW w:w="33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35E5FC">
            <w:pPr>
              <w:pStyle w:val="19"/>
              <w:bidi w:val="0"/>
              <w:ind w:left="0" w:right="0" w:firstLine="0"/>
              <w:jc w:val="left"/>
            </w:pPr>
            <w:r>
              <w:t>同时上传财报+审计报告+行业报告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CF33F5">
            <w:pPr>
              <w:pStyle w:val="19"/>
              <w:bidi w:val="0"/>
              <w:spacing w:before="0" w:after="0"/>
              <w:jc w:val="left"/>
            </w:pPr>
            <w:r>
              <w:t>综合多维度分析</w:t>
            </w:r>
          </w:p>
        </w:tc>
      </w:tr>
    </w:tbl>
    <w:p w14:paraId="4A2764C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"https://kimi.moonshot.cn/"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https://kimi.moonshot.cn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APP：Kimi | 基础功能免费</w:t>
      </w:r>
    </w:p>
    <w:p w14:paraId="05E28BB2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6" w:name="user-content-六deepseek深度求索"/>
      <w:bookmarkEnd w:id="16"/>
      <w:r>
        <w:rPr>
          <w:b/>
        </w:rPr>
        <w:t>六、DeepSeek（深度求索）</w:t>
      </w:r>
    </w:p>
    <w:p w14:paraId="04B11EB2">
      <w:pPr>
        <w:pStyle w:val="4"/>
        <w:bidi w:val="0"/>
        <w:spacing w:before="0" w:after="0"/>
        <w:ind w:left="0" w:right="0" w:firstLine="0"/>
        <w:jc w:val="left"/>
      </w:pPr>
      <w:r>
        <w:t>DeepSeek凭借高性价比和强大的推理能力迅速走红，在多项基准测试中表现出色，且</w:t>
      </w:r>
      <w:r>
        <w:rPr>
          <w:rStyle w:val="12"/>
          <w:b/>
        </w:rPr>
        <w:t>完全免费</w:t>
      </w:r>
      <w:r>
        <w:t>，是目前性价比最高的国产大模型之一。</w:t>
      </w:r>
    </w:p>
    <w:p w14:paraId="3C03ADA0">
      <w:pPr>
        <w:pStyle w:val="4"/>
        <w:bidi w:val="0"/>
        <w:spacing w:before="0" w:after="240"/>
        <w:ind w:left="0" w:right="0" w:firstLine="0"/>
        <w:jc w:val="left"/>
      </w:pPr>
      <w:r>
        <w:t>表2-10 DeepSeek核心特点与财务应用</w:t>
      </w:r>
    </w:p>
    <w:tbl>
      <w:tblPr>
        <w:tblStyle w:val="10"/>
        <w:tblW w:w="75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836"/>
        <w:gridCol w:w="3301"/>
      </w:tblGrid>
      <w:tr w14:paraId="2C9837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781BE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特点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F62A6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EB60D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财务应用价值</w:t>
            </w:r>
          </w:p>
        </w:tc>
      </w:tr>
      <w:tr w14:paraId="09334E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037FC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推理能力强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CDD034">
            <w:pPr>
              <w:pStyle w:val="19"/>
              <w:bidi w:val="0"/>
              <w:ind w:left="0" w:right="0" w:firstLine="0"/>
              <w:jc w:val="left"/>
            </w:pPr>
            <w:r>
              <w:t>逻辑分析和问题求解能力突出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C1D9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复杂财务问题分析、财务逻辑推断</w:t>
            </w:r>
          </w:p>
        </w:tc>
      </w:tr>
      <w:tr w14:paraId="2E7C37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657FB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代码能力强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96E613">
            <w:pPr>
              <w:pStyle w:val="19"/>
              <w:bidi w:val="0"/>
              <w:ind w:left="0" w:right="0" w:firstLine="0"/>
              <w:jc w:val="left"/>
            </w:pPr>
            <w:r>
              <w:t>编程辅助表现优秀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AEF5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Python财务分析代码、Excel公式</w:t>
            </w:r>
          </w:p>
        </w:tc>
      </w:tr>
      <w:tr w14:paraId="22B051C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1478B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深度思考模式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E29865">
            <w:pPr>
              <w:pStyle w:val="19"/>
              <w:bidi w:val="0"/>
              <w:ind w:left="0" w:right="0" w:firstLine="0"/>
              <w:jc w:val="left"/>
            </w:pPr>
            <w:r>
              <w:t>展示完整推理过程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8B0D0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重要决策分析、多步骤财务计算</w:t>
            </w:r>
          </w:p>
        </w:tc>
      </w:tr>
      <w:tr w14:paraId="35F711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62743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完全免费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895ED7">
            <w:pPr>
              <w:pStyle w:val="19"/>
              <w:bidi w:val="0"/>
              <w:ind w:left="0" w:right="0" w:firstLine="0"/>
              <w:jc w:val="left"/>
            </w:pPr>
            <w:r>
              <w:t>对话功能无限制免费使用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76DF5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零成本学习和使用</w:t>
            </w:r>
          </w:p>
        </w:tc>
      </w:tr>
      <w:tr w14:paraId="2AB8BB8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734C6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响应速度快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FD2450">
            <w:pPr>
              <w:pStyle w:val="19"/>
              <w:bidi w:val="0"/>
              <w:ind w:left="0" w:right="0" w:firstLine="0"/>
              <w:jc w:val="left"/>
            </w:pPr>
            <w:r>
              <w:t>生成速度较快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497F78">
            <w:pPr>
              <w:pStyle w:val="19"/>
              <w:bidi w:val="0"/>
              <w:spacing w:before="0" w:after="0"/>
              <w:jc w:val="left"/>
            </w:pPr>
            <w:r>
              <w:t>日常高频使用体验良好</w:t>
            </w:r>
          </w:p>
        </w:tc>
      </w:tr>
    </w:tbl>
    <w:p w14:paraId="2E1FA3D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深度思考模式的财务应用：</w:t>
      </w:r>
    </w:p>
    <w:p w14:paraId="0653B336">
      <w:pPr>
        <w:pStyle w:val="4"/>
        <w:bidi w:val="0"/>
        <w:spacing w:before="0" w:after="240"/>
        <w:ind w:left="0" w:right="0" w:firstLine="0"/>
        <w:jc w:val="left"/>
      </w:pPr>
      <w:r>
        <w:t>DeepSeek的"深度思考"模式特别适合财务场景中需要严谨推理的问题：</w:t>
      </w:r>
    </w:p>
    <w:p w14:paraId="576450FF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【适合开启深度思考的场景】</w:t>
      </w:r>
    </w:p>
    <w:p w14:paraId="76F03DF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判断某项业务的会计处理是资本化还是费用化</w:t>
      </w:r>
    </w:p>
    <w:p w14:paraId="552B0E5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分析企业净利润下降但现金流增加的原因</w:t>
      </w:r>
    </w:p>
    <w:p w14:paraId="2ACDC55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评估两种筹资方案的综合成本对比</w:t>
      </w:r>
    </w:p>
    <w:p w14:paraId="2FD62F6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诊断财务报表中存在的异常数据</w:t>
      </w:r>
    </w:p>
    <w:p w14:paraId="79CF642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✗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简单的概念解释（深度思考会使速度变慢）</w:t>
      </w:r>
    </w:p>
    <w:p w14:paraId="5E1346F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✗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格式化文档生成（普通模式已足够）</w:t>
      </w:r>
    </w:p>
    <w:p w14:paraId="1E6B7D4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访问方式：</w:t>
      </w:r>
      <w:r>
        <w:t> </w:t>
      </w:r>
      <w:r>
        <w:fldChar w:fldCharType="begin"/>
      </w:r>
      <w:r>
        <w:instrText xml:space="preserve"> HYPERLINK "https://chat.deepseek.com/"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https://chat.deepseek.com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  <w:r>
        <w:t> | 完全免费</w:t>
      </w:r>
    </w:p>
    <w:p w14:paraId="68B4B1E9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422CAED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7" w:name="user-content-213-各大模型功能对比与特点分析"/>
      <w:bookmarkEnd w:id="17"/>
      <w:r>
        <w:rPr>
          <w:b/>
        </w:rPr>
        <w:t>2.1.3 各大模型功能对比与特点分析</w:t>
      </w:r>
    </w:p>
    <w:p w14:paraId="33A51E1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8" w:name="user-content-一综合能力对比"/>
      <w:bookmarkEnd w:id="18"/>
      <w:r>
        <w:rPr>
          <w:b/>
        </w:rPr>
        <w:t>一、综合能力对比</w:t>
      </w:r>
    </w:p>
    <w:p w14:paraId="76396BAD">
      <w:pPr>
        <w:pStyle w:val="4"/>
        <w:bidi w:val="0"/>
        <w:spacing w:before="0" w:after="240"/>
        <w:ind w:left="0" w:right="0" w:firstLine="0"/>
        <w:jc w:val="left"/>
      </w:pPr>
      <w:r>
        <w:t>表2-11 国产大模型综合能力对比</w:t>
      </w:r>
    </w:p>
    <w:tbl>
      <w:tblPr>
        <w:tblStyle w:val="10"/>
        <w:tblW w:w="794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156"/>
        <w:gridCol w:w="1156"/>
        <w:gridCol w:w="1156"/>
        <w:gridCol w:w="1156"/>
        <w:gridCol w:w="1156"/>
        <w:gridCol w:w="1201"/>
      </w:tblGrid>
      <w:tr w14:paraId="53B211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9D67A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EE23D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文心一言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56FAD1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通义千问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A10B4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讯飞星火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E3E85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智谱清言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C10EA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Kimi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84E50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DeepSeek</w:t>
            </w:r>
          </w:p>
        </w:tc>
      </w:tr>
      <w:tr w14:paraId="7AB61A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930A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中文能力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27146C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387CB4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0BF343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7F6337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38A180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71FFD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6DA2F2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ACC6B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推理能力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0CD48D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B0430E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4A1ACB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F67D6D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DC72C7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36FB1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6C8F2F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B0EA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长文本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5116CA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FB531D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136EB7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DFF100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72DCCC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A8584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797D9C2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ACB6E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代码能力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066C08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333788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E85880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A8B0F3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24DF64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1B010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★★★★★</w:t>
            </w:r>
          </w:p>
        </w:tc>
      </w:tr>
      <w:tr w14:paraId="12B41A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1EDE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多模态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7CB9F8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7CEB5E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C022FC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54EF1C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61977">
            <w:pPr>
              <w:pStyle w:val="19"/>
              <w:bidi w:val="0"/>
              <w:ind w:left="0" w:right="0" w:firstLine="0"/>
              <w:jc w:val="left"/>
            </w:pPr>
            <w:r>
              <w:t>★★★☆☆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694D4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★★★☆☆</w:t>
            </w:r>
          </w:p>
        </w:tc>
      </w:tr>
      <w:tr w14:paraId="13D10B3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8FBB0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联网搜索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AE6610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63B1C1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26066D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9E282D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86FA4C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25A24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★★★★☆</w:t>
            </w:r>
          </w:p>
        </w:tc>
      </w:tr>
      <w:tr w14:paraId="0BF938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6AB2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免费额度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00F56A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E94AA9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54C750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38C08C">
            <w:pPr>
              <w:pStyle w:val="19"/>
              <w:bidi w:val="0"/>
              <w:ind w:left="0" w:right="0" w:firstLine="0"/>
              <w:jc w:val="left"/>
            </w:pPr>
            <w:r>
              <w:t>★★★★☆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2CDB58">
            <w:pPr>
              <w:pStyle w:val="19"/>
              <w:bidi w:val="0"/>
              <w:ind w:left="0" w:right="0" w:firstLine="0"/>
              <w:jc w:val="left"/>
            </w:pPr>
            <w:r>
              <w:t>★★★★★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1B2578">
            <w:pPr>
              <w:pStyle w:val="19"/>
              <w:bidi w:val="0"/>
              <w:spacing w:before="0" w:after="0"/>
              <w:jc w:val="left"/>
            </w:pPr>
            <w:r>
              <w:t>★★★★★</w:t>
            </w:r>
          </w:p>
        </w:tc>
      </w:tr>
    </w:tbl>
    <w:p w14:paraId="35A1932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9" w:name="user-content-二财务场景专项推荐"/>
      <w:bookmarkEnd w:id="19"/>
      <w:r>
        <w:rPr>
          <w:b/>
        </w:rPr>
        <w:t>二、财务场景专项推荐</w:t>
      </w:r>
    </w:p>
    <w:p w14:paraId="125BE770">
      <w:pPr>
        <w:pStyle w:val="4"/>
        <w:bidi w:val="0"/>
        <w:spacing w:before="0" w:after="240"/>
        <w:ind w:left="0" w:right="0" w:firstLine="0"/>
        <w:jc w:val="left"/>
      </w:pPr>
      <w:r>
        <w:t>表2-12 财务场景专项平台推荐</w:t>
      </w:r>
    </w:p>
    <w:tbl>
      <w:tblPr>
        <w:tblStyle w:val="10"/>
        <w:tblW w:w="785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319"/>
        <w:gridCol w:w="1078"/>
        <w:gridCol w:w="946"/>
        <w:gridCol w:w="3511"/>
      </w:tblGrid>
      <w:tr w14:paraId="13362D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AEACF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财务场景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7AEF6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首选平台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164F1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备选平台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383E7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选择理由</w:t>
            </w:r>
          </w:p>
        </w:tc>
      </w:tr>
      <w:tr w14:paraId="066D90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E816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中国会计准则咨询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B07E93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8DF9A6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2A682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本土化知识准确，可联网查最新政策</w:t>
            </w:r>
          </w:p>
        </w:tc>
      </w:tr>
      <w:tr w14:paraId="75B186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F5B4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长篇财务报告分析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87DFC0">
            <w:pPr>
              <w:pStyle w:val="19"/>
              <w:bidi w:val="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6BE7FF">
            <w:pPr>
              <w:pStyle w:val="19"/>
              <w:bidi w:val="0"/>
              <w:ind w:left="0" w:right="0" w:firstLine="0"/>
              <w:jc w:val="left"/>
            </w:pPr>
            <w:r>
              <w:t>通义智文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2808A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超长上下文，完整读取年报</w:t>
            </w:r>
          </w:p>
        </w:tc>
      </w:tr>
      <w:tr w14:paraId="23B5C4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4A6D7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税务政策查询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33B4E8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DB1B9D">
            <w:pPr>
              <w:pStyle w:val="19"/>
              <w:bidi w:val="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C95EB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联网搜索最新政策</w:t>
            </w:r>
          </w:p>
        </w:tc>
      </w:tr>
      <w:tr w14:paraId="477850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ABD6B9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复杂财务逻辑分析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FE467C">
            <w:pPr>
              <w:pStyle w:val="19"/>
              <w:bidi w:val="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3F07CF">
            <w:pPr>
              <w:pStyle w:val="19"/>
              <w:bidi w:val="0"/>
              <w:ind w:left="0" w:right="0" w:firstLine="0"/>
              <w:jc w:val="left"/>
            </w:pPr>
            <w:r>
              <w:t>智谱清言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65DBC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推理能力强，深度思考模式</w:t>
            </w:r>
          </w:p>
        </w:tc>
      </w:tr>
      <w:tr w14:paraId="3287D5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E2822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财务报告撰写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773A32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82DB6E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5F62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中文表达流畅，格式规范</w:t>
            </w:r>
          </w:p>
        </w:tc>
      </w:tr>
      <w:tr w14:paraId="29F956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6369C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Excel/Python代码生成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27EB2C">
            <w:pPr>
              <w:pStyle w:val="19"/>
              <w:bidi w:val="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5A8968">
            <w:pPr>
              <w:pStyle w:val="19"/>
              <w:bidi w:val="0"/>
              <w:ind w:left="0" w:right="0" w:firstLine="0"/>
              <w:jc w:val="left"/>
            </w:pPr>
            <w:r>
              <w:t>通义灵码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76C31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代码能力强，完全免费</w:t>
            </w:r>
          </w:p>
        </w:tc>
      </w:tr>
      <w:tr w14:paraId="285D560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312A7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财务PPT制作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E4C89E">
            <w:pPr>
              <w:pStyle w:val="19"/>
              <w:bidi w:val="0"/>
              <w:ind w:left="0" w:right="0" w:firstLine="0"/>
              <w:jc w:val="left"/>
            </w:pPr>
            <w:r>
              <w:t>讯飞星火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CF1B41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9F11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PPT生成功能完善</w:t>
            </w:r>
          </w:p>
        </w:tc>
      </w:tr>
      <w:tr w14:paraId="6C25EC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0A212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发票/票据图片识别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CA62C7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865262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C2FC2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多模态识别能力较强</w:t>
            </w:r>
          </w:p>
        </w:tc>
      </w:tr>
      <w:tr w14:paraId="022692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31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4D4E7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会议记录整理</w:t>
            </w:r>
          </w:p>
        </w:tc>
        <w:tc>
          <w:tcPr>
            <w:tcW w:w="10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A616CD">
            <w:pPr>
              <w:pStyle w:val="19"/>
              <w:bidi w:val="0"/>
              <w:ind w:left="0" w:right="0" w:firstLine="0"/>
              <w:jc w:val="left"/>
            </w:pPr>
            <w:r>
              <w:t>通义听悟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EC57D5">
            <w:pPr>
              <w:pStyle w:val="19"/>
              <w:bidi w:val="0"/>
              <w:ind w:left="0" w:right="0" w:firstLine="0"/>
              <w:jc w:val="left"/>
            </w:pPr>
            <w:r>
              <w:t>讯飞星火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05B190">
            <w:pPr>
              <w:pStyle w:val="19"/>
              <w:bidi w:val="0"/>
              <w:spacing w:before="0" w:after="0"/>
              <w:jc w:val="left"/>
            </w:pPr>
            <w:r>
              <w:t>专注音视频场景</w:t>
            </w:r>
          </w:p>
        </w:tc>
      </w:tr>
    </w:tbl>
    <w:p w14:paraId="3E889E23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0" w:name="user-content-三多平台组合使用策略"/>
      <w:bookmarkEnd w:id="20"/>
      <w:r>
        <w:rPr>
          <w:b/>
        </w:rPr>
        <w:t>三、多平台组合使用策略</w:t>
      </w:r>
    </w:p>
    <w:p w14:paraId="632FEC70">
      <w:pPr>
        <w:pStyle w:val="4"/>
        <w:bidi w:val="0"/>
        <w:spacing w:before="0" w:after="240"/>
        <w:ind w:left="0" w:right="0" w:firstLine="0"/>
        <w:jc w:val="left"/>
      </w:pPr>
      <w:r>
        <w:t>建议根据任务类型灵活切换平台，不必只用一个，如表2-13所示。</w:t>
      </w:r>
    </w:p>
    <w:p w14:paraId="2542A9EA">
      <w:pPr>
        <w:pStyle w:val="4"/>
        <w:bidi w:val="0"/>
        <w:spacing w:before="0" w:after="240"/>
        <w:ind w:left="0" w:right="0" w:firstLine="0"/>
        <w:jc w:val="left"/>
      </w:pPr>
      <w:r>
        <w:t>表2-13 多平台组合使用建议</w:t>
      </w:r>
    </w:p>
    <w:tbl>
      <w:tblPr>
        <w:tblStyle w:val="10"/>
        <w:tblW w:w="699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786"/>
        <w:gridCol w:w="1366"/>
        <w:gridCol w:w="2461"/>
      </w:tblGrid>
      <w:tr w14:paraId="65F003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43E21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D5B78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主力平台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7A0B0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辅助验证平台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FFBD5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切换时机</w:t>
            </w:r>
          </w:p>
        </w:tc>
      </w:tr>
      <w:tr w14:paraId="6962EB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C07BC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政策法规咨询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B54851">
            <w:pPr>
              <w:pStyle w:val="19"/>
              <w:bidi w:val="0"/>
              <w:ind w:left="0" w:right="0" w:firstLine="0"/>
              <w:jc w:val="left"/>
            </w:pPr>
            <w:r>
              <w:t>文心一言（联网）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74CB79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0292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回答存疑时双平台核对</w:t>
            </w:r>
          </w:p>
        </w:tc>
      </w:tr>
      <w:tr w14:paraId="1A6F71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EC7ED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长文档分析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05C72D">
            <w:pPr>
              <w:pStyle w:val="19"/>
              <w:bidi w:val="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93C744">
            <w:pPr>
              <w:pStyle w:val="19"/>
              <w:bidi w:val="0"/>
              <w:ind w:left="0" w:right="0" w:firstLine="0"/>
              <w:jc w:val="left"/>
            </w:pPr>
            <w:r>
              <w:t>通义智文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31456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文件格式不支持时切换</w:t>
            </w:r>
          </w:p>
        </w:tc>
      </w:tr>
      <w:tr w14:paraId="7AA4A5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4FB7F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代码编写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D8CD25">
            <w:pPr>
              <w:pStyle w:val="19"/>
              <w:bidi w:val="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3C919A">
            <w:pPr>
              <w:pStyle w:val="19"/>
              <w:bidi w:val="0"/>
              <w:ind w:left="0" w:right="0" w:firstLine="0"/>
              <w:jc w:val="left"/>
            </w:pPr>
            <w:r>
              <w:t>通义灵码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D273C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代码有bug时换平台重试</w:t>
            </w:r>
          </w:p>
        </w:tc>
      </w:tr>
      <w:tr w14:paraId="08B030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C6068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财务报告写作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B1C43E">
            <w:pPr>
              <w:pStyle w:val="19"/>
              <w:bidi w:val="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BA62D8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70F4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风格不满意时换平台对比</w:t>
            </w:r>
          </w:p>
        </w:tc>
      </w:tr>
      <w:tr w14:paraId="334105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14CA9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日常问答学习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85E364">
            <w:pPr>
              <w:pStyle w:val="19"/>
              <w:bidi w:val="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FA3517">
            <w:pPr>
              <w:pStyle w:val="19"/>
              <w:bidi w:val="0"/>
              <w:ind w:left="0" w:right="0" w:firstLine="0"/>
              <w:jc w:val="left"/>
            </w:pPr>
            <w:r>
              <w:t>任意平台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38BBE4">
            <w:pPr>
              <w:pStyle w:val="19"/>
              <w:bidi w:val="0"/>
              <w:spacing w:before="0" w:after="0"/>
              <w:jc w:val="left"/>
            </w:pPr>
            <w:r>
              <w:t>完全免费，首选日常使用</w:t>
            </w:r>
          </w:p>
        </w:tc>
      </w:tr>
    </w:tbl>
    <w:p w14:paraId="063B6BD9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13CDA9D0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1" w:name="user-content-22-财务垂直领域ai工具"/>
      <w:bookmarkEnd w:id="21"/>
      <w:r>
        <w:rPr>
          <w:b/>
        </w:rPr>
        <w:t>2.2 财务垂直领域AI工具</w:t>
      </w:r>
    </w:p>
    <w:p w14:paraId="4372DDB6">
      <w:pPr>
        <w:pStyle w:val="4"/>
        <w:bidi w:val="0"/>
        <w:spacing w:before="0" w:after="240"/>
        <w:ind w:left="0" w:right="0" w:firstLine="0"/>
        <w:jc w:val="left"/>
      </w:pPr>
      <w:r>
        <w:t>除了通用大模型，财务领域还涌现出许多垂直类AI工具和功能。这些工具针对财务场景进行了专门优化，在特定任务上可能比通用大模型表现更好。</w:t>
      </w:r>
    </w:p>
    <w:p w14:paraId="30C05AC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2" w:name="user-content-221-智能财税软件的ai功能模块"/>
      <w:bookmarkEnd w:id="22"/>
      <w:r>
        <w:rPr>
          <w:b/>
        </w:rPr>
        <w:t>2.2.1 智能财税软件的AI功能模块</w:t>
      </w:r>
    </w:p>
    <w:p w14:paraId="68B7883F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3" w:name="user-content-一主流财务软件的ai化升级"/>
      <w:bookmarkEnd w:id="23"/>
      <w:r>
        <w:rPr>
          <w:b/>
        </w:rPr>
        <w:t>一、主流财务软件的AI化升级</w:t>
      </w:r>
    </w:p>
    <w:p w14:paraId="2DE732E9">
      <w:pPr>
        <w:pStyle w:val="4"/>
        <w:bidi w:val="0"/>
        <w:spacing w:before="0" w:after="240"/>
        <w:ind w:left="0" w:right="0" w:firstLine="0"/>
        <w:jc w:val="left"/>
      </w:pPr>
      <w:r>
        <w:t>传统财务软件厂商纷纷将AI能力融入产品，形成"财务软件+AI"的新形态，如表2-14所示。</w:t>
      </w:r>
    </w:p>
    <w:p w14:paraId="156665EB">
      <w:pPr>
        <w:pStyle w:val="4"/>
        <w:bidi w:val="0"/>
        <w:spacing w:before="0" w:after="240"/>
        <w:ind w:left="0" w:right="0" w:firstLine="0"/>
        <w:jc w:val="left"/>
      </w:pPr>
      <w:r>
        <w:t>表2-14 主流财务软件的AI化升级</w:t>
      </w:r>
    </w:p>
    <w:tbl>
      <w:tblPr>
        <w:tblStyle w:val="10"/>
        <w:tblW w:w="533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278"/>
        <w:gridCol w:w="3091"/>
      </w:tblGrid>
      <w:tr w14:paraId="3C91F6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36B4E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软件厂商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F1E198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AI产品/功能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5AE787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主要AI能力</w:t>
            </w:r>
          </w:p>
        </w:tc>
      </w:tr>
      <w:tr w14:paraId="2DFCD7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5B627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用友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1750CC">
            <w:pPr>
              <w:pStyle w:val="19"/>
              <w:bidi w:val="0"/>
              <w:ind w:left="0" w:right="0" w:firstLine="0"/>
              <w:jc w:val="left"/>
            </w:pPr>
            <w:r>
              <w:t>YonGPT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31E57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智能凭证、智能报表、财务问答</w:t>
            </w:r>
          </w:p>
        </w:tc>
      </w:tr>
      <w:tr w14:paraId="3A2C126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5D849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金蝶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81FF30">
            <w:pPr>
              <w:pStyle w:val="19"/>
              <w:bidi w:val="0"/>
              <w:ind w:left="0" w:right="0" w:firstLine="0"/>
              <w:jc w:val="left"/>
            </w:pPr>
            <w:r>
              <w:t>金蝶AI助手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8382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智能记账、税务助手、财务分析</w:t>
            </w:r>
          </w:p>
        </w:tc>
      </w:tr>
      <w:tr w14:paraId="40D4CD8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15827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浪潮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0AA1FC">
            <w:pPr>
              <w:pStyle w:val="19"/>
              <w:bidi w:val="0"/>
              <w:ind w:left="0" w:right="0" w:firstLine="0"/>
              <w:jc w:val="left"/>
            </w:pPr>
            <w:r>
              <w:t>浪潮AI平台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BFDF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智能核算、预算智能、风控预警</w:t>
            </w:r>
          </w:p>
        </w:tc>
      </w:tr>
      <w:tr w14:paraId="27BF2F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CF683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税友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2ADD7C">
            <w:pPr>
              <w:pStyle w:val="19"/>
              <w:bidi w:val="0"/>
              <w:ind w:left="0" w:right="0" w:firstLine="0"/>
              <w:jc w:val="left"/>
            </w:pPr>
            <w:r>
              <w:t>亿企薪税AI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EB8F8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智能算税、政策解读、风险提示</w:t>
            </w:r>
          </w:p>
        </w:tc>
      </w:tr>
      <w:tr w14:paraId="481E3C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91F1C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航天信息</w:t>
            </w:r>
          </w:p>
        </w:tc>
        <w:tc>
          <w:tcPr>
            <w:tcW w:w="12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625879">
            <w:pPr>
              <w:pStyle w:val="19"/>
              <w:bidi w:val="0"/>
              <w:ind w:left="0" w:right="0" w:firstLine="0"/>
              <w:jc w:val="left"/>
            </w:pPr>
            <w:r>
              <w:t>诺诺智能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6839F1">
            <w:pPr>
              <w:pStyle w:val="19"/>
              <w:bidi w:val="0"/>
              <w:spacing w:before="0" w:after="0"/>
              <w:jc w:val="left"/>
            </w:pPr>
            <w:r>
              <w:t>发票识别、票税联动、智能归档</w:t>
            </w:r>
          </w:p>
        </w:tc>
      </w:tr>
    </w:tbl>
    <w:p w14:paraId="1F1A770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4" w:name="user-content-二智能财税软件的核心ai功能"/>
      <w:bookmarkEnd w:id="24"/>
      <w:r>
        <w:rPr>
          <w:b/>
        </w:rPr>
        <w:t>二、智能财税软件的核心AI功能</w:t>
      </w:r>
    </w:p>
    <w:p w14:paraId="7097E33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智能凭证生成</w:t>
      </w:r>
    </w:p>
    <w:p w14:paraId="2BF9BD6B">
      <w:pPr>
        <w:pStyle w:val="4"/>
        <w:bidi w:val="0"/>
        <w:spacing w:before="0" w:after="240"/>
        <w:ind w:left="0" w:right="0" w:firstLine="0"/>
        <w:jc w:val="left"/>
      </w:pPr>
      <w:r>
        <w:t>AI财税软件在凭证处理环节的变化如表2-15所示。</w:t>
      </w:r>
    </w:p>
    <w:p w14:paraId="1BB663C2">
      <w:pPr>
        <w:pStyle w:val="4"/>
        <w:bidi w:val="0"/>
        <w:spacing w:before="0" w:after="240"/>
        <w:ind w:left="0" w:right="0" w:firstLine="0"/>
        <w:jc w:val="left"/>
      </w:pPr>
      <w:r>
        <w:t>表2-15 智能凭证生成：传统方式与AI方式对比</w:t>
      </w:r>
    </w:p>
    <w:tbl>
      <w:tblPr>
        <w:tblStyle w:val="10"/>
        <w:tblW w:w="517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366"/>
        <w:gridCol w:w="1439"/>
        <w:gridCol w:w="991"/>
      </w:tblGrid>
      <w:tr w14:paraId="7E60A3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DF3A7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处理环节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71F33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传统方式</w:t>
            </w:r>
          </w:p>
        </w:tc>
        <w:tc>
          <w:tcPr>
            <w:tcW w:w="14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A5BAF4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AI方式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A4104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效率变化</w:t>
            </w:r>
          </w:p>
        </w:tc>
      </w:tr>
      <w:tr w14:paraId="5CE454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33C68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发票信息获取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004FD3">
            <w:pPr>
              <w:pStyle w:val="19"/>
              <w:bidi w:val="0"/>
              <w:ind w:left="0" w:right="0" w:firstLine="0"/>
              <w:jc w:val="left"/>
            </w:pPr>
            <w:r>
              <w:t>手工查看录入</w:t>
            </w:r>
          </w:p>
        </w:tc>
        <w:tc>
          <w:tcPr>
            <w:tcW w:w="14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B44809">
            <w:pPr>
              <w:pStyle w:val="19"/>
              <w:bidi w:val="0"/>
              <w:ind w:left="0" w:right="0" w:firstLine="0"/>
              <w:jc w:val="left"/>
            </w:pPr>
            <w:r>
              <w:t>OCR自动识别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598CE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大幅提升</w:t>
            </w:r>
          </w:p>
        </w:tc>
      </w:tr>
      <w:tr w14:paraId="3927FF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5969C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会计科目判断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6EE0DE">
            <w:pPr>
              <w:pStyle w:val="19"/>
              <w:bidi w:val="0"/>
              <w:ind w:left="0" w:right="0" w:firstLine="0"/>
              <w:jc w:val="left"/>
            </w:pPr>
            <w:r>
              <w:t>人工选择</w:t>
            </w:r>
          </w:p>
        </w:tc>
        <w:tc>
          <w:tcPr>
            <w:tcW w:w="14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9B8BC3">
            <w:pPr>
              <w:pStyle w:val="19"/>
              <w:bidi w:val="0"/>
              <w:ind w:left="0" w:right="0" w:firstLine="0"/>
              <w:jc w:val="left"/>
            </w:pPr>
            <w:r>
              <w:t>AI智能推荐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F3C2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显著提升</w:t>
            </w:r>
          </w:p>
        </w:tc>
      </w:tr>
      <w:tr w14:paraId="3A3986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63645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摘要编写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680A23">
            <w:pPr>
              <w:pStyle w:val="19"/>
              <w:bidi w:val="0"/>
              <w:ind w:left="0" w:right="0" w:firstLine="0"/>
              <w:jc w:val="left"/>
            </w:pPr>
            <w:r>
              <w:t>手工输入</w:t>
            </w:r>
          </w:p>
        </w:tc>
        <w:tc>
          <w:tcPr>
            <w:tcW w:w="14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8FD3E5">
            <w:pPr>
              <w:pStyle w:val="19"/>
              <w:bidi w:val="0"/>
              <w:ind w:left="0" w:right="0" w:firstLine="0"/>
              <w:jc w:val="left"/>
            </w:pPr>
            <w:r>
              <w:t>智能生成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C5E96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明显提升</w:t>
            </w:r>
          </w:p>
        </w:tc>
      </w:tr>
      <w:tr w14:paraId="2DE31E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86AD4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合规性校验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991282">
            <w:pPr>
              <w:pStyle w:val="19"/>
              <w:bidi w:val="0"/>
              <w:ind w:left="0" w:right="0" w:firstLine="0"/>
              <w:jc w:val="left"/>
            </w:pPr>
            <w:r>
              <w:t>人工检查</w:t>
            </w:r>
          </w:p>
        </w:tc>
        <w:tc>
          <w:tcPr>
            <w:tcW w:w="143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111867">
            <w:pPr>
              <w:pStyle w:val="19"/>
              <w:bidi w:val="0"/>
              <w:ind w:left="0" w:right="0" w:firstLine="0"/>
              <w:jc w:val="left"/>
            </w:pPr>
            <w:r>
              <w:t>规则自动校验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2237C0">
            <w:pPr>
              <w:pStyle w:val="19"/>
              <w:bidi w:val="0"/>
              <w:spacing w:before="0" w:after="0"/>
              <w:jc w:val="left"/>
            </w:pPr>
            <w:r>
              <w:t>实时完成</w:t>
            </w:r>
          </w:p>
        </w:tc>
      </w:tr>
    </w:tbl>
    <w:p w14:paraId="2DEACF0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智能税务助手</w:t>
      </w:r>
    </w:p>
    <w:p w14:paraId="4E21085D">
      <w:pPr>
        <w:pStyle w:val="4"/>
        <w:bidi w:val="0"/>
        <w:spacing w:before="0" w:after="240"/>
        <w:ind w:left="0" w:right="0" w:firstLine="0"/>
        <w:jc w:val="left"/>
      </w:pPr>
      <w:r>
        <w:t>表2-16 智能税务助手功能说明</w:t>
      </w:r>
    </w:p>
    <w:tbl>
      <w:tblPr>
        <w:tblStyle w:val="10"/>
        <w:tblW w:w="562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626"/>
        <w:gridCol w:w="2041"/>
      </w:tblGrid>
      <w:tr w14:paraId="4B9013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8DC3F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EB4A9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867A3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应用价值</w:t>
            </w:r>
          </w:p>
        </w:tc>
      </w:tr>
      <w:tr w14:paraId="25AAF67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3B4EB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政策推送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2EAB72">
            <w:pPr>
              <w:pStyle w:val="19"/>
              <w:bidi w:val="0"/>
              <w:ind w:left="0" w:right="0" w:firstLine="0"/>
              <w:jc w:val="left"/>
            </w:pPr>
            <w:r>
              <w:t>根据企业情况推送相关政策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0D78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不遗漏适用优惠政策</w:t>
            </w:r>
          </w:p>
        </w:tc>
      </w:tr>
      <w:tr w14:paraId="354AAD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89DEB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智能算税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88B80F">
            <w:pPr>
              <w:pStyle w:val="19"/>
              <w:bidi w:val="0"/>
              <w:ind w:left="0" w:right="0" w:firstLine="0"/>
              <w:jc w:val="left"/>
            </w:pPr>
            <w:r>
              <w:t>自动计算各税种应纳税额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A82A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减少计算错误</w:t>
            </w:r>
          </w:p>
        </w:tc>
      </w:tr>
      <w:tr w14:paraId="0D9A958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B312E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申报预检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BC7C45">
            <w:pPr>
              <w:pStyle w:val="19"/>
              <w:bidi w:val="0"/>
              <w:ind w:left="0" w:right="0" w:firstLine="0"/>
              <w:jc w:val="left"/>
            </w:pPr>
            <w:r>
              <w:t>申报前自动检查数据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D6588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降低申报风险</w:t>
            </w:r>
          </w:p>
        </w:tc>
      </w:tr>
      <w:tr w14:paraId="63331D8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AE10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风险预警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F032EF">
            <w:pPr>
              <w:pStyle w:val="19"/>
              <w:bidi w:val="0"/>
              <w:ind w:left="0" w:right="0" w:firstLine="0"/>
              <w:jc w:val="left"/>
            </w:pPr>
            <w:r>
              <w:t>识别潜在税务风险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262C06">
            <w:pPr>
              <w:pStyle w:val="19"/>
              <w:bidi w:val="0"/>
              <w:spacing w:before="0" w:after="0"/>
              <w:jc w:val="left"/>
            </w:pPr>
            <w:r>
              <w:t>提前防范问题</w:t>
            </w:r>
          </w:p>
        </w:tc>
      </w:tr>
    </w:tbl>
    <w:p w14:paraId="137F442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5" w:name="user-content-222-财务领域专用ai应用平台"/>
      <w:bookmarkEnd w:id="25"/>
      <w:r>
        <w:rPr>
          <w:b/>
        </w:rPr>
        <w:t>2.2.2 财务领域专用AI应用平台</w:t>
      </w:r>
    </w:p>
    <w:p w14:paraId="6F4B8320">
      <w:pPr>
        <w:pStyle w:val="4"/>
        <w:bidi w:val="0"/>
        <w:spacing w:before="0" w:after="240"/>
        <w:ind w:left="0" w:right="0" w:firstLine="0"/>
        <w:jc w:val="left"/>
      </w:pPr>
      <w:r>
        <w:t>除传统财务软件的AI升级外，市场上还出现了一些专注财务领域的AI应用平台和工具，如表2-17所示。</w:t>
      </w:r>
    </w:p>
    <w:p w14:paraId="46E21C5B">
      <w:pPr>
        <w:pStyle w:val="4"/>
        <w:bidi w:val="0"/>
        <w:spacing w:before="0" w:after="240"/>
        <w:ind w:left="0" w:right="0" w:firstLine="0"/>
        <w:jc w:val="left"/>
      </w:pPr>
      <w:r>
        <w:t>表2-17 财务领域专用AI工具分类</w:t>
      </w:r>
    </w:p>
    <w:tbl>
      <w:tblPr>
        <w:tblStyle w:val="10"/>
        <w:tblW w:w="731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94"/>
        <w:gridCol w:w="1786"/>
        <w:gridCol w:w="1996"/>
        <w:gridCol w:w="2041"/>
      </w:tblGrid>
      <w:tr w14:paraId="6C75AD7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8DFB6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工具类型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257B6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代表产品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6AA89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主要功能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617B9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672B21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0A61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发票OCR识别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C1F464">
            <w:pPr>
              <w:pStyle w:val="19"/>
              <w:bidi w:val="0"/>
              <w:ind w:left="0" w:right="0" w:firstLine="0"/>
              <w:jc w:val="left"/>
            </w:pPr>
            <w:r>
              <w:t>各类票据识别平台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8F9ED7">
            <w:pPr>
              <w:pStyle w:val="19"/>
              <w:bidi w:val="0"/>
              <w:ind w:left="0" w:right="0" w:firstLine="0"/>
              <w:jc w:val="left"/>
            </w:pPr>
            <w:r>
              <w:t>自动识别发票信息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8601E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报销审核、进项认证</w:t>
            </w:r>
          </w:p>
        </w:tc>
      </w:tr>
      <w:tr w14:paraId="404079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DAE3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财务分析BI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F1676D">
            <w:pPr>
              <w:pStyle w:val="19"/>
              <w:bidi w:val="0"/>
              <w:ind w:left="0" w:right="0" w:firstLine="0"/>
              <w:jc w:val="left"/>
            </w:pPr>
            <w:r>
              <w:t>帆软、永洪BI等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BABEFC">
            <w:pPr>
              <w:pStyle w:val="19"/>
              <w:bidi w:val="0"/>
              <w:ind w:left="0" w:right="0" w:firstLine="0"/>
              <w:jc w:val="left"/>
            </w:pPr>
            <w:r>
              <w:t>智能数据分析与报表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A57A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财务数据可视化分析</w:t>
            </w:r>
          </w:p>
        </w:tc>
      </w:tr>
      <w:tr w14:paraId="4B4E8D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600B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合同智能解析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6C0167">
            <w:pPr>
              <w:pStyle w:val="19"/>
              <w:bidi w:val="0"/>
              <w:ind w:left="0" w:right="0" w:firstLine="0"/>
              <w:jc w:val="left"/>
            </w:pPr>
            <w:r>
              <w:t>各类合同管理平台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91B2C5">
            <w:pPr>
              <w:pStyle w:val="19"/>
              <w:bidi w:val="0"/>
              <w:ind w:left="0" w:right="0" w:firstLine="0"/>
              <w:jc w:val="left"/>
            </w:pPr>
            <w:r>
              <w:t>提取合同关键条款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388F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合同管理、财务确认</w:t>
            </w:r>
          </w:p>
        </w:tc>
      </w:tr>
      <w:tr w14:paraId="7A824BD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6D612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银行回单识别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0F34AC">
            <w:pPr>
              <w:pStyle w:val="19"/>
              <w:bidi w:val="0"/>
              <w:ind w:left="0" w:right="0" w:firstLine="0"/>
              <w:jc w:val="left"/>
            </w:pPr>
            <w:r>
              <w:t>对账工具类产品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572570">
            <w:pPr>
              <w:pStyle w:val="19"/>
              <w:bidi w:val="0"/>
              <w:ind w:left="0" w:right="0" w:firstLine="0"/>
              <w:jc w:val="left"/>
            </w:pPr>
            <w:r>
              <w:t>提取回单关键信息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3A9C90">
            <w:pPr>
              <w:pStyle w:val="19"/>
              <w:bidi w:val="0"/>
              <w:spacing w:before="0" w:after="0"/>
              <w:jc w:val="left"/>
            </w:pPr>
            <w:r>
              <w:t>银行对账、凭证编制</w:t>
            </w:r>
          </w:p>
        </w:tc>
      </w:tr>
    </w:tbl>
    <w:p w14:paraId="533289D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6" w:name="user-content-223-财务rpa与ai融合产品"/>
      <w:bookmarkEnd w:id="26"/>
      <w:r>
        <w:rPr>
          <w:b/>
        </w:rPr>
        <w:t>2.2.3 财务RPA与AI融合产品</w:t>
      </w:r>
    </w:p>
    <w:p w14:paraId="342254F3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7" w:name="user-content-一rpaai的融合趋势"/>
      <w:bookmarkEnd w:id="27"/>
      <w:r>
        <w:rPr>
          <w:b/>
        </w:rPr>
        <w:t>一、RPA+AI的融合趋势</w:t>
      </w:r>
    </w:p>
    <w:p w14:paraId="3453DCC0">
      <w:pPr>
        <w:pStyle w:val="4"/>
        <w:bidi w:val="0"/>
        <w:spacing w:before="0" w:after="240"/>
        <w:ind w:left="0" w:right="0" w:firstLine="0"/>
        <w:jc w:val="left"/>
      </w:pPr>
      <w:r>
        <w:t>传统RPA（机器人流程自动化）主要处理规则明确的重复性任务，与AI结合后可以处理更复杂的场景，如图2-3所示。</w:t>
      </w:r>
    </w:p>
    <w:p w14:paraId="2C8A185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681605"/>
            <wp:effectExtent l="0" t="0" r="6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B34B">
      <w:pPr>
        <w:pStyle w:val="4"/>
        <w:bidi w:val="0"/>
        <w:spacing w:before="0" w:after="240"/>
        <w:ind w:left="0" w:right="0" w:firstLine="0"/>
        <w:jc w:val="center"/>
      </w:pPr>
      <w:r>
        <w:t>图2-3 RPA+AI融合趋势</w:t>
      </w:r>
    </w:p>
    <w:p w14:paraId="43FC3A7D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8" w:name="user-content-二rpaai在财务中的典型应用"/>
      <w:bookmarkEnd w:id="28"/>
      <w:r>
        <w:rPr>
          <w:b/>
        </w:rPr>
        <w:t>二、RPA+AI在财务中的典型应用</w:t>
      </w:r>
    </w:p>
    <w:p w14:paraId="7A9CB828">
      <w:pPr>
        <w:pStyle w:val="4"/>
        <w:bidi w:val="0"/>
        <w:spacing w:before="0" w:after="240"/>
        <w:ind w:left="0" w:right="0" w:firstLine="0"/>
        <w:jc w:val="left"/>
      </w:pPr>
      <w:r>
        <w:t>表2-18 RPA+AI财务应用场景</w:t>
      </w:r>
    </w:p>
    <w:tbl>
      <w:tblPr>
        <w:tblStyle w:val="10"/>
        <w:tblW w:w="63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1996"/>
        <w:gridCol w:w="1996"/>
        <w:gridCol w:w="1411"/>
      </w:tblGrid>
      <w:tr w14:paraId="145B68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7404F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668FB5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RPA负责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08B3B3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AI负责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FDB1B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融合效果</w:t>
            </w:r>
          </w:p>
        </w:tc>
      </w:tr>
      <w:tr w14:paraId="560B8B1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78865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发票处理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D7E0F4">
            <w:pPr>
              <w:pStyle w:val="19"/>
              <w:bidi w:val="0"/>
              <w:ind w:left="0" w:right="0" w:firstLine="0"/>
              <w:jc w:val="left"/>
            </w:pPr>
            <w:r>
              <w:t>批量下载、系统录入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AF94D8">
            <w:pPr>
              <w:pStyle w:val="19"/>
              <w:bidi w:val="0"/>
              <w:ind w:left="0" w:right="0" w:firstLine="0"/>
              <w:jc w:val="left"/>
            </w:pPr>
            <w:r>
              <w:t>信息识别、异常判断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B132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端到端自动化</w:t>
            </w:r>
          </w:p>
        </w:tc>
      </w:tr>
      <w:tr w14:paraId="3783EB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6BA65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银行对账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CD00FF">
            <w:pPr>
              <w:pStyle w:val="19"/>
              <w:bidi w:val="0"/>
              <w:ind w:left="0" w:right="0" w:firstLine="0"/>
              <w:jc w:val="left"/>
            </w:pPr>
            <w:r>
              <w:t>流水下载、数据匹配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8F3BBE">
            <w:pPr>
              <w:pStyle w:val="19"/>
              <w:bidi w:val="0"/>
              <w:ind w:left="0" w:right="0" w:firstLine="0"/>
              <w:jc w:val="left"/>
            </w:pPr>
            <w:r>
              <w:t>异常识别、原因分析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0A3D1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智能对账处理</w:t>
            </w:r>
          </w:p>
        </w:tc>
      </w:tr>
      <w:tr w14:paraId="20EFF9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62F84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费用报销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8B7D0">
            <w:pPr>
              <w:pStyle w:val="19"/>
              <w:bidi w:val="0"/>
              <w:ind w:left="0" w:right="0" w:firstLine="0"/>
              <w:jc w:val="left"/>
            </w:pPr>
            <w:r>
              <w:t>流程流转、自动审批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3C1B18">
            <w:pPr>
              <w:pStyle w:val="19"/>
              <w:bidi w:val="0"/>
              <w:ind w:left="0" w:right="0" w:firstLine="0"/>
              <w:jc w:val="left"/>
            </w:pPr>
            <w:r>
              <w:t>单据审核、合规检查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5CF0E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智能报销审批</w:t>
            </w:r>
          </w:p>
        </w:tc>
      </w:tr>
      <w:tr w14:paraId="02BE973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248E2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纳税申报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32B91F">
            <w:pPr>
              <w:pStyle w:val="19"/>
              <w:bidi w:val="0"/>
              <w:ind w:left="0" w:right="0" w:firstLine="0"/>
              <w:jc w:val="left"/>
            </w:pPr>
            <w:r>
              <w:t>数据采集、表单填写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9E68F7F">
            <w:pPr>
              <w:pStyle w:val="19"/>
              <w:bidi w:val="0"/>
              <w:ind w:left="0" w:right="0" w:firstLine="0"/>
              <w:jc w:val="left"/>
            </w:pPr>
            <w:r>
              <w:t>数据校验、风险检查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C8B4A9">
            <w:pPr>
              <w:pStyle w:val="19"/>
              <w:bidi w:val="0"/>
              <w:spacing w:before="0" w:after="0"/>
              <w:jc w:val="left"/>
            </w:pPr>
            <w:r>
              <w:t>智能申报处理</w:t>
            </w:r>
          </w:p>
        </w:tc>
      </w:tr>
    </w:tbl>
    <w:p w14:paraId="5BC382D4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84F4B1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9" w:name="user-content-23-大模型工具的选择与使用准备"/>
      <w:bookmarkEnd w:id="29"/>
      <w:r>
        <w:rPr>
          <w:b/>
        </w:rPr>
        <w:t>2.3 大模型工具的选择与使用准备</w:t>
      </w:r>
    </w:p>
    <w:p w14:paraId="74481030">
      <w:pPr>
        <w:pStyle w:val="4"/>
        <w:bidi w:val="0"/>
        <w:spacing w:before="0" w:after="240"/>
        <w:ind w:left="0" w:right="0" w:firstLine="0"/>
        <w:jc w:val="left"/>
      </w:pPr>
      <w:r>
        <w:t>面对众多AI大模型工具，如何选择适合自己需求的平台？本节将提供系统的选择方法和使用准备指南。</w:t>
      </w:r>
    </w:p>
    <w:p w14:paraId="0144602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0" w:name="user-content-231-工具选择的主要考量因素"/>
      <w:bookmarkEnd w:id="30"/>
      <w:r>
        <w:rPr>
          <w:b/>
        </w:rPr>
        <w:t>2.3.1 工具选择的主要考量因素</w:t>
      </w:r>
    </w:p>
    <w:p w14:paraId="548C5CB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1" w:name="user-content-一选择考量因素框架"/>
      <w:bookmarkEnd w:id="31"/>
      <w:r>
        <w:rPr>
          <w:b/>
        </w:rPr>
        <w:t>一、选择考量因素框架</w:t>
      </w:r>
    </w:p>
    <w:p w14:paraId="156C0118">
      <w:pPr>
        <w:pStyle w:val="4"/>
        <w:bidi w:val="0"/>
        <w:spacing w:before="0" w:after="240"/>
        <w:ind w:left="0" w:right="0" w:firstLine="0"/>
        <w:jc w:val="left"/>
      </w:pPr>
      <w:r>
        <w:t>选择AI工具时，建议从功能需求、使用便利、成本预算、安全合规四个维度综合评估，如图2-4所示。</w:t>
      </w:r>
    </w:p>
    <w:p w14:paraId="14332D99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2449195"/>
            <wp:effectExtent l="0" t="0" r="63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050D">
      <w:pPr>
        <w:pStyle w:val="4"/>
        <w:bidi w:val="0"/>
        <w:spacing w:before="0" w:after="240"/>
        <w:ind w:left="0" w:right="0" w:firstLine="0"/>
        <w:jc w:val="center"/>
      </w:pPr>
      <w:r>
        <w:t>图2-4 AI工具选择评估框架</w:t>
      </w:r>
    </w:p>
    <w:p w14:paraId="0DAEEDE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2" w:name="user-content-二多模态能力的评估方法"/>
      <w:bookmarkEnd w:id="32"/>
      <w:r>
        <w:rPr>
          <w:b/>
        </w:rPr>
        <w:t>二、多模态能力的评估方法</w:t>
      </w:r>
    </w:p>
    <w:p w14:paraId="04E4AAB4">
      <w:pPr>
        <w:pStyle w:val="4"/>
        <w:bidi w:val="0"/>
        <w:spacing w:before="0" w:after="240"/>
        <w:ind w:left="0" w:right="0" w:firstLine="0"/>
        <w:jc w:val="left"/>
      </w:pPr>
      <w:r>
        <w:t>在财务场景中，多模态能力是一个重要的选择维度，但不同平台的实际表现差异很大。建议用以下方法实测评估：</w:t>
      </w:r>
    </w:p>
    <w:p w14:paraId="7086E7B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多模态能力快速测试方法：</w:t>
      </w:r>
    </w:p>
    <w:p w14:paraId="78D32C61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【测试步骤】</w:t>
      </w:r>
    </w:p>
    <w:p w14:paraId="77FCF5F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准备一张发票或财务报表截图</w:t>
      </w:r>
    </w:p>
    <w:p w14:paraId="7409C9C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分别上传到待测平台</w:t>
      </w:r>
    </w:p>
    <w:p w14:paraId="2914B1A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提问：请识别图中的关键数字信息，整理为表格</w:t>
      </w:r>
    </w:p>
    <w:p w14:paraId="4A501D2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对比：</w:t>
      </w:r>
    </w:p>
    <w:p w14:paraId="50AE7F2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①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是否成功识别了图片内容？</w:t>
      </w:r>
    </w:p>
    <w:p w14:paraId="7E566B3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识别的数字是否准确？</w:t>
      </w:r>
    </w:p>
    <w:p w14:paraId="7F1579C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对于模糊或复杂的部分，是否给出了合理提示？</w:t>
      </w:r>
    </w:p>
    <w:p w14:paraId="2BBC437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21A9165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【评分建议】</w:t>
      </w:r>
    </w:p>
    <w:p w14:paraId="571CD98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完全准确识别：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</w:t>
      </w:r>
    </w:p>
    <w:p w14:paraId="48070D0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少量字段有误：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3—4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</w:t>
      </w:r>
    </w:p>
    <w:p w14:paraId="6448D5E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多处识别错误：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</w:t>
      </w:r>
    </w:p>
    <w:p w14:paraId="7C8AB78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无法识别图片：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</w:t>
      </w:r>
    </w:p>
    <w:p w14:paraId="63BEA05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3" w:name="user-content-三不同用户角色的选择建议"/>
      <w:bookmarkEnd w:id="33"/>
      <w:r>
        <w:rPr>
          <w:b/>
        </w:rPr>
        <w:t>三、不同用户角色的选择建议</w:t>
      </w:r>
    </w:p>
    <w:p w14:paraId="1FE3192B">
      <w:pPr>
        <w:pStyle w:val="4"/>
        <w:bidi w:val="0"/>
        <w:spacing w:before="0" w:after="240"/>
        <w:ind w:left="0" w:right="0" w:firstLine="0"/>
        <w:jc w:val="left"/>
      </w:pPr>
      <w:r>
        <w:t>表2-19 不同用户角色的AI工具选择建议</w:t>
      </w:r>
    </w:p>
    <w:tbl>
      <w:tblPr>
        <w:tblStyle w:val="10"/>
        <w:tblW w:w="808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416"/>
        <w:gridCol w:w="2034"/>
        <w:gridCol w:w="2461"/>
      </w:tblGrid>
      <w:tr w14:paraId="2C38B8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B78F8B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用户角色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DDEC6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主要需求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4500A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推荐平台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32C900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理由</w:t>
            </w:r>
          </w:p>
        </w:tc>
      </w:tr>
      <w:tr w14:paraId="698397A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DE15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在校学生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5843FC">
            <w:pPr>
              <w:pStyle w:val="19"/>
              <w:bidi w:val="0"/>
              <w:ind w:left="0" w:right="0" w:firstLine="0"/>
              <w:jc w:val="left"/>
            </w:pPr>
            <w:r>
              <w:t>学习、作业辅助、练习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B3E07E">
            <w:pPr>
              <w:pStyle w:val="19"/>
              <w:bidi w:val="0"/>
              <w:ind w:left="0" w:right="0" w:firstLine="0"/>
              <w:jc w:val="left"/>
            </w:pPr>
            <w:r>
              <w:t>DeepSeek + Kimi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5C398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完全免费，功能完整</w:t>
            </w:r>
          </w:p>
        </w:tc>
      </w:tr>
      <w:tr w14:paraId="166C43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321BB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职场新人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F26A9F">
            <w:pPr>
              <w:pStyle w:val="19"/>
              <w:bidi w:val="0"/>
              <w:ind w:left="0" w:right="0" w:firstLine="0"/>
              <w:jc w:val="left"/>
            </w:pPr>
            <w:r>
              <w:t>日常工作辅助、快速查询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6F17B5">
            <w:pPr>
              <w:pStyle w:val="19"/>
              <w:bidi w:val="0"/>
              <w:ind w:left="0" w:right="0" w:firstLine="0"/>
              <w:jc w:val="left"/>
            </w:pPr>
            <w:r>
              <w:t>文心一言 + 通义千问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9FD6C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易用、中文好、联网搜索</w:t>
            </w:r>
          </w:p>
        </w:tc>
      </w:tr>
      <w:tr w14:paraId="53342C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261F0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财务分析岗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B10B45">
            <w:pPr>
              <w:pStyle w:val="19"/>
              <w:bidi w:val="0"/>
              <w:ind w:left="0" w:right="0" w:firstLine="0"/>
              <w:jc w:val="left"/>
            </w:pPr>
            <w:r>
              <w:t>报表分析、数据处理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4CC70D">
            <w:pPr>
              <w:pStyle w:val="19"/>
              <w:bidi w:val="0"/>
              <w:ind w:left="0" w:right="0" w:firstLine="0"/>
              <w:jc w:val="left"/>
            </w:pPr>
            <w:r>
              <w:t>Kimi + DeepSeek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45BF9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长文档+代码能力</w:t>
            </w:r>
          </w:p>
        </w:tc>
      </w:tr>
      <w:tr w14:paraId="005F60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E148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税务岗位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F2F991">
            <w:pPr>
              <w:pStyle w:val="19"/>
              <w:bidi w:val="0"/>
              <w:ind w:left="0" w:right="0" w:firstLine="0"/>
              <w:jc w:val="left"/>
            </w:pPr>
            <w:r>
              <w:t>政策查询、申报辅助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DB7D6E">
            <w:pPr>
              <w:pStyle w:val="19"/>
              <w:bidi w:val="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46E82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联网获取最新政策</w:t>
            </w:r>
          </w:p>
        </w:tc>
      </w:tr>
      <w:tr w14:paraId="561CCD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035A8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财务管理岗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E5808E">
            <w:pPr>
              <w:pStyle w:val="19"/>
              <w:bidi w:val="0"/>
              <w:ind w:left="0" w:right="0" w:firstLine="0"/>
              <w:jc w:val="left"/>
            </w:pPr>
            <w:r>
              <w:t>综合分析、报告撰写</w:t>
            </w:r>
          </w:p>
        </w:tc>
        <w:tc>
          <w:tcPr>
            <w:tcW w:w="20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EFB920">
            <w:pPr>
              <w:pStyle w:val="19"/>
              <w:bidi w:val="0"/>
              <w:ind w:left="0" w:right="0" w:firstLine="0"/>
              <w:jc w:val="left"/>
            </w:pPr>
            <w:r>
              <w:t>通义千问 + Kimi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D10F58">
            <w:pPr>
              <w:pStyle w:val="19"/>
              <w:bidi w:val="0"/>
              <w:spacing w:before="0" w:after="0"/>
              <w:jc w:val="left"/>
            </w:pPr>
            <w:r>
              <w:t>写作质量+长文档</w:t>
            </w:r>
          </w:p>
        </w:tc>
      </w:tr>
    </w:tbl>
    <w:p w14:paraId="446E1989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4E543218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4" w:name="user-content-232-账号注册与基本设置"/>
      <w:bookmarkEnd w:id="34"/>
      <w:r>
        <w:rPr>
          <w:b/>
        </w:rPr>
        <w:t>2.3.2 账号注册与基本设置</w:t>
      </w:r>
    </w:p>
    <w:p w14:paraId="6D3563AE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5" w:name="user-content-一主流平台快速注册指南"/>
      <w:bookmarkEnd w:id="35"/>
      <w:r>
        <w:rPr>
          <w:b/>
        </w:rPr>
        <w:t>一、主流平台快速注册指南</w:t>
      </w:r>
    </w:p>
    <w:p w14:paraId="69CF15D8">
      <w:pPr>
        <w:pStyle w:val="4"/>
        <w:bidi w:val="0"/>
        <w:spacing w:before="0" w:after="240"/>
        <w:ind w:left="0" w:right="0" w:firstLine="0"/>
        <w:jc w:val="left"/>
      </w:pPr>
      <w:r>
        <w:t>表2-20 主流平台注册方式对比</w:t>
      </w:r>
    </w:p>
    <w:tbl>
      <w:tblPr>
        <w:tblStyle w:val="10"/>
        <w:tblW w:w="857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0"/>
        <w:gridCol w:w="1918"/>
        <w:gridCol w:w="2128"/>
        <w:gridCol w:w="946"/>
        <w:gridCol w:w="2461"/>
      </w:tblGrid>
      <w:tr w14:paraId="0238FA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F9BC3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4C9F8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注册入口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10646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支持方式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97630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所需时间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CD4E7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A72A66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5B73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文心一言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C3F40F">
            <w:pPr>
              <w:pStyle w:val="19"/>
              <w:bidi w:val="0"/>
              <w:ind w:left="0" w:right="0" w:firstLine="0"/>
              <w:jc w:val="left"/>
            </w:pPr>
            <w:r>
              <w:t>yiyan.baidu.com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4DB1B4">
            <w:pPr>
              <w:pStyle w:val="19"/>
              <w:bidi w:val="0"/>
              <w:ind w:left="0" w:right="0" w:firstLine="0"/>
              <w:jc w:val="left"/>
            </w:pPr>
            <w:r>
              <w:t>百度账号/手机号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BC4C8D">
            <w:pPr>
              <w:pStyle w:val="19"/>
              <w:bidi w:val="0"/>
              <w:ind w:left="0" w:right="0" w:firstLine="0"/>
              <w:jc w:val="left"/>
            </w:pPr>
            <w:r>
              <w:t>约2分钟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8B278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已有百度账号可直接登录</w:t>
            </w:r>
          </w:p>
        </w:tc>
      </w:tr>
      <w:tr w14:paraId="7955CB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1387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通义千问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6765A7">
            <w:pPr>
              <w:pStyle w:val="19"/>
              <w:bidi w:val="0"/>
              <w:ind w:left="0" w:right="0" w:firstLine="0"/>
              <w:jc w:val="left"/>
            </w:pPr>
            <w:r>
              <w:t>tongyi.aliyun.com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6DBF12">
            <w:pPr>
              <w:pStyle w:val="19"/>
              <w:bidi w:val="0"/>
              <w:ind w:left="0" w:right="0" w:firstLine="0"/>
              <w:jc w:val="left"/>
            </w:pPr>
            <w:r>
              <w:t>阿里/淘宝账号/手机号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452DCF">
            <w:pPr>
              <w:pStyle w:val="19"/>
              <w:bidi w:val="0"/>
              <w:ind w:left="0" w:right="0" w:firstLine="0"/>
              <w:jc w:val="left"/>
            </w:pPr>
            <w:r>
              <w:t>约3分钟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1FE23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已有淘宝账号可直接登录</w:t>
            </w:r>
          </w:p>
        </w:tc>
      </w:tr>
      <w:tr w14:paraId="13CD0A0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DEA09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Kimi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D879DF">
            <w:pPr>
              <w:pStyle w:val="19"/>
              <w:bidi w:val="0"/>
              <w:ind w:left="0" w:right="0" w:firstLine="0"/>
              <w:jc w:val="left"/>
            </w:pPr>
            <w:r>
              <w:t>kimi.moonshot.cn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BD5174">
            <w:pPr>
              <w:pStyle w:val="19"/>
              <w:bidi w:val="0"/>
              <w:ind w:left="0" w:right="0" w:firstLine="0"/>
              <w:jc w:val="left"/>
            </w:pPr>
            <w:r>
              <w:t>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383B71">
            <w:pPr>
              <w:pStyle w:val="19"/>
              <w:bidi w:val="0"/>
              <w:ind w:left="0" w:right="0" w:firstLine="0"/>
              <w:jc w:val="left"/>
            </w:pPr>
            <w:r>
              <w:t>约1分钟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C254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流程最简单</w:t>
            </w:r>
          </w:p>
        </w:tc>
      </w:tr>
      <w:tr w14:paraId="7ED9A80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EF52F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DeepSeek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204F89">
            <w:pPr>
              <w:pStyle w:val="19"/>
              <w:bidi w:val="0"/>
              <w:ind w:left="0" w:right="0" w:firstLine="0"/>
              <w:jc w:val="left"/>
            </w:pPr>
            <w:r>
              <w:t>chat.deepseek.com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55E1F8">
            <w:pPr>
              <w:pStyle w:val="19"/>
              <w:bidi w:val="0"/>
              <w:ind w:left="0" w:right="0" w:firstLine="0"/>
              <w:jc w:val="left"/>
            </w:pPr>
            <w:r>
              <w:t>邮箱/手机号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6B8D53">
            <w:pPr>
              <w:pStyle w:val="19"/>
              <w:bidi w:val="0"/>
              <w:ind w:left="0" w:right="0" w:firstLine="0"/>
              <w:jc w:val="left"/>
            </w:pPr>
            <w:r>
              <w:t>约2分钟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429E0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国际邮箱也可注册</w:t>
            </w:r>
          </w:p>
        </w:tc>
      </w:tr>
      <w:tr w14:paraId="755B33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61101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讯飞星火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B1359F">
            <w:pPr>
              <w:pStyle w:val="19"/>
              <w:bidi w:val="0"/>
              <w:ind w:left="0" w:right="0" w:firstLine="0"/>
              <w:jc w:val="left"/>
            </w:pPr>
            <w:r>
              <w:t>xinghuo.xfyun.cn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8D610E">
            <w:pPr>
              <w:pStyle w:val="19"/>
              <w:bidi w:val="0"/>
              <w:ind w:left="0" w:right="0" w:firstLine="0"/>
              <w:jc w:val="left"/>
            </w:pPr>
            <w:r>
              <w:t>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31AFF2">
            <w:pPr>
              <w:pStyle w:val="19"/>
              <w:bidi w:val="0"/>
              <w:ind w:left="0" w:right="0" w:firstLine="0"/>
              <w:jc w:val="left"/>
            </w:pPr>
            <w:r>
              <w:t>约2分钟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DA6CB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需绑定手机</w:t>
            </w:r>
          </w:p>
        </w:tc>
      </w:tr>
      <w:tr w14:paraId="35EC3D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4B40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智谱清言</w:t>
            </w:r>
          </w:p>
        </w:tc>
        <w:tc>
          <w:tcPr>
            <w:tcW w:w="19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E5DD73">
            <w:pPr>
              <w:pStyle w:val="19"/>
              <w:bidi w:val="0"/>
              <w:ind w:left="0" w:right="0" w:firstLine="0"/>
              <w:jc w:val="left"/>
            </w:pPr>
            <w:r>
              <w:t>chatglm.cn</w:t>
            </w:r>
          </w:p>
        </w:tc>
        <w:tc>
          <w:tcPr>
            <w:tcW w:w="212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5AE5FD">
            <w:pPr>
              <w:pStyle w:val="19"/>
              <w:bidi w:val="0"/>
              <w:ind w:left="0" w:right="0" w:firstLine="0"/>
              <w:jc w:val="left"/>
            </w:pPr>
            <w:r>
              <w:t>手机号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3BBA42">
            <w:pPr>
              <w:pStyle w:val="19"/>
              <w:bidi w:val="0"/>
              <w:ind w:left="0" w:right="0" w:firstLine="0"/>
              <w:jc w:val="left"/>
            </w:pPr>
            <w:r>
              <w:t>约2分钟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2B5D19">
            <w:pPr>
              <w:pStyle w:val="19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5722429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6" w:name="user-content-二注册后的基本设置建议"/>
      <w:bookmarkEnd w:id="36"/>
      <w:r>
        <w:rPr>
          <w:b/>
        </w:rPr>
        <w:t>二、注册后的基本设置建议</w:t>
      </w:r>
    </w:p>
    <w:p w14:paraId="03465A97">
      <w:pPr>
        <w:pStyle w:val="4"/>
        <w:bidi w:val="0"/>
        <w:spacing w:before="0" w:after="240"/>
        <w:ind w:left="0" w:right="0" w:firstLine="0"/>
        <w:jc w:val="left"/>
      </w:pPr>
      <w:r>
        <w:t>完成注册后，建议进行以下基本设置，如表2-21所示。</w:t>
      </w:r>
    </w:p>
    <w:p w14:paraId="3BAA4F22">
      <w:pPr>
        <w:pStyle w:val="4"/>
        <w:bidi w:val="0"/>
        <w:spacing w:before="0" w:after="240"/>
        <w:ind w:left="0" w:right="0" w:firstLine="0"/>
        <w:jc w:val="left"/>
      </w:pPr>
      <w:r>
        <w:t>表2-21 账号基本设置建议</w:t>
      </w:r>
    </w:p>
    <w:tbl>
      <w:tblPr>
        <w:tblStyle w:val="10"/>
        <w:tblW w:w="58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16"/>
        <w:gridCol w:w="2461"/>
      </w:tblGrid>
      <w:tr w14:paraId="354BBE0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2FA42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设置项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ADF76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建议配置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DAE7A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原因</w:t>
            </w:r>
          </w:p>
        </w:tc>
      </w:tr>
      <w:tr w14:paraId="6E4E37F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3AE3B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历史记录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30600E">
            <w:pPr>
              <w:pStyle w:val="19"/>
              <w:bidi w:val="0"/>
              <w:ind w:left="0" w:right="0" w:firstLine="0"/>
              <w:jc w:val="left"/>
            </w:pPr>
            <w:r>
              <w:t>开启保存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AD63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便于回顾之前的分析结果</w:t>
            </w:r>
          </w:p>
        </w:tc>
      </w:tr>
      <w:tr w14:paraId="6CDEA1F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60796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对话命名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613915">
            <w:pPr>
              <w:pStyle w:val="19"/>
              <w:bidi w:val="0"/>
              <w:ind w:left="0" w:right="0" w:firstLine="0"/>
              <w:jc w:val="left"/>
            </w:pPr>
            <w:r>
              <w:t>开启并养成命名习惯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F381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快速找到历史内容</w:t>
            </w:r>
          </w:p>
        </w:tc>
      </w:tr>
      <w:tr w14:paraId="708AB3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6B23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隐私设置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C9107E">
            <w:pPr>
              <w:pStyle w:val="19"/>
              <w:bidi w:val="0"/>
              <w:ind w:left="0" w:right="0" w:firstLine="0"/>
              <w:jc w:val="left"/>
            </w:pPr>
            <w:r>
              <w:t>了解并配置数据使用选项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76E30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保护敏感信息</w:t>
            </w:r>
          </w:p>
        </w:tc>
      </w:tr>
      <w:tr w14:paraId="3E4ADE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DFF32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多端同步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89BC0D">
            <w:pPr>
              <w:pStyle w:val="19"/>
              <w:bidi w:val="0"/>
              <w:ind w:left="0" w:right="0" w:firstLine="0"/>
              <w:jc w:val="left"/>
            </w:pPr>
            <w:r>
              <w:t>登录相同账号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1ED2F4">
            <w:pPr>
              <w:pStyle w:val="19"/>
              <w:bidi w:val="0"/>
              <w:spacing w:before="0" w:after="0"/>
              <w:jc w:val="left"/>
            </w:pPr>
            <w:r>
              <w:t>电脑和手机共享历史</w:t>
            </w:r>
          </w:p>
        </w:tc>
      </w:tr>
    </w:tbl>
    <w:p w14:paraId="6E11FA5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7" w:name="user-content-三账号安全注意事项"/>
      <w:bookmarkEnd w:id="37"/>
      <w:r>
        <w:rPr>
          <w:b/>
        </w:rPr>
        <w:t>三、账号安全注意事项</w:t>
      </w:r>
    </w:p>
    <w:p w14:paraId="57380AAB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平台的账号安全建议】</w:t>
      </w:r>
    </w:p>
    <w:p w14:paraId="6FB0C54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89240F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使用强密码（不少于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位，含大小写和数字）</w:t>
      </w:r>
    </w:p>
    <w:p w14:paraId="5B116F6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使用工作专用账号，与个人账号分开</w:t>
      </w:r>
    </w:p>
    <w:p w14:paraId="623B101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不同平台使用不同密码</w:t>
      </w:r>
    </w:p>
    <w:p w14:paraId="1867D2A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定期清理包含敏感内容的对话记录</w:t>
      </w:r>
    </w:p>
    <w:p w14:paraId="56D6D98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F25DC8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✗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不要在公共电脑上保存登录状态</w:t>
      </w:r>
    </w:p>
    <w:p w14:paraId="733D529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✗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不要多人共用同一个账号</w:t>
      </w:r>
    </w:p>
    <w:p w14:paraId="01039CB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✗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不要将账号密码告知他人</w:t>
      </w:r>
    </w:p>
    <w:p w14:paraId="51E61B4E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2628FC44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8" w:name="user-content-233-免费版与付费版的功能差异"/>
      <w:bookmarkEnd w:id="38"/>
      <w:r>
        <w:rPr>
          <w:b/>
        </w:rPr>
        <w:t>2.3.3 免费版与付费版的功能差异</w:t>
      </w:r>
    </w:p>
    <w:p w14:paraId="462549C6">
      <w:pPr>
        <w:pStyle w:val="4"/>
        <w:bidi w:val="0"/>
        <w:spacing w:before="0" w:after="240"/>
        <w:ind w:left="0" w:right="0" w:firstLine="0"/>
        <w:jc w:val="left"/>
      </w:pPr>
      <w:r>
        <w:t>对于大多数在校学生和初级财务人员而言，免费版的功能通常已经足够日常使用。表2-22列出了主流平台免费版的使用限制。</w:t>
      </w:r>
    </w:p>
    <w:p w14:paraId="79F87467">
      <w:pPr>
        <w:pStyle w:val="4"/>
        <w:bidi w:val="0"/>
        <w:spacing w:before="0" w:after="240"/>
        <w:ind w:left="0" w:right="0" w:firstLine="0"/>
        <w:jc w:val="left"/>
      </w:pPr>
      <w:r>
        <w:t>表2-22 主流平台免费版主要限制</w:t>
      </w:r>
    </w:p>
    <w:tbl>
      <w:tblPr>
        <w:tblStyle w:val="10"/>
        <w:tblW w:w="584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0"/>
        <w:gridCol w:w="2626"/>
        <w:gridCol w:w="2094"/>
      </w:tblGrid>
      <w:tr w14:paraId="3045E6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01E50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F85E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免费版主要限制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DFC260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是否足够日常使用</w:t>
            </w:r>
          </w:p>
        </w:tc>
      </w:tr>
      <w:tr w14:paraId="1B0C6D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1041B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DeepSeek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0E8E35">
            <w:pPr>
              <w:pStyle w:val="19"/>
              <w:bidi w:val="0"/>
              <w:ind w:left="0" w:right="0" w:firstLine="0"/>
              <w:jc w:val="left"/>
            </w:pPr>
            <w:r>
              <w:t>基本无限制（完全免费）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1E0A9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完全足够</w:t>
            </w:r>
          </w:p>
        </w:tc>
      </w:tr>
      <w:tr w14:paraId="307C2A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B5176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Kimi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8814DD">
            <w:pPr>
              <w:pStyle w:val="19"/>
              <w:bidi w:val="0"/>
              <w:ind w:left="0" w:right="0" w:firstLine="0"/>
              <w:jc w:val="left"/>
            </w:pPr>
            <w:r>
              <w:t>文件上传大小和次数有限制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F248F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日常基本足够</w:t>
            </w:r>
          </w:p>
        </w:tc>
      </w:tr>
      <w:tr w14:paraId="4C851A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94AC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文心一言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D2A42B">
            <w:pPr>
              <w:pStyle w:val="19"/>
              <w:bidi w:val="0"/>
              <w:ind w:left="0" w:right="0" w:firstLine="0"/>
              <w:jc w:val="left"/>
            </w:pPr>
            <w:r>
              <w:t>高级模型使用次数有限制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3C79B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基本够用</w:t>
            </w:r>
          </w:p>
        </w:tc>
      </w:tr>
      <w:tr w14:paraId="01D68F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B7440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通义千问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F5AF63">
            <w:pPr>
              <w:pStyle w:val="19"/>
              <w:bidi w:val="0"/>
              <w:ind w:left="0" w:right="0" w:firstLine="0"/>
              <w:jc w:val="left"/>
            </w:pPr>
            <w:r>
              <w:t>长文档处理有限制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FBC5D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 基本够用</w:t>
            </w:r>
          </w:p>
        </w:tc>
      </w:tr>
      <w:tr w14:paraId="0B5FA8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DA61E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讯飞星火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C8FD8F">
            <w:pPr>
              <w:pStyle w:val="19"/>
              <w:bidi w:val="0"/>
              <w:ind w:left="0" w:right="0" w:firstLine="0"/>
              <w:jc w:val="left"/>
            </w:pPr>
            <w:r>
              <w:t>PPT生成次数有限制</w:t>
            </w:r>
          </w:p>
        </w:tc>
        <w:tc>
          <w:tcPr>
            <w:tcW w:w="209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D3BA10">
            <w:pPr>
              <w:pStyle w:val="19"/>
              <w:bidi w:val="0"/>
              <w:spacing w:before="0" w:after="0"/>
              <w:jc w:val="left"/>
            </w:pPr>
            <w:r>
              <w:t>△ 频繁使用可能不够</w:t>
            </w:r>
          </w:p>
        </w:tc>
      </w:tr>
    </w:tbl>
    <w:p w14:paraId="4AC814E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是否需要付费的判断建议：</w:t>
      </w:r>
    </w:p>
    <w:p w14:paraId="56AA0F7A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433324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574D">
      <w:pPr>
        <w:pStyle w:val="4"/>
        <w:bidi w:val="0"/>
        <w:spacing w:before="0" w:after="240"/>
        <w:ind w:left="0" w:right="0" w:firstLine="0"/>
        <w:jc w:val="center"/>
      </w:pPr>
      <w:r>
        <w:t>图2-5 付费决策建议</w:t>
      </w:r>
    </w:p>
    <w:p w14:paraId="2AA1BFAE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DE0094A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9" w:name="user-content-24-大模型的基本操作与界面认知"/>
      <w:bookmarkEnd w:id="39"/>
      <w:r>
        <w:rPr>
          <w:b/>
        </w:rPr>
        <w:t>2.4 大模型的基本操作与界面认知</w:t>
      </w:r>
    </w:p>
    <w:p w14:paraId="75BC3B69">
      <w:pPr>
        <w:pStyle w:val="4"/>
        <w:bidi w:val="0"/>
        <w:spacing w:before="0" w:after="240"/>
        <w:ind w:left="0" w:right="0" w:firstLine="0"/>
        <w:jc w:val="left"/>
      </w:pPr>
      <w:r>
        <w:t>掌握大模型工具的基本操作，是高效使用AI的前提。本节以主流国产大模型为例，详细介绍界面功能和操作方法，并重点介绍多模态输入在财务场景的实战应用。</w:t>
      </w:r>
    </w:p>
    <w:p w14:paraId="3BB21235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0" w:name="user-content-241-对话界面的功能介绍"/>
      <w:bookmarkEnd w:id="40"/>
      <w:r>
        <w:rPr>
          <w:b/>
        </w:rPr>
        <w:t>2.4.1 对话界面的功能介绍</w:t>
      </w:r>
    </w:p>
    <w:p w14:paraId="7291E12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1" w:name="user-content-一通用界面布局"/>
      <w:bookmarkEnd w:id="41"/>
      <w:r>
        <w:rPr>
          <w:b/>
        </w:rPr>
        <w:t>一、通用界面布局</w:t>
      </w:r>
    </w:p>
    <w:p w14:paraId="18FA46E3">
      <w:pPr>
        <w:pStyle w:val="4"/>
        <w:bidi w:val="0"/>
        <w:spacing w:before="0" w:after="240"/>
        <w:ind w:left="0" w:right="0" w:firstLine="0"/>
        <w:jc w:val="left"/>
      </w:pPr>
      <w:r>
        <w:t>大多数AI对话平台的界面布局较为类似，如图2-6所示。</w:t>
      </w:r>
    </w:p>
    <w:p w14:paraId="4E9F0B36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160270" cy="388429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8BE0">
      <w:pPr>
        <w:pStyle w:val="4"/>
        <w:bidi w:val="0"/>
        <w:spacing w:before="0" w:after="240"/>
        <w:ind w:left="0" w:right="0" w:firstLine="0"/>
        <w:jc w:val="center"/>
      </w:pPr>
      <w:r>
        <w:t>图2-6 通用AI对话界面布局</w:t>
      </w:r>
    </w:p>
    <w:p w14:paraId="52832F18">
      <w:pPr>
        <w:pStyle w:val="4"/>
        <w:bidi w:val="0"/>
        <w:spacing w:before="0" w:after="240"/>
        <w:ind w:left="0" w:right="0" w:firstLine="0"/>
        <w:jc w:val="left"/>
      </w:pPr>
      <w:r>
        <w:t>表2-23 界面各区域功能说明</w:t>
      </w:r>
    </w:p>
    <w:tbl>
      <w:tblPr>
        <w:tblStyle w:val="10"/>
        <w:tblW w:w="604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416"/>
        <w:gridCol w:w="2461"/>
      </w:tblGrid>
      <w:tr w14:paraId="0D85E8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08953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界面区域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71C6D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功能说明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8646CE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常见操作</w:t>
            </w:r>
          </w:p>
        </w:tc>
      </w:tr>
      <w:tr w14:paraId="684748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33B1C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顶部导航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E29DC1">
            <w:pPr>
              <w:pStyle w:val="19"/>
              <w:bidi w:val="0"/>
              <w:ind w:left="0" w:right="0" w:firstLine="0"/>
              <w:jc w:val="left"/>
            </w:pPr>
            <w:r>
              <w:t>产品功能切换、用户账户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673AF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切换功能模块、账户设置</w:t>
            </w:r>
          </w:p>
        </w:tc>
      </w:tr>
      <w:tr w14:paraId="777B9E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85B0E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左侧边栏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62A4A3">
            <w:pPr>
              <w:pStyle w:val="19"/>
              <w:bidi w:val="0"/>
              <w:ind w:left="0" w:right="0" w:firstLine="0"/>
              <w:jc w:val="left"/>
            </w:pPr>
            <w:r>
              <w:t>历史对话列表、新建对话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520DC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管理对话、创建新对话</w:t>
            </w:r>
          </w:p>
        </w:tc>
      </w:tr>
      <w:tr w14:paraId="62E2E3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A846B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中央对话区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0B6D5D">
            <w:pPr>
              <w:pStyle w:val="19"/>
              <w:bidi w:val="0"/>
              <w:ind w:left="0" w:right="0" w:firstLine="0"/>
              <w:jc w:val="left"/>
            </w:pPr>
            <w:r>
              <w:t>显示问答内容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86ABF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阅读、复制、操作回复</w:t>
            </w:r>
          </w:p>
        </w:tc>
      </w:tr>
      <w:tr w14:paraId="40D2740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89328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底部输入区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F87B8B">
            <w:pPr>
              <w:pStyle w:val="19"/>
              <w:bidi w:val="0"/>
              <w:ind w:left="0" w:right="0" w:firstLine="0"/>
              <w:jc w:val="left"/>
            </w:pPr>
            <w:r>
              <w:t>输入问题、上传文件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5EC45C">
            <w:pPr>
              <w:pStyle w:val="19"/>
              <w:bidi w:val="0"/>
              <w:spacing w:before="0" w:after="0"/>
              <w:jc w:val="left"/>
            </w:pPr>
            <w:r>
              <w:t>输入、发送、上传</w:t>
            </w:r>
          </w:p>
        </w:tc>
      </w:tr>
    </w:tbl>
    <w:p w14:paraId="334B14D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2" w:name="user-content-二输入区核心功能"/>
      <w:bookmarkEnd w:id="42"/>
      <w:r>
        <w:rPr>
          <w:b/>
        </w:rPr>
        <w:t>二、输入区核心功能</w:t>
      </w:r>
    </w:p>
    <w:p w14:paraId="36832637">
      <w:pPr>
        <w:pStyle w:val="4"/>
        <w:bidi w:val="0"/>
        <w:spacing w:before="0" w:after="240"/>
        <w:ind w:left="0" w:right="0" w:firstLine="0"/>
        <w:jc w:val="left"/>
      </w:pPr>
      <w:r>
        <w:t>表2-24 输入区功能详解</w:t>
      </w:r>
    </w:p>
    <w:tbl>
      <w:tblPr>
        <w:tblStyle w:val="10"/>
        <w:tblW w:w="661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305"/>
        <w:gridCol w:w="3344"/>
      </w:tblGrid>
      <w:tr w14:paraId="63CBD1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55D6B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53752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操作方式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90982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使用说明</w:t>
            </w:r>
          </w:p>
        </w:tc>
      </w:tr>
      <w:tr w14:paraId="55751AB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37BF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文本输入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B9F015">
            <w:pPr>
              <w:pStyle w:val="19"/>
              <w:bidi w:val="0"/>
              <w:ind w:left="0" w:right="0" w:firstLine="0"/>
              <w:jc w:val="left"/>
            </w:pPr>
            <w:r>
              <w:t>点击输入框直接输入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FD6D3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支持中英文混合输入</w:t>
            </w:r>
          </w:p>
        </w:tc>
      </w:tr>
      <w:tr w14:paraId="68D1A9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157B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发送消息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31C072">
            <w:pPr>
              <w:pStyle w:val="19"/>
              <w:bidi w:val="0"/>
              <w:ind w:left="0" w:right="0" w:firstLine="0"/>
              <w:jc w:val="left"/>
            </w:pPr>
            <w:r>
              <w:t>点击发送按钮或按Enter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E14EF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Shift+Enter可换行不发送</w:t>
            </w:r>
          </w:p>
        </w:tc>
      </w:tr>
      <w:tr w14:paraId="4960D6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F698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文件上传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E7320F">
            <w:pPr>
              <w:pStyle w:val="19"/>
              <w:bidi w:val="0"/>
              <w:ind w:left="0" w:right="0" w:firstLine="0"/>
              <w:jc w:val="left"/>
            </w:pPr>
            <w:r>
              <w:t>点击附件图标（📎）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E479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支持PDF、Word、Excel、图片等</w:t>
            </w:r>
          </w:p>
        </w:tc>
      </w:tr>
      <w:tr w14:paraId="15F5C4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8E12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语音输入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00C56B">
            <w:pPr>
              <w:pStyle w:val="19"/>
              <w:bidi w:val="0"/>
              <w:ind w:left="0" w:right="0" w:firstLine="0"/>
              <w:jc w:val="left"/>
            </w:pPr>
            <w:r>
              <w:t>点击麦克风图标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132C3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部分平台支持，语音转文字</w:t>
            </w:r>
          </w:p>
        </w:tc>
      </w:tr>
      <w:tr w14:paraId="6C0AD20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B11B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重新生成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1EED0F">
            <w:pPr>
              <w:pStyle w:val="19"/>
              <w:bidi w:val="0"/>
              <w:ind w:left="0" w:right="0" w:firstLine="0"/>
              <w:jc w:val="left"/>
            </w:pPr>
            <w:r>
              <w:t>点击重新生成按钮</w:t>
            </w:r>
          </w:p>
        </w:tc>
        <w:tc>
          <w:tcPr>
            <w:tcW w:w="334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975EC2">
            <w:pPr>
              <w:pStyle w:val="19"/>
              <w:bidi w:val="0"/>
              <w:spacing w:before="0" w:after="0"/>
              <w:jc w:val="left"/>
            </w:pPr>
            <w:r>
              <w:t>对回答不满意时重新获取</w:t>
            </w:r>
          </w:p>
        </w:tc>
      </w:tr>
    </w:tbl>
    <w:p w14:paraId="3CD4D60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3" w:name="user-content-三各平台特色功能一览"/>
      <w:bookmarkEnd w:id="43"/>
      <w:r>
        <w:rPr>
          <w:b/>
        </w:rPr>
        <w:t>三、各平台特色功能一览</w:t>
      </w:r>
    </w:p>
    <w:p w14:paraId="6679140F">
      <w:pPr>
        <w:pStyle w:val="4"/>
        <w:bidi w:val="0"/>
        <w:spacing w:before="0" w:after="240"/>
        <w:ind w:left="0" w:right="0" w:firstLine="0"/>
        <w:jc w:val="left"/>
      </w:pPr>
      <w:r>
        <w:t>表2-25 各平台特色功能对比</w:t>
      </w:r>
    </w:p>
    <w:tbl>
      <w:tblPr>
        <w:tblStyle w:val="10"/>
        <w:tblW w:w="914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0"/>
        <w:gridCol w:w="4936"/>
        <w:gridCol w:w="3091"/>
      </w:tblGrid>
      <w:tr w14:paraId="07BE885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F2379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16875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特色功能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ED49EE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财务应用价值</w:t>
            </w:r>
          </w:p>
        </w:tc>
      </w:tr>
      <w:tr w14:paraId="571129F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9556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文心一言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29D89D">
            <w:pPr>
              <w:pStyle w:val="19"/>
              <w:bidi w:val="0"/>
              <w:ind w:left="0" w:right="0" w:firstLine="0"/>
              <w:jc w:val="left"/>
            </w:pPr>
            <w:r>
              <w:t>插件中心、实时搜索、图片生成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3556A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联网查政策、扩展功能</w:t>
            </w:r>
          </w:p>
        </w:tc>
      </w:tr>
      <w:tr w14:paraId="081C2B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DE7CA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通义千问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D15154">
            <w:pPr>
              <w:pStyle w:val="19"/>
              <w:bidi w:val="0"/>
              <w:ind w:left="0" w:right="0" w:firstLine="0"/>
              <w:jc w:val="left"/>
            </w:pPr>
            <w:r>
              <w:t>通义智文（长文档）、通义听悟（音频）、代码执行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61290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年报分析、会议记录、代码运行</w:t>
            </w:r>
          </w:p>
        </w:tc>
      </w:tr>
      <w:tr w14:paraId="576E095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AFDBF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Kimi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0AE5CA">
            <w:pPr>
              <w:pStyle w:val="19"/>
              <w:bidi w:val="0"/>
              <w:ind w:left="0" w:right="0" w:firstLine="0"/>
              <w:jc w:val="left"/>
            </w:pPr>
            <w:r>
              <w:t>超长上下文、网页阅读（输入URL）、多文件上传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B162B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完整年报分析、多文档综合</w:t>
            </w:r>
          </w:p>
        </w:tc>
      </w:tr>
      <w:tr w14:paraId="3E4604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E6C2C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DeepSeek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9DE2DF">
            <w:pPr>
              <w:pStyle w:val="19"/>
              <w:bidi w:val="0"/>
              <w:ind w:left="0" w:right="0" w:firstLine="0"/>
              <w:jc w:val="left"/>
            </w:pPr>
            <w:r>
              <w:t>深度思考模式、代码能力强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F735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复杂分析、代码生成</w:t>
            </w:r>
          </w:p>
        </w:tc>
      </w:tr>
      <w:tr w14:paraId="128653D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56DE5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讯飞星火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F5EBC1">
            <w:pPr>
              <w:pStyle w:val="19"/>
              <w:bidi w:val="0"/>
              <w:ind w:left="0" w:right="0" w:firstLine="0"/>
              <w:jc w:val="left"/>
            </w:pPr>
            <w:r>
              <w:t>PPT自动生成、语音识别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E5B965">
            <w:pPr>
              <w:pStyle w:val="19"/>
              <w:bidi w:val="0"/>
              <w:spacing w:before="0" w:after="0"/>
              <w:jc w:val="left"/>
            </w:pPr>
            <w:r>
              <w:t>汇报材料制作、会议记录</w:t>
            </w:r>
          </w:p>
        </w:tc>
      </w:tr>
    </w:tbl>
    <w:p w14:paraId="30F4E42F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434CC19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4" w:name="user-content-242--文件上传与多模态输入的财务应用"/>
      <w:bookmarkEnd w:id="44"/>
      <w:r>
        <w:rPr>
          <w:b/>
        </w:rPr>
        <w:t>2.4.2 ⭐ 文件上传与多模态输入的财务应用</w:t>
      </w:r>
    </w:p>
    <w:p w14:paraId="2CCA967D">
      <w:pPr>
        <w:pStyle w:val="4"/>
        <w:bidi w:val="0"/>
        <w:spacing w:before="0" w:after="240"/>
        <w:ind w:left="0" w:right="0" w:firstLine="0"/>
        <w:jc w:val="left"/>
      </w:pPr>
      <w:r>
        <w:t>这是本章的重点内容。多模态输入是AI工具在财务工作中效率提升的关键能力，也是很多初学者尚未充分利用的功能。本节将系统介绍多模态输入的操作方法，并通过财务场景的实际案例，让你掌握从"上传文件"到"评估结果"的完整操作闭环。</w:t>
      </w:r>
    </w:p>
    <w:p w14:paraId="46F18C8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5" w:name="user-content-一多模态输入的类型与支持平台"/>
      <w:bookmarkEnd w:id="45"/>
      <w:r>
        <w:rPr>
          <w:b/>
        </w:rPr>
        <w:t>一、多模态输入的类型与支持平台</w:t>
      </w:r>
    </w:p>
    <w:p w14:paraId="30BA2C45">
      <w:pPr>
        <w:pStyle w:val="4"/>
        <w:bidi w:val="0"/>
        <w:spacing w:before="0" w:after="240"/>
        <w:ind w:left="0" w:right="0" w:firstLine="0"/>
        <w:jc w:val="left"/>
      </w:pPr>
      <w:r>
        <w:t>表2-26 多模态输入类型与平台支持情况</w:t>
      </w:r>
    </w:p>
    <w:tbl>
      <w:tblPr>
        <w:tblStyle w:val="10"/>
        <w:tblW w:w="763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27"/>
        <w:gridCol w:w="1288"/>
        <w:gridCol w:w="3046"/>
        <w:gridCol w:w="2173"/>
      </w:tblGrid>
      <w:tr w14:paraId="3AE7134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23FE6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输入类型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56D1A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常见格式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76636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财务应用场景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89846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推荐平台</w:t>
            </w:r>
          </w:p>
        </w:tc>
      </w:tr>
      <w:tr w14:paraId="35E861E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B0DC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图片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72DCB0">
            <w:pPr>
              <w:pStyle w:val="19"/>
              <w:bidi w:val="0"/>
              <w:ind w:left="0" w:right="0" w:firstLine="0"/>
              <w:jc w:val="left"/>
            </w:pPr>
            <w:r>
              <w:t>JPG、PNG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CAF385">
            <w:pPr>
              <w:pStyle w:val="19"/>
              <w:bidi w:val="0"/>
              <w:ind w:left="0" w:right="0" w:firstLine="0"/>
              <w:jc w:val="left"/>
            </w:pPr>
            <w:r>
              <w:t>发票识别、报表截图、手写单据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FAF80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通义千问、文心一言</w:t>
            </w:r>
          </w:p>
        </w:tc>
      </w:tr>
      <w:tr w14:paraId="25E048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91AD1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PDF文件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E52FE5">
            <w:pPr>
              <w:pStyle w:val="19"/>
              <w:bidi w:val="0"/>
              <w:ind w:left="0" w:right="0" w:firstLine="0"/>
              <w:jc w:val="left"/>
            </w:pPr>
            <w:r>
              <w:t>.pdf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08767D">
            <w:pPr>
              <w:pStyle w:val="19"/>
              <w:bidi w:val="0"/>
              <w:ind w:left="0" w:right="0" w:firstLine="0"/>
              <w:jc w:val="left"/>
            </w:pPr>
            <w:r>
              <w:t>年报分析、合同审核、政策解读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7603F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Kimi、通义智文</w:t>
            </w:r>
          </w:p>
        </w:tc>
      </w:tr>
      <w:tr w14:paraId="08D954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897A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Word文档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119E86">
            <w:pPr>
              <w:pStyle w:val="19"/>
              <w:bidi w:val="0"/>
              <w:ind w:left="0" w:right="0" w:firstLine="0"/>
              <w:jc w:val="left"/>
            </w:pPr>
            <w:r>
              <w:t>.docx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5C97F1">
            <w:pPr>
              <w:pStyle w:val="19"/>
              <w:bidi w:val="0"/>
              <w:ind w:left="0" w:right="0" w:firstLine="0"/>
              <w:jc w:val="left"/>
            </w:pPr>
            <w:r>
              <w:t>财务制度审核、报告修改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03000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Kimi、通义千问</w:t>
            </w:r>
          </w:p>
        </w:tc>
      </w:tr>
      <w:tr w14:paraId="30E9F9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20E48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Excel文件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768960">
            <w:pPr>
              <w:pStyle w:val="19"/>
              <w:bidi w:val="0"/>
              <w:ind w:left="0" w:right="0" w:firstLine="0"/>
              <w:jc w:val="left"/>
            </w:pPr>
            <w:r>
              <w:t>.xlsx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7436F4">
            <w:pPr>
              <w:pStyle w:val="19"/>
              <w:bidi w:val="0"/>
              <w:ind w:left="0" w:right="0" w:firstLine="0"/>
              <w:jc w:val="left"/>
            </w:pPr>
            <w:r>
              <w:t>财务数据分析、公式检查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7E390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通义千问、DeepSeek</w:t>
            </w:r>
          </w:p>
        </w:tc>
      </w:tr>
      <w:tr w14:paraId="19F898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B691E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网页链接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07BA2F">
            <w:pPr>
              <w:pStyle w:val="19"/>
              <w:bidi w:val="0"/>
              <w:ind w:left="0" w:right="0" w:firstLine="0"/>
              <w:jc w:val="left"/>
            </w:pPr>
            <w:r>
              <w:t>URL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E5FAEB">
            <w:pPr>
              <w:pStyle w:val="19"/>
              <w:bidi w:val="0"/>
              <w:ind w:left="0" w:right="0" w:firstLine="0"/>
              <w:jc w:val="left"/>
            </w:pPr>
            <w:r>
              <w:t>政策文件解读、年报在线阅读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29BC2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Kimi、文心一言</w:t>
            </w:r>
          </w:p>
        </w:tc>
      </w:tr>
      <w:tr w14:paraId="50DD29F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2A7B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音频文件</w:t>
            </w:r>
          </w:p>
        </w:tc>
        <w:tc>
          <w:tcPr>
            <w:tcW w:w="12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463475">
            <w:pPr>
              <w:pStyle w:val="19"/>
              <w:bidi w:val="0"/>
              <w:ind w:left="0" w:right="0" w:firstLine="0"/>
              <w:jc w:val="left"/>
            </w:pPr>
            <w:r>
              <w:t>MP3、M4A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494D86">
            <w:pPr>
              <w:pStyle w:val="19"/>
              <w:bidi w:val="0"/>
              <w:ind w:left="0" w:right="0" w:firstLine="0"/>
              <w:jc w:val="left"/>
            </w:pPr>
            <w:r>
              <w:t>财务会议录音转写</w:t>
            </w:r>
          </w:p>
        </w:tc>
        <w:tc>
          <w:tcPr>
            <w:tcW w:w="21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35F904">
            <w:pPr>
              <w:pStyle w:val="19"/>
              <w:bidi w:val="0"/>
              <w:spacing w:before="0" w:after="0"/>
              <w:jc w:val="left"/>
            </w:pPr>
            <w:r>
              <w:t>通义听悟、讯飞星火</w:t>
            </w:r>
          </w:p>
        </w:tc>
      </w:tr>
    </w:tbl>
    <w:p w14:paraId="3B882DC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6" w:name="user-content-二图片识别发票与票据处理实战"/>
      <w:bookmarkEnd w:id="46"/>
      <w:r>
        <w:rPr>
          <w:b/>
        </w:rPr>
        <w:t>二、图片识别——发票与票据处理实战</w:t>
      </w:r>
    </w:p>
    <w:p w14:paraId="4AA793C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【应用场景一】餐饮发票识别与信息提取</w:t>
      </w:r>
    </w:p>
    <w:p w14:paraId="3B5819ED">
      <w:pPr>
        <w:pStyle w:val="4"/>
        <w:bidi w:val="0"/>
        <w:spacing w:before="0" w:after="240"/>
        <w:ind w:left="0" w:right="0" w:firstLine="0"/>
        <w:jc w:val="left"/>
      </w:pPr>
      <w:r>
        <w:t>这是财务工作中最常见的多模态应用场景之一。下面是一个完整的操作示例，包含提问设计、输出评估和迭代优化的完整闭环。</w:t>
      </w:r>
    </w:p>
    <w:p w14:paraId="0EA226F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第一步：上传图片并提问</w:t>
      </w:r>
    </w:p>
    <w:p w14:paraId="67249F47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【推荐提示词】</w:t>
      </w:r>
    </w:p>
    <w:p w14:paraId="05ED660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421B536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请识别这张发票图片中的信息，按以下格式提取并整理：</w:t>
      </w:r>
    </w:p>
    <w:p w14:paraId="7F42E2E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397A6D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字段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识别内容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把握程度（高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低）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4218133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|------|---------|-------------------|</w:t>
      </w:r>
    </w:p>
    <w:p w14:paraId="0FCC76D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发票类型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21540C2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发票代码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07F5E7F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发票号码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6790C13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开票日期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626ACC5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购买方名称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5A687F1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销售方名称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92B67B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项目名称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634B44D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金额（不含税）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0912E89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税率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4DD6170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税额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561D598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价税合计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 | |</w:t>
      </w:r>
    </w:p>
    <w:p w14:paraId="004793D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77B085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识别完成后，请特别说明：哪些字段你不确定，以及不确定的原因。</w:t>
      </w:r>
    </w:p>
    <w:p w14:paraId="7D10B60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第二步：评估输出质量</w:t>
      </w:r>
    </w:p>
    <w:p w14:paraId="1D8AF139">
      <w:pPr>
        <w:pStyle w:val="4"/>
        <w:bidi w:val="0"/>
        <w:spacing w:before="0" w:after="240"/>
        <w:ind w:left="0" w:right="0" w:firstLine="0"/>
        <w:jc w:val="left"/>
      </w:pPr>
      <w:r>
        <w:t>获得AI识别结果后，必须逐字段核对。评估框架如表2-27所示。</w:t>
      </w:r>
    </w:p>
    <w:p w14:paraId="3111E67F">
      <w:pPr>
        <w:pStyle w:val="4"/>
        <w:bidi w:val="0"/>
        <w:spacing w:before="0" w:after="240"/>
        <w:ind w:left="0" w:right="0" w:firstLine="0"/>
        <w:jc w:val="left"/>
      </w:pPr>
      <w:r>
        <w:t>表2-27 发票识别结果评估框架</w:t>
      </w:r>
    </w:p>
    <w:tbl>
      <w:tblPr>
        <w:tblStyle w:val="10"/>
        <w:tblW w:w="733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3493"/>
        <w:gridCol w:w="2881"/>
      </w:tblGrid>
      <w:tr w14:paraId="2ABA75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FC4A9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34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9B8FA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评估内容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41483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评估方法</w:t>
            </w:r>
          </w:p>
        </w:tc>
      </w:tr>
      <w:tr w14:paraId="76BF505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D3A8D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准确性</w:t>
            </w:r>
          </w:p>
        </w:tc>
        <w:tc>
          <w:tcPr>
            <w:tcW w:w="34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6D750A">
            <w:pPr>
              <w:pStyle w:val="19"/>
              <w:bidi w:val="0"/>
              <w:ind w:left="0" w:right="0" w:firstLine="0"/>
              <w:jc w:val="left"/>
            </w:pPr>
            <w:r>
              <w:t>每个字段的识别结果是否与原件一致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4838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逐字段对照原件核实</w:t>
            </w:r>
          </w:p>
        </w:tc>
      </w:tr>
      <w:tr w14:paraId="4F5018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A6493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完整性</w:t>
            </w:r>
          </w:p>
        </w:tc>
        <w:tc>
          <w:tcPr>
            <w:tcW w:w="34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A9DB1B">
            <w:pPr>
              <w:pStyle w:val="19"/>
              <w:bidi w:val="0"/>
              <w:ind w:left="0" w:right="0" w:firstLine="0"/>
              <w:jc w:val="left"/>
            </w:pPr>
            <w:r>
              <w:t>是否有字段被遗漏或未识别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04D9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检查是否有空白字段</w:t>
            </w:r>
          </w:p>
        </w:tc>
      </w:tr>
      <w:tr w14:paraId="4E60D12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08F94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可信度</w:t>
            </w:r>
          </w:p>
        </w:tc>
        <w:tc>
          <w:tcPr>
            <w:tcW w:w="34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2126C4">
            <w:pPr>
              <w:pStyle w:val="19"/>
              <w:bidi w:val="0"/>
              <w:ind w:left="0" w:right="0" w:firstLine="0"/>
              <w:jc w:val="left"/>
            </w:pPr>
            <w:r>
              <w:t>AI标注的"把握程度"是否与实际符合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F7BF3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核对低把握字段是否确实有误</w:t>
            </w:r>
          </w:p>
        </w:tc>
      </w:tr>
      <w:tr w14:paraId="0AC1DD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50F4C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</w:t>
            </w:r>
          </w:p>
        </w:tc>
        <w:tc>
          <w:tcPr>
            <w:tcW w:w="34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813CB4">
            <w:pPr>
              <w:pStyle w:val="19"/>
              <w:bidi w:val="0"/>
              <w:ind w:left="0" w:right="0" w:firstLine="0"/>
              <w:jc w:val="left"/>
            </w:pPr>
            <w:r>
              <w:t>金额格式、日期格式是否规范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D20499">
            <w:pPr>
              <w:pStyle w:val="19"/>
              <w:bidi w:val="0"/>
              <w:spacing w:before="0" w:after="0"/>
              <w:jc w:val="left"/>
            </w:pPr>
            <w:r>
              <w:t>检查是否符合财务录入要求</w:t>
            </w:r>
          </w:p>
        </w:tc>
      </w:tr>
    </w:tbl>
    <w:p w14:paraId="6A0978B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第三步：发现问题时的迭代优化</w:t>
      </w:r>
    </w:p>
    <w:p w14:paraId="5F5F4631">
      <w:pPr>
        <w:pStyle w:val="4"/>
        <w:bidi w:val="0"/>
        <w:spacing w:before="0" w:after="240"/>
        <w:ind w:left="0" w:right="0" w:firstLine="0"/>
        <w:jc w:val="left"/>
      </w:pPr>
      <w:r>
        <w:t>如果识别结果不满意，可以通过以下方式改善：</w:t>
      </w:r>
    </w:p>
    <w:p w14:paraId="4E2BFEAC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：图片模糊导致识别错误】</w:t>
      </w:r>
    </w:p>
    <w:p w14:paraId="45889A6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解决方案：重新拍摄更清晰的照片</w:t>
      </w:r>
    </w:p>
    <w:p w14:paraId="122763B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建议：正光照射、正面拍摄、避免阴影</w:t>
      </w:r>
    </w:p>
    <w:p w14:paraId="362A6C3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5F82CE6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：某字段识别有误】</w:t>
      </w:r>
    </w:p>
    <w:p w14:paraId="10C2482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解决方案：在对话中补充说明</w:t>
      </w:r>
    </w:p>
    <w:p w14:paraId="536C5F9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追问示例：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你识别的发票号码是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'97865432'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6825F76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但我核对原件是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'97865452'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，最后两位有误。</w:t>
      </w:r>
    </w:p>
    <w:p w14:paraId="3217571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请重新查看图片中发票号码部分，仔细辨认。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90C2D2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FB3518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：金额大写识别困难】</w:t>
      </w:r>
    </w:p>
    <w:p w14:paraId="7D1A7BA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解决方案：告诉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关注区域</w:t>
      </w:r>
    </w:p>
    <w:p w14:paraId="3624355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追问示例：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请重点识别发票右下角价税合计处的</w:t>
      </w:r>
    </w:p>
    <w:p w14:paraId="69F6CB5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大写金额，并将大写转换为阿拉伯数字核对。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CC3CD7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59C645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：识别结果完全不可用】</w:t>
      </w:r>
    </w:p>
    <w:p w14:paraId="1A4E054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解决方案：换平台重试，或手工录入</w:t>
      </w:r>
    </w:p>
    <w:p w14:paraId="2C35FD5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原则：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识别是辅助，手工核对是必须</w:t>
      </w:r>
    </w:p>
    <w:p w14:paraId="63AE4F5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【应用场景二】报表截图识别与数据提取</w:t>
      </w:r>
    </w:p>
    <w:p w14:paraId="340B46AF">
      <w:pPr>
        <w:pStyle w:val="4"/>
        <w:bidi w:val="0"/>
        <w:spacing w:before="0" w:after="240"/>
        <w:ind w:left="0" w:right="0" w:firstLine="0"/>
        <w:jc w:val="left"/>
      </w:pPr>
      <w:r>
        <w:t>将财务报表截图上传给AI，可以快速提取数据进行分析，无需手工录入数字。</w:t>
      </w:r>
    </w:p>
    <w:p w14:paraId="2D274C06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【推荐提示词】</w:t>
      </w:r>
    </w:p>
    <w:p w14:paraId="1F975B3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538B53E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上传资产负债表截图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</w:t>
      </w:r>
    </w:p>
    <w:p w14:paraId="4D67E09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4C1823A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请从这张资产负债表截图中提取以下数据：</w:t>
      </w:r>
    </w:p>
    <w:p w14:paraId="1E9C6FF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本期期末的流动资产合计、非流动资产合计、资产总计</w:t>
      </w:r>
    </w:p>
    <w:p w14:paraId="00E4F8A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本期期末的流动负债合计、非流动负债合计、负债合计</w:t>
      </w:r>
    </w:p>
    <w:p w14:paraId="7ED4FD9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所有者权益（或股东权益）合计</w:t>
      </w:r>
    </w:p>
    <w:p w14:paraId="3B2228D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D9F76A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请将提取的数据整理为表格，并计算以下指标：</w:t>
      </w:r>
    </w:p>
    <w:p w14:paraId="6827A9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资产负债率（负债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资产）</w:t>
      </w:r>
    </w:p>
    <w:p w14:paraId="72AFBF3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流动比率（流动资产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流动负债）</w:t>
      </w:r>
    </w:p>
    <w:p w14:paraId="463D0C2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441703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提取过程中如有数字不清晰，请注明。</w:t>
      </w:r>
    </w:p>
    <w:p w14:paraId="313E606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获得输出后的质量评估步骤：</w:t>
      </w:r>
    </w:p>
    <w:p w14:paraId="435E96F1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【报表数据提取的核对要点】</w:t>
      </w:r>
    </w:p>
    <w:p w14:paraId="73B4586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5846F45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①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核对基本平衡关系：资产总计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=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负债合计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+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所有者权益合计</w:t>
      </w:r>
    </w:p>
    <w:p w14:paraId="69B7861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（如果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提取的数字不满足此等式，说明有数字识别错误）</w:t>
      </w:r>
    </w:p>
    <w:p w14:paraId="3950BB7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39C8C6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核对关键数字：选取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个关键金额，</w:t>
      </w:r>
    </w:p>
    <w:p w14:paraId="5C4C8AE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与报表原图逐一核对</w:t>
      </w:r>
    </w:p>
    <w:p w14:paraId="0B09C69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F0702F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检查单位：确认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提取的数字单位与报表一致</w:t>
      </w:r>
    </w:p>
    <w:p w14:paraId="5DF70E4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（万元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百万元）</w:t>
      </w:r>
    </w:p>
    <w:p w14:paraId="6FDBCEC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29AB60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④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检查正负号：负债和所有者权益应为正数，</w:t>
      </w:r>
    </w:p>
    <w:p w14:paraId="07C47D5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若出现负数需核实</w:t>
      </w:r>
    </w:p>
    <w:p w14:paraId="083BE8B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【应用场景三】手写单据与银行回单识别</w:t>
      </w:r>
    </w:p>
    <w:p w14:paraId="52A26345">
      <w:pPr>
        <w:pStyle w:val="4"/>
        <w:bidi w:val="0"/>
        <w:spacing w:before="0" w:after="240"/>
        <w:ind w:left="0" w:right="0" w:firstLine="0"/>
        <w:jc w:val="left"/>
      </w:pPr>
      <w:r>
        <w:t>对于手写内容和特殊格式的回单，AI识别的准确率会有所下降，需要特别注意。</w:t>
      </w:r>
    </w:p>
    <w:p w14:paraId="42A566DF">
      <w:pPr>
        <w:pStyle w:val="4"/>
        <w:bidi w:val="0"/>
        <w:spacing w:before="0" w:after="240"/>
        <w:ind w:left="0" w:right="0" w:firstLine="0"/>
        <w:jc w:val="left"/>
      </w:pPr>
      <w:r>
        <w:t>表2-28 不同票据类型的识别难度与注意事项</w:t>
      </w:r>
    </w:p>
    <w:tbl>
      <w:tblPr>
        <w:tblStyle w:val="10"/>
        <w:tblW w:w="766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801"/>
        <w:gridCol w:w="946"/>
        <w:gridCol w:w="1996"/>
        <w:gridCol w:w="2924"/>
      </w:tblGrid>
      <w:tr w14:paraId="623CF5A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94CC6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票据类型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B2C57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识别难度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DAC03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常见问题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3AA81A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特别注意</w:t>
            </w:r>
          </w:p>
        </w:tc>
      </w:tr>
      <w:tr w14:paraId="1CFF6EE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304D0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增值税专用发票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ABE458">
            <w:pPr>
              <w:pStyle w:val="19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6B2BB1">
            <w:pPr>
              <w:pStyle w:val="19"/>
              <w:bidi w:val="0"/>
              <w:ind w:left="0" w:right="0" w:firstLine="0"/>
              <w:jc w:val="left"/>
            </w:pPr>
            <w:r>
              <w:t>金额小数点易错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B941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核对税额计算是否正确</w:t>
            </w:r>
          </w:p>
        </w:tc>
      </w:tr>
      <w:tr w14:paraId="0361CC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0FB8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普通发票（机打）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12D94F">
            <w:pPr>
              <w:pStyle w:val="19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7DC1F0">
            <w:pPr>
              <w:pStyle w:val="19"/>
              <w:bidi w:val="0"/>
              <w:ind w:left="0" w:right="0" w:firstLine="0"/>
              <w:jc w:val="left"/>
            </w:pPr>
            <w:r>
              <w:t>基本准确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87B07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注意发票真伪（AI不能鉴别）</w:t>
            </w:r>
          </w:p>
        </w:tc>
      </w:tr>
      <w:tr w14:paraId="3A8F17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9E0FB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超市购物小票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072117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D62A00">
            <w:pPr>
              <w:pStyle w:val="19"/>
              <w:bidi w:val="0"/>
              <w:ind w:left="0" w:right="0" w:firstLine="0"/>
              <w:jc w:val="left"/>
            </w:pPr>
            <w:r>
              <w:t>商品明细可能混乱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644B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重点核对合计金额</w:t>
            </w:r>
          </w:p>
        </w:tc>
      </w:tr>
      <w:tr w14:paraId="4D973A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1029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手写费用单据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509011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5D4FD8">
            <w:pPr>
              <w:pStyle w:val="19"/>
              <w:bidi w:val="0"/>
              <w:ind w:left="0" w:right="0" w:firstLine="0"/>
              <w:jc w:val="left"/>
            </w:pPr>
            <w:r>
              <w:t>字迹辨识错误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3C21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建议手工录入，AI仅供参考</w:t>
            </w:r>
          </w:p>
        </w:tc>
      </w:tr>
      <w:tr w14:paraId="0A69882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971C3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银行电子回单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8DE0DA">
            <w:pPr>
              <w:pStyle w:val="19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1D05F3">
            <w:pPr>
              <w:pStyle w:val="19"/>
              <w:bidi w:val="0"/>
              <w:ind w:left="0" w:right="0" w:firstLine="0"/>
              <w:jc w:val="left"/>
            </w:pPr>
            <w:r>
              <w:t>账号数字易混淆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E3979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务必核对账号后4位</w:t>
            </w:r>
          </w:p>
        </w:tc>
      </w:tr>
      <w:tr w14:paraId="3B91CF9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852A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境外发票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4FDFE3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8F68FD">
            <w:pPr>
              <w:pStyle w:val="19"/>
              <w:bidi w:val="0"/>
              <w:ind w:left="0" w:right="0" w:firstLine="0"/>
              <w:jc w:val="left"/>
            </w:pPr>
            <w:r>
              <w:t>格式不同，语言问题</w:t>
            </w:r>
          </w:p>
        </w:tc>
        <w:tc>
          <w:tcPr>
            <w:tcW w:w="2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9E0FF6">
            <w:pPr>
              <w:pStyle w:val="19"/>
              <w:bidi w:val="0"/>
              <w:spacing w:before="0" w:after="0"/>
              <w:jc w:val="left"/>
            </w:pPr>
            <w:r>
              <w:t>建议人工处理</w:t>
            </w:r>
          </w:p>
        </w:tc>
      </w:tr>
    </w:tbl>
    <w:p w14:paraId="3885E20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7" w:name="user-content-三文件上传长篇财务文档处理"/>
      <w:bookmarkEnd w:id="47"/>
      <w:r>
        <w:rPr>
          <w:b/>
        </w:rPr>
        <w:t>三、文件上传——长篇财务文档处理</w:t>
      </w:r>
    </w:p>
    <w:p w14:paraId="3463C2F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【应用场景四】上市公司年报PDF分析</w:t>
      </w:r>
    </w:p>
    <w:p w14:paraId="553D1087">
      <w:pPr>
        <w:pStyle w:val="4"/>
        <w:bidi w:val="0"/>
        <w:spacing w:before="0" w:after="240"/>
        <w:ind w:left="0" w:right="0" w:firstLine="0"/>
        <w:jc w:val="left"/>
      </w:pPr>
      <w:r>
        <w:t>这是Kimi和通义智文的典型应用场景——将完整的年报PDF上传，直接进行分析。</w:t>
      </w:r>
    </w:p>
    <w:p w14:paraId="19FFA35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操作步骤：</w:t>
      </w:r>
    </w:p>
    <w:p w14:paraId="268EA856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步：获取年报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PDF</w:t>
      </w:r>
    </w:p>
    <w:p w14:paraId="199436A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在巨潮资讯（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cninfo.com.cn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）搜索目标公司</w:t>
      </w:r>
    </w:p>
    <w:p w14:paraId="0E35717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下载最新年度报告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PDF</w:t>
      </w:r>
    </w:p>
    <w:p w14:paraId="7454D6A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2FBF0B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步：上传文件</w:t>
      </w:r>
    </w:p>
    <w:p w14:paraId="4EB9ACA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Kimi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对话框点击附件图标</w:t>
      </w:r>
    </w:p>
    <w:p w14:paraId="2A8B026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选择年报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PDF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文件（可能需要等待几分钟处理）</w:t>
      </w:r>
    </w:p>
    <w:p w14:paraId="6F9CA16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97E63D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步：分层提问（推荐分多次提问）</w:t>
      </w:r>
    </w:p>
    <w:p w14:paraId="76E93B8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分层提问策略：</w:t>
      </w:r>
    </w:p>
    <w:p w14:paraId="3A9D4AF1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轮：整体概览】</w:t>
      </w:r>
    </w:p>
    <w:p w14:paraId="23B12D2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请概括这份年报的基本情况：公司名称、</w:t>
      </w:r>
    </w:p>
    <w:p w14:paraId="5576814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所属行业、报告期间、主营业务。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D03DA5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82A3DB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轮：财务数据提取】</w:t>
      </w:r>
    </w:p>
    <w:p w14:paraId="2C1EA8F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请从年报的财务报表部分提取以下数据：</w:t>
      </w:r>
    </w:p>
    <w:p w14:paraId="325FC2A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年的营业收入、净利润、总资产、</w:t>
      </w:r>
    </w:p>
    <w:p w14:paraId="3C51293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总负债、经营活动现金流量净额。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98B771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01AD1E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轮：分析提问】</w:t>
      </w:r>
    </w:p>
    <w:p w14:paraId="03E5BA5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根据提取的数据，分析该公司的盈利能力变化趋势，</w:t>
      </w:r>
    </w:p>
    <w:p w14:paraId="7C92F5A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并计算净利率、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ROE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（净资产收益率）两个指标。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2546FE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4E2BB03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轮：深入挖掘】</w:t>
      </w:r>
    </w:p>
    <w:p w14:paraId="4C579DB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年报中对于净利润下降，管理层给出了什么解释？</w:t>
      </w:r>
    </w:p>
    <w:p w14:paraId="1D523BC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你认为这些解释是否合理？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791FAD4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年报分析的质量评估要点：</w:t>
      </w:r>
    </w:p>
    <w:p w14:paraId="1EBB4CBD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【核对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分析结果的关键步骤】</w:t>
      </w:r>
    </w:p>
    <w:p w14:paraId="0A8ED69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BD54E0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①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数字核对：选取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提到的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个关键数字，</w:t>
      </w:r>
    </w:p>
    <w:p w14:paraId="6A2E2AE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在年报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PDF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中查找对应位置，核对是否一致</w:t>
      </w:r>
    </w:p>
    <w:p w14:paraId="55514A8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483B03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逻辑核对：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的分析结论是否有数据支撑？</w:t>
      </w:r>
    </w:p>
    <w:p w14:paraId="0DAAEA2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结论与数据之间的逻辑是否合理？</w:t>
      </w:r>
    </w:p>
    <w:p w14:paraId="78CF01E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23A5E4C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完整性核对：有没有重要信息被遗漏？</w:t>
      </w:r>
    </w:p>
    <w:p w14:paraId="416DDE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例如，非经常性损益对净利润的影响</w:t>
      </w:r>
    </w:p>
    <w:p w14:paraId="44A3877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E16BE3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④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时效性核对：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是否混淆了不同年度的数据？</w:t>
      </w:r>
    </w:p>
    <w:p w14:paraId="7F49D6C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注意区分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上期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BD1DA2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【应用场景五】Excel数据文件上传分析</w:t>
      </w:r>
    </w:p>
    <w:p w14:paraId="232C24DB">
      <w:pPr>
        <w:pStyle w:val="4"/>
        <w:bidi w:val="0"/>
        <w:spacing w:before="0" w:after="240"/>
        <w:ind w:left="0" w:right="0" w:firstLine="0"/>
        <w:jc w:val="left"/>
      </w:pPr>
      <w:r>
        <w:t>将Excel财务数据文件上传给AI，可以进行快速的数据分析，省去手工输入的步骤。</w:t>
      </w:r>
    </w:p>
    <w:p w14:paraId="374F7E05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【推荐操作流程】</w:t>
      </w:r>
    </w:p>
    <w:p w14:paraId="39EDC10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13192B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上传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</w:t>
      </w:r>
    </w:p>
    <w:p w14:paraId="67E95D8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说明数据结构：</w:t>
      </w:r>
    </w:p>
    <w:p w14:paraId="159810E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文件的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列是月份，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列是营业收入，</w:t>
      </w:r>
    </w:p>
    <w:p w14:paraId="3AB4203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列是营业成本，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列是期间费用。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9CD2B2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EB5E4E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提出分析需求：</w:t>
      </w:r>
    </w:p>
    <w:p w14:paraId="2D3DF86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请计算每月的毛利率（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(B-C)/B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），</w:t>
      </w:r>
    </w:p>
    <w:p w14:paraId="7CAB3D1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并分析哪个月的毛利率最低，可能的原因是什么。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504545B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2238D2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要求输出格式：</w:t>
      </w:r>
    </w:p>
    <w:p w14:paraId="78EAB71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请将分析结果整理成表格，并用文字总结</w:t>
      </w:r>
    </w:p>
    <w:p w14:paraId="06197A4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全年毛利率的变化趋势。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2DF020D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8" w:name="user-content-四网页链接输入政策文件实时解读"/>
      <w:bookmarkEnd w:id="48"/>
      <w:r>
        <w:rPr>
          <w:b/>
        </w:rPr>
        <w:t>四、网页链接输入——政策文件实时解读</w:t>
      </w:r>
    </w:p>
    <w:p w14:paraId="32FACC79">
      <w:pPr>
        <w:pStyle w:val="4"/>
        <w:bidi w:val="0"/>
        <w:spacing w:before="0" w:after="240"/>
        <w:ind w:left="0" w:right="0" w:firstLine="0"/>
        <w:jc w:val="left"/>
      </w:pPr>
      <w:r>
        <w:t>Kimi和文心一言支持直接输入网页URL，AI会自动读取网页内容进行分析。这对于解读在线发布的政策文件非常实用。</w:t>
      </w:r>
    </w:p>
    <w:p w14:paraId="23ABC7EB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【使用方法示例】</w:t>
      </w:r>
    </w:p>
    <w:p w14:paraId="52C7A4D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2E069F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在对话框中输入：</w:t>
      </w:r>
    </w:p>
    <w:p w14:paraId="4CB9421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请阅读以下链接中的政策文件，</w:t>
      </w:r>
    </w:p>
    <w:p w14:paraId="6AF3734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提取关键政策要点，重点说明适用条件、</w:t>
      </w:r>
    </w:p>
    <w:p w14:paraId="300C70C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执行期限和对中小企业的影响：</w:t>
      </w:r>
    </w:p>
    <w:p w14:paraId="26199AB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粘贴政策文件的网页链接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]"</w:t>
      </w:r>
    </w:p>
    <w:p w14:paraId="2EC12A1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BD1F64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【适用场景】</w:t>
      </w:r>
    </w:p>
    <w:p w14:paraId="241B600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国家税务总局发布的最新税收政策</w:t>
      </w:r>
    </w:p>
    <w:p w14:paraId="3FC9D79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财政部发布的会计准则修订通知</w:t>
      </w:r>
    </w:p>
    <w:p w14:paraId="26F609B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上市公司在线发布的财务公告</w:t>
      </w:r>
    </w:p>
    <w:p w14:paraId="20C4EB1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✓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行业协会发布的行业报告</w:t>
      </w:r>
    </w:p>
    <w:p w14:paraId="4D6955D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0DB55C7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【注意事项】</w:t>
      </w:r>
    </w:p>
    <w:p w14:paraId="2426231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需确认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能否访问该链接（部分需要登录的页面无法读取）</w:t>
      </w:r>
    </w:p>
    <w:p w14:paraId="2612133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政策内容仍需以官方原文为准，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提取的要点仅供参考</w:t>
      </w:r>
    </w:p>
    <w:p w14:paraId="505B162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如链接失效，可将政策文本复制粘贴到对话框中</w:t>
      </w:r>
    </w:p>
    <w:p w14:paraId="601D545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9" w:name="user-content-五多模态使用的安全注意事项"/>
      <w:bookmarkEnd w:id="49"/>
      <w:r>
        <w:rPr>
          <w:b/>
        </w:rPr>
        <w:t>五、多模态使用的安全注意事项</w:t>
      </w:r>
    </w:p>
    <w:p w14:paraId="33C93A15">
      <w:pPr>
        <w:pStyle w:val="4"/>
        <w:bidi w:val="0"/>
        <w:spacing w:before="0" w:after="240"/>
        <w:ind w:left="0" w:right="0" w:firstLine="0"/>
        <w:jc w:val="left"/>
      </w:pPr>
      <w:r>
        <w:t>在使用多模态功能上传财务文件时，数据安全是必须重视的问题，如表2-29所示。</w:t>
      </w:r>
    </w:p>
    <w:p w14:paraId="5DBBC963">
      <w:pPr>
        <w:pStyle w:val="4"/>
        <w:bidi w:val="0"/>
        <w:spacing w:before="0" w:after="240"/>
        <w:ind w:left="0" w:right="0" w:firstLine="0"/>
        <w:jc w:val="left"/>
      </w:pPr>
      <w:r>
        <w:t>表2-29 多模态上传的数据安全规范</w:t>
      </w:r>
    </w:p>
    <w:tbl>
      <w:tblPr>
        <w:tblStyle w:val="10"/>
        <w:tblW w:w="64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221"/>
        <w:gridCol w:w="946"/>
        <w:gridCol w:w="3301"/>
      </w:tblGrid>
      <w:tr w14:paraId="75E6E9E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375D8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信息类型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8AEDE1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FE5BC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078513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0A79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个人身份证号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9B568D">
            <w:pPr>
              <w:pStyle w:val="19"/>
              <w:bidi w:val="0"/>
              <w:ind w:left="0" w:right="0" w:firstLine="0"/>
              <w:jc w:val="left"/>
            </w:pPr>
            <w:r>
              <w:t>极高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9CA18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上传前必须遮挡或删除</w:t>
            </w:r>
          </w:p>
        </w:tc>
      </w:tr>
      <w:tr w14:paraId="347B715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70E36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银行卡/账户号码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D73976">
            <w:pPr>
              <w:pStyle w:val="19"/>
              <w:bidi w:val="0"/>
              <w:ind w:left="0" w:right="0" w:firstLine="0"/>
              <w:jc w:val="left"/>
            </w:pPr>
            <w:r>
              <w:t>极高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DD37D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上传前必须遮挡或删除</w:t>
            </w:r>
          </w:p>
        </w:tc>
      </w:tr>
      <w:tr w14:paraId="57D55D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4AD2B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员工薪酬数据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F1836E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44BAD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使用脱敏数据（替换为虚构金额）</w:t>
            </w:r>
          </w:p>
        </w:tc>
      </w:tr>
      <w:tr w14:paraId="220D84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916B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未公开的企业财务数据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4038DB">
            <w:pPr>
              <w:pStyle w:val="19"/>
              <w:bidi w:val="0"/>
              <w:ind w:left="0" w:right="0" w:firstLine="0"/>
              <w:jc w:val="left"/>
            </w:pPr>
            <w:r>
              <w:t>高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423DE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金额做等比缩放处理</w:t>
            </w:r>
          </w:p>
        </w:tc>
      </w:tr>
      <w:tr w14:paraId="5542E1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C889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客户名称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7779C5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FAF07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用"客户A/B"替代真实名称</w:t>
            </w:r>
          </w:p>
        </w:tc>
      </w:tr>
      <w:tr w14:paraId="73BC75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319F4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发票（公开信息）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3EDE30">
            <w:pPr>
              <w:pStyle w:val="19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CF037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可上传，但需注意个人信息</w:t>
            </w:r>
          </w:p>
        </w:tc>
      </w:tr>
      <w:tr w14:paraId="5A872E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72C9C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上市公司公开年报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543C83">
            <w:pPr>
              <w:pStyle w:val="19"/>
              <w:bidi w:val="0"/>
              <w:ind w:left="0" w:right="0" w:firstLine="0"/>
              <w:jc w:val="left"/>
            </w:pPr>
            <w:r>
              <w:t>无</w:t>
            </w:r>
          </w:p>
        </w:tc>
        <w:tc>
          <w:tcPr>
            <w:tcW w:w="33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0AD6B0">
            <w:pPr>
              <w:pStyle w:val="19"/>
              <w:bidi w:val="0"/>
              <w:spacing w:before="0" w:after="0"/>
              <w:jc w:val="left"/>
            </w:pPr>
            <w:r>
              <w:t>可直接上传</w:t>
            </w:r>
          </w:p>
        </w:tc>
      </w:tr>
    </w:tbl>
    <w:p w14:paraId="43657C82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一个实用的脱敏原则</w:t>
      </w:r>
      <w:r>
        <w:rPr>
          <w:color w:val="777777"/>
        </w:rPr>
        <w:t>：上传任何含有真实数字的财务文件前，问自己一个问题——"如果这份文件被公开，会对公司或个人造成损失吗？"如果回答是"会"，就需要先进行脱敏处理。</w:t>
      </w:r>
    </w:p>
    <w:p w14:paraId="4017A753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12D8FB7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0" w:name="user-content-243-历史记录与对话管理"/>
      <w:bookmarkEnd w:id="50"/>
      <w:r>
        <w:rPr>
          <w:b/>
        </w:rPr>
        <w:t>2.4.3 历史记录与对话管理</w:t>
      </w:r>
    </w:p>
    <w:p w14:paraId="0124D164">
      <w:pPr>
        <w:pStyle w:val="4"/>
        <w:bidi w:val="0"/>
        <w:spacing w:before="0" w:after="240"/>
        <w:ind w:left="0" w:right="0" w:firstLine="0"/>
        <w:jc w:val="left"/>
      </w:pPr>
      <w:r>
        <w:t>良好的对话管理习惯可以让你的AI使用更加高效，也方便日后查阅和复用有价值的对话内容。</w:t>
      </w:r>
    </w:p>
    <w:p w14:paraId="51B3170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1" w:name="user-content-一对话命名的重要性"/>
      <w:bookmarkEnd w:id="51"/>
      <w:r>
        <w:rPr>
          <w:b/>
        </w:rPr>
        <w:t>一、对话命名的重要性</w:t>
      </w:r>
    </w:p>
    <w:p w14:paraId="14E8C613">
      <w:pPr>
        <w:pStyle w:val="4"/>
        <w:bidi w:val="0"/>
        <w:spacing w:before="0" w:after="240"/>
        <w:ind w:left="0" w:right="0" w:firstLine="0"/>
        <w:jc w:val="left"/>
      </w:pPr>
      <w:r>
        <w:t>大多数平台会用对话的第一句话自动命名，但这种命名往往不够直观。建议养成手动命名的习惯，如表2-30所示。</w:t>
      </w:r>
    </w:p>
    <w:p w14:paraId="175B2665">
      <w:pPr>
        <w:pStyle w:val="4"/>
        <w:bidi w:val="0"/>
        <w:spacing w:before="0" w:after="240"/>
        <w:ind w:left="0" w:right="0" w:firstLine="0"/>
        <w:jc w:val="left"/>
      </w:pPr>
      <w:r>
        <w:t>表2-30 对话命名规范建议</w:t>
      </w:r>
    </w:p>
    <w:tbl>
      <w:tblPr>
        <w:tblStyle w:val="10"/>
        <w:tblW w:w="6165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893"/>
        <w:gridCol w:w="2311"/>
      </w:tblGrid>
      <w:tr w14:paraId="415B92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34D2C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743A0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命名示例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954F6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A4509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2567D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准则咨询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02FA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2024-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租赁准则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使用权资产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A3D7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时间+主题+具体问题</w:t>
            </w:r>
          </w:p>
        </w:tc>
      </w:tr>
      <w:tr w14:paraId="00CE681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811A4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年报分析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A955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贵州茅台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-2023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年报分析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68BEC3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公司名+年度+内容</w:t>
            </w:r>
          </w:p>
        </w:tc>
      </w:tr>
      <w:tr w14:paraId="3738388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0E30D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税务咨询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7B19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小规模纳税人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增值税优惠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-2024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7FE56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纳税人类型+税种+时间</w:t>
            </w:r>
          </w:p>
        </w:tc>
      </w:tr>
      <w:tr w14:paraId="203FEB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72547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代码生成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C3CB4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Python-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个税计算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批量处理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A97E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语言+功能+特点</w:t>
            </w:r>
          </w:p>
        </w:tc>
      </w:tr>
      <w:tr w14:paraId="4FEDA83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F38F9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学习笔记</w:t>
            </w:r>
          </w:p>
        </w:tc>
        <w:tc>
          <w:tcPr>
            <w:tcW w:w="28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0D6C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初级会计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固定资产折旧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-</w:t>
            </w:r>
            <w:r>
              <w:rPr>
                <w:rStyle w:val="14"/>
                <w:rFonts w:eastAsia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练习</w:t>
            </w:r>
          </w:p>
        </w:tc>
        <w:tc>
          <w:tcPr>
            <w:tcW w:w="23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0861C7">
            <w:pPr>
              <w:pStyle w:val="19"/>
              <w:bidi w:val="0"/>
              <w:spacing w:before="0" w:after="0"/>
              <w:jc w:val="left"/>
            </w:pPr>
            <w:r>
              <w:t>考试+章节+用途</w:t>
            </w:r>
          </w:p>
        </w:tc>
      </w:tr>
    </w:tbl>
    <w:p w14:paraId="3223E58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2" w:name="user-content-二有价值的对话内容管理"/>
      <w:bookmarkEnd w:id="52"/>
      <w:r>
        <w:rPr>
          <w:b/>
        </w:rPr>
        <w:t>二、有价值的对话内容管理</w:t>
      </w:r>
    </w:p>
    <w:p w14:paraId="3FC4FF36">
      <w:pPr>
        <w:pStyle w:val="4"/>
        <w:bidi w:val="0"/>
        <w:spacing w:before="0" w:after="240"/>
        <w:ind w:left="0" w:right="0" w:firstLine="0"/>
        <w:jc w:val="left"/>
      </w:pPr>
      <w:r>
        <w:t>对于特别有用的AI回答，建议及时导出保存，不要只依赖平台的历史记录（平台可能会清理旧记录）。</w:t>
      </w:r>
    </w:p>
    <w:p w14:paraId="206949BB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【对话内容保存建议】</w:t>
      </w:r>
    </w:p>
    <w:p w14:paraId="5635075D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25D7E8B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即时保存：对于好的提示词和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回答，</w:t>
      </w:r>
    </w:p>
    <w:p w14:paraId="127D7FD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及时复制到本地的提示词模板文件</w:t>
      </w:r>
    </w:p>
    <w:p w14:paraId="4AF3DDD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43BC755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定期整理：每周花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分钟</w:t>
      </w:r>
    </w:p>
    <w:p w14:paraId="3C15130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整理本周有价值的对话，删除无用的</w:t>
      </w:r>
    </w:p>
    <w:p w14:paraId="5296DD6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4C307C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分类存档：</w:t>
      </w:r>
    </w:p>
    <w:p w14:paraId="04889FB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├──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提示词模板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1017C82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│   ├──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会计核算类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.docx</w:t>
      </w:r>
    </w:p>
    <w:p w14:paraId="27F9CB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│   ├──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税务咨询类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.docx</w:t>
      </w:r>
    </w:p>
    <w:p w14:paraId="276DCFD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│   └──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报告撰写类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.docx</w:t>
      </w:r>
    </w:p>
    <w:p w14:paraId="1BF2829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├──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分析案例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6968CFE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│   ├──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公司财报分析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27E5A55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│   └──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行业研究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6030494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└──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学习笔记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7979D79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└──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会计知识点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</w:p>
    <w:p w14:paraId="6AA76BC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3" w:name="user-content-三多设备使用与同步"/>
      <w:bookmarkEnd w:id="53"/>
      <w:r>
        <w:rPr>
          <w:b/>
        </w:rPr>
        <w:t>三、多设备使用与同步</w:t>
      </w:r>
    </w:p>
    <w:p w14:paraId="6431AD3E">
      <w:pPr>
        <w:pStyle w:val="4"/>
        <w:bidi w:val="0"/>
        <w:spacing w:before="0" w:after="240"/>
        <w:ind w:left="0" w:right="0" w:firstLine="0"/>
        <w:jc w:val="left"/>
      </w:pPr>
      <w:r>
        <w:t>表2-31 平台多设备同步说明</w:t>
      </w:r>
    </w:p>
    <w:tbl>
      <w:tblPr>
        <w:tblStyle w:val="10"/>
        <w:tblW w:w="643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093"/>
        <w:gridCol w:w="2646"/>
        <w:gridCol w:w="2691"/>
      </w:tblGrid>
      <w:tr w14:paraId="37EDC9C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0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E6761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26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E8C62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同步方式</w:t>
            </w:r>
          </w:p>
        </w:tc>
        <w:tc>
          <w:tcPr>
            <w:tcW w:w="2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C8076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使用建议</w:t>
            </w:r>
          </w:p>
        </w:tc>
      </w:tr>
      <w:tr w14:paraId="4EBF603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145DE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26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199F78">
            <w:pPr>
              <w:pStyle w:val="19"/>
              <w:bidi w:val="0"/>
              <w:ind w:left="0" w:right="0" w:firstLine="0"/>
              <w:jc w:val="left"/>
            </w:pPr>
            <w:r>
              <w:t>账号登录自动同步</w:t>
            </w:r>
          </w:p>
        </w:tc>
        <w:tc>
          <w:tcPr>
            <w:tcW w:w="2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D63A8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手机APP和网页端均可使用</w:t>
            </w:r>
          </w:p>
        </w:tc>
      </w:tr>
      <w:tr w14:paraId="19672C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A0374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26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285CD9">
            <w:pPr>
              <w:pStyle w:val="19"/>
              <w:bidi w:val="0"/>
              <w:ind w:left="0" w:right="0" w:firstLine="0"/>
              <w:jc w:val="left"/>
            </w:pPr>
            <w:r>
              <w:t>云端自动同步</w:t>
            </w:r>
          </w:p>
        </w:tc>
        <w:tc>
          <w:tcPr>
            <w:tcW w:w="2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D965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支持手机APP</w:t>
            </w:r>
          </w:p>
        </w:tc>
      </w:tr>
      <w:tr w14:paraId="5B13161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20A94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26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E867E4">
            <w:pPr>
              <w:pStyle w:val="19"/>
              <w:bidi w:val="0"/>
              <w:ind w:left="0" w:right="0" w:firstLine="0"/>
              <w:jc w:val="left"/>
            </w:pPr>
            <w:r>
              <w:t>账号同步，网页与APP互通</w:t>
            </w:r>
          </w:p>
        </w:tc>
        <w:tc>
          <w:tcPr>
            <w:tcW w:w="2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3E2AA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长文档建议在电脑端操作</w:t>
            </w:r>
          </w:p>
        </w:tc>
      </w:tr>
      <w:tr w14:paraId="428B5A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0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1F3E0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26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54DF13">
            <w:pPr>
              <w:pStyle w:val="19"/>
              <w:bidi w:val="0"/>
              <w:ind w:left="0" w:right="0" w:firstLine="0"/>
              <w:jc w:val="left"/>
            </w:pPr>
            <w:r>
              <w:t>账号同步</w:t>
            </w:r>
          </w:p>
        </w:tc>
        <w:tc>
          <w:tcPr>
            <w:tcW w:w="2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7CD036">
            <w:pPr>
              <w:pStyle w:val="19"/>
              <w:bidi w:val="0"/>
              <w:spacing w:before="0" w:after="0"/>
              <w:jc w:val="left"/>
            </w:pPr>
            <w:r>
              <w:t>手机端使用较方便</w:t>
            </w:r>
          </w:p>
        </w:tc>
      </w:tr>
    </w:tbl>
    <w:p w14:paraId="3B8442BF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8BBA47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54" w:name="user-content-25--ai工作流与智能体初步认知"/>
      <w:bookmarkEnd w:id="54"/>
      <w:r>
        <w:rPr>
          <w:b/>
        </w:rPr>
        <w:t>2.5 ⭐ AI工作流与智能体初步认知</w:t>
      </w:r>
    </w:p>
    <w:p w14:paraId="2341B736">
      <w:pPr>
        <w:pStyle w:val="4"/>
        <w:bidi w:val="0"/>
        <w:spacing w:before="0" w:after="0"/>
        <w:ind w:left="0" w:right="0" w:firstLine="0"/>
        <w:jc w:val="left"/>
      </w:pPr>
      <w:r>
        <w:t>这是本章新增的重要内容，也是本书相比传统AI教材的重要突破。如果说前面介绍的"对话式AI"是一问一答的"咨询顾问"，那么AI工作流和智能体则是能够</w:t>
      </w:r>
      <w:r>
        <w:rPr>
          <w:rStyle w:val="12"/>
          <w:b/>
        </w:rPr>
        <w:t>自动完成一系列任务</w:t>
      </w:r>
      <w:r>
        <w:t>的"数字员工"。</w:t>
      </w:r>
    </w:p>
    <w:p w14:paraId="5DBEFB2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5" w:name="user-content-251-什么是ai工作流从单次对话到自动化流程"/>
      <w:bookmarkEnd w:id="55"/>
      <w:r>
        <w:rPr>
          <w:b/>
        </w:rPr>
        <w:t>2.5.1 什么是AI工作流——从单次对话到自动化流程</w:t>
      </w:r>
    </w:p>
    <w:p w14:paraId="7B10C7B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6" w:name="user-content-一单次对话的局限"/>
      <w:bookmarkEnd w:id="56"/>
      <w:r>
        <w:rPr>
          <w:b/>
        </w:rPr>
        <w:t>一、单次对话的局限</w:t>
      </w:r>
    </w:p>
    <w:p w14:paraId="4161092C">
      <w:pPr>
        <w:pStyle w:val="4"/>
        <w:bidi w:val="0"/>
        <w:spacing w:before="0" w:after="240"/>
        <w:ind w:left="0" w:right="0" w:firstLine="0"/>
        <w:jc w:val="left"/>
      </w:pPr>
      <w:r>
        <w:t>我们目前使用AI的主要方式是"一问一答"——你输入一个问题，AI回答，然后结束。这种方式对于简单查询已经足够，但对于需要多个步骤的复杂任务，每次都要手动提问，效率仍然有限。</w:t>
      </w:r>
    </w:p>
    <w:p w14:paraId="5F032BCB">
      <w:pPr>
        <w:pStyle w:val="4"/>
        <w:bidi w:val="0"/>
        <w:spacing w:before="0" w:after="240"/>
        <w:ind w:left="0" w:right="0" w:firstLine="0"/>
        <w:jc w:val="left"/>
      </w:pPr>
      <w:r>
        <w:t>举一个典型的财务场景来说明：</w:t>
      </w:r>
    </w:p>
    <w:p w14:paraId="1C1EAD3C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【场景】：处理一个月的差旅费报销</w:t>
      </w:r>
    </w:p>
    <w:p w14:paraId="50FAD2A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91EA67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传统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使用方式（每步都要手动操作）：</w:t>
      </w:r>
    </w:p>
    <w:p w14:paraId="7314BAE9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次对话：上传发票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，识别信息</w:t>
      </w:r>
    </w:p>
    <w:p w14:paraId="53B9E69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次对话：上传发票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，识别信息</w:t>
      </w:r>
    </w:p>
    <w:p w14:paraId="6CF49BD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次对话：上传发票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，识别信息</w:t>
      </w:r>
    </w:p>
    <w:p w14:paraId="64FBC92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...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（假设有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张发票）</w:t>
      </w:r>
    </w:p>
    <w:p w14:paraId="3EB54A1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次对话：请帮我汇总以上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张发票的金额</w:t>
      </w:r>
    </w:p>
    <w:p w14:paraId="7EC254C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738E7C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工作流方式：</w:t>
      </w:r>
    </w:p>
    <w:p w14:paraId="09B269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配置一次：设置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接收发票图片→识别信息→汇总统计→输出报表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CD257E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之后每次：批量上传发票→自动完成所有步骤→输出汇总报表</w:t>
      </w:r>
    </w:p>
    <w:p w14:paraId="7A4E94D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57" w:name="user-content-二什么是ai工作流"/>
      <w:bookmarkEnd w:id="57"/>
      <w:r>
        <w:rPr>
          <w:b/>
        </w:rPr>
        <w:t>二、什么是AI工作流</w:t>
      </w:r>
    </w:p>
    <w:p w14:paraId="6DCA539B">
      <w:pPr>
        <w:pStyle w:val="4"/>
        <w:bidi w:val="0"/>
        <w:spacing w:before="0" w:after="240"/>
        <w:ind w:left="0" w:right="0" w:firstLine="0"/>
        <w:jc w:val="left"/>
      </w:pPr>
      <w:r>
        <w:t>AI工作流（AI Workflow）是将多个AI处理步骤串联起来，按照预设的逻辑自动顺序执行的系统。其核心特点如图2-7所示。</w:t>
      </w:r>
    </w:p>
    <w:p w14:paraId="0B708E4A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509270"/>
            <wp:effectExtent l="0" t="0" r="63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61D4">
      <w:pPr>
        <w:pStyle w:val="4"/>
        <w:bidi w:val="0"/>
        <w:spacing w:before="0" w:after="240"/>
        <w:ind w:left="0" w:right="0" w:firstLine="0"/>
        <w:jc w:val="left"/>
      </w:pPr>
      <w:r>
        <w:t>图2-7 AI工作流的基本结构</w:t>
      </w:r>
    </w:p>
    <w:p w14:paraId="4D22B2B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AI工作流与普通AI对话的区别：</w:t>
      </w:r>
    </w:p>
    <w:p w14:paraId="6D343AD4">
      <w:pPr>
        <w:pStyle w:val="4"/>
        <w:bidi w:val="0"/>
        <w:spacing w:before="0" w:after="240"/>
        <w:ind w:left="0" w:right="0" w:firstLine="0"/>
        <w:jc w:val="left"/>
      </w:pPr>
      <w:r>
        <w:t>表2-32 AI工作流与普通对话的对比</w:t>
      </w:r>
    </w:p>
    <w:tbl>
      <w:tblPr>
        <w:tblStyle w:val="10"/>
        <w:tblW w:w="54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1786"/>
        <w:gridCol w:w="2461"/>
      </w:tblGrid>
      <w:tr w14:paraId="20648D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7D0FF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F0EFB6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普通AI对话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ABB294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AI工作流</w:t>
            </w:r>
          </w:p>
        </w:tc>
      </w:tr>
      <w:tr w14:paraId="364BD6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569C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执行方式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924AB9">
            <w:pPr>
              <w:pStyle w:val="19"/>
              <w:bidi w:val="0"/>
              <w:ind w:left="0" w:right="0" w:firstLine="0"/>
              <w:jc w:val="left"/>
            </w:pPr>
            <w:r>
              <w:t>每次手动提问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4611D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配置一次，自动执行</w:t>
            </w:r>
          </w:p>
        </w:tc>
      </w:tr>
      <w:tr w14:paraId="17B5A37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AC20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任务复杂度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19D43D">
            <w:pPr>
              <w:pStyle w:val="19"/>
              <w:bidi w:val="0"/>
              <w:ind w:left="0" w:right="0" w:firstLine="0"/>
              <w:jc w:val="left"/>
            </w:pPr>
            <w:r>
              <w:t>适合单步骤任务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687AD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适合多步骤连续任务</w:t>
            </w:r>
          </w:p>
        </w:tc>
      </w:tr>
      <w:tr w14:paraId="54FFE8D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F0602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重复使用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8E4C8">
            <w:pPr>
              <w:pStyle w:val="19"/>
              <w:bidi w:val="0"/>
              <w:ind w:left="0" w:right="0" w:firstLine="0"/>
              <w:jc w:val="left"/>
            </w:pPr>
            <w:r>
              <w:t>每次重新输入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108C0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可重复运行</w:t>
            </w:r>
          </w:p>
        </w:tc>
      </w:tr>
      <w:tr w14:paraId="02F3E0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6B6E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人工参与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72C627">
            <w:pPr>
              <w:pStyle w:val="19"/>
              <w:bidi w:val="0"/>
              <w:ind w:left="0" w:right="0" w:firstLine="0"/>
              <w:jc w:val="left"/>
            </w:pPr>
            <w:r>
              <w:t>全程参与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655A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仅在关键节点介入</w:t>
            </w:r>
          </w:p>
        </w:tc>
      </w:tr>
      <w:tr w14:paraId="1DA6BE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EFAC1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适用场景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29FBBD">
            <w:pPr>
              <w:pStyle w:val="19"/>
              <w:bidi w:val="0"/>
              <w:ind w:left="0" w:right="0" w:firstLine="0"/>
              <w:jc w:val="left"/>
            </w:pPr>
            <w:r>
              <w:t>探索性查询、学习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8B8D1B">
            <w:pPr>
              <w:pStyle w:val="19"/>
              <w:bidi w:val="0"/>
              <w:spacing w:before="0" w:after="0"/>
              <w:jc w:val="left"/>
            </w:pPr>
            <w:r>
              <w:t>标准化、重复性财务流程</w:t>
            </w:r>
          </w:p>
        </w:tc>
      </w:tr>
    </w:tbl>
    <w:p w14:paraId="30A5E16D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8" w:name="user-content-三财务工作流的典型应用场景"/>
      <w:bookmarkEnd w:id="58"/>
      <w:r>
        <w:rPr>
          <w:b/>
        </w:rPr>
        <w:t>三、财务工作流的典型应用场景</w:t>
      </w:r>
    </w:p>
    <w:p w14:paraId="4776C8FA">
      <w:pPr>
        <w:pStyle w:val="4"/>
        <w:bidi w:val="0"/>
        <w:spacing w:before="0" w:after="240"/>
        <w:ind w:left="0" w:right="0" w:firstLine="0"/>
        <w:jc w:val="left"/>
      </w:pPr>
      <w:r>
        <w:t>表2-33 财务AI工作流的典型应用</w:t>
      </w:r>
    </w:p>
    <w:tbl>
      <w:tblPr>
        <w:tblStyle w:val="10"/>
        <w:tblW w:w="709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4516"/>
        <w:gridCol w:w="1201"/>
      </w:tblGrid>
      <w:tr w14:paraId="7A5F13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0C82D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0F344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工作流步骤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5092A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节省的时间</w:t>
            </w:r>
          </w:p>
        </w:tc>
      </w:tr>
      <w:tr w14:paraId="24D4CF5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EA4C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批量发票处理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12DCB2">
            <w:pPr>
              <w:pStyle w:val="19"/>
              <w:bidi w:val="0"/>
              <w:ind w:left="0" w:right="0" w:firstLine="0"/>
              <w:jc w:val="left"/>
            </w:pPr>
            <w:r>
              <w:t>上传图片→识别信息→合规检查→汇总输出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20BF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大量</w:t>
            </w:r>
          </w:p>
        </w:tc>
      </w:tr>
      <w:tr w14:paraId="4060BF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3EBB4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定期财务分析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7832E3">
            <w:pPr>
              <w:pStyle w:val="19"/>
              <w:bidi w:val="0"/>
              <w:ind w:left="0" w:right="0" w:firstLine="0"/>
              <w:jc w:val="left"/>
            </w:pPr>
            <w:r>
              <w:t>获取数据→计算指标→生成报告→推送通知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EA19A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较多</w:t>
            </w:r>
          </w:p>
        </w:tc>
      </w:tr>
      <w:tr w14:paraId="216FC25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C1B2D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税务申报辅助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10255C">
            <w:pPr>
              <w:pStyle w:val="19"/>
              <w:bidi w:val="0"/>
              <w:ind w:left="0" w:right="0" w:firstLine="0"/>
              <w:jc w:val="left"/>
            </w:pPr>
            <w:r>
              <w:t>采集数据→核算税额→检查风险→生成申报明细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0976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中等</w:t>
            </w:r>
          </w:p>
        </w:tc>
      </w:tr>
      <w:tr w14:paraId="04D3299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D35E0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费用报销审核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1E351E">
            <w:pPr>
              <w:pStyle w:val="19"/>
              <w:bidi w:val="0"/>
              <w:ind w:left="0" w:right="0" w:firstLine="0"/>
              <w:jc w:val="left"/>
            </w:pPr>
            <w:r>
              <w:t>接收申请→核对发票→检查额度→审核结果</w:t>
            </w:r>
          </w:p>
        </w:tc>
        <w:tc>
          <w:tcPr>
            <w:tcW w:w="12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766282">
            <w:pPr>
              <w:pStyle w:val="19"/>
              <w:bidi w:val="0"/>
              <w:spacing w:before="0" w:after="0"/>
              <w:jc w:val="left"/>
            </w:pPr>
            <w:r>
              <w:t>较多</w:t>
            </w:r>
          </w:p>
        </w:tc>
      </w:tr>
    </w:tbl>
    <w:p w14:paraId="50A3E6F9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72AEA2E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9" w:name="user-content-252-什么是ai智能体agent能自主规划和执行任务"/>
      <w:bookmarkEnd w:id="59"/>
      <w:r>
        <w:rPr>
          <w:b/>
        </w:rPr>
        <w:t>2.5.2 什么是AI智能体（Agent）——能自主规划和执行任务的AI</w:t>
      </w:r>
    </w:p>
    <w:p w14:paraId="485CA2E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0" w:name="user-content-一智能体的通俗理解"/>
      <w:bookmarkEnd w:id="60"/>
      <w:r>
        <w:rPr>
          <w:b/>
        </w:rPr>
        <w:t>一、智能体的通俗理解</w:t>
      </w:r>
    </w:p>
    <w:p w14:paraId="39EFF590">
      <w:pPr>
        <w:pStyle w:val="4"/>
        <w:bidi w:val="0"/>
        <w:spacing w:before="0" w:after="240"/>
        <w:ind w:left="0" w:right="0" w:firstLine="0"/>
        <w:jc w:val="left"/>
      </w:pPr>
      <w:r>
        <w:t>如果说AI工作流是"按照固定食谱做菜"，那么AI智能体（Agent）就更像一位"有经验的厨师"——你告诉他"今天来10个客人，做一顿丰盛的晚宴"，他会自己决定做什么菜、按什么顺序、如何分配时间，而不需要你一步步指导。</w:t>
      </w:r>
    </w:p>
    <w:p w14:paraId="4EE2B1F4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定义</w:t>
      </w:r>
      <w:r>
        <w:rPr>
          <w:color w:val="777777"/>
        </w:rPr>
        <w:t>：AI智能体是一种能够自主感知环境、规划行动步骤、调用各种工具，并连续执行多步骤任务以达成目标的AI系统。</w:t>
      </w:r>
    </w:p>
    <w:p w14:paraId="4FB800AA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61" w:name="user-content-二智能体与普通ai对话的区别"/>
      <w:bookmarkEnd w:id="61"/>
      <w:r>
        <w:rPr>
          <w:b/>
        </w:rPr>
        <w:t>二、智能体与普通AI对话的区别</w:t>
      </w:r>
    </w:p>
    <w:p w14:paraId="00C99127">
      <w:pPr>
        <w:pStyle w:val="4"/>
        <w:bidi w:val="0"/>
        <w:spacing w:before="0" w:after="240"/>
        <w:ind w:left="0" w:right="0" w:firstLine="0"/>
        <w:jc w:val="left"/>
      </w:pPr>
      <w:r>
        <w:t>用一个财务场景来直观对比：</w:t>
      </w:r>
    </w:p>
    <w:p w14:paraId="4660565E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【任务】：分析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年的财务状况</w:t>
      </w:r>
    </w:p>
    <w:p w14:paraId="526E14A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98F08A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普通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对话方式：</w:t>
      </w:r>
    </w:p>
    <w:p w14:paraId="021EFAC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请分析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公司的偿债能力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571D070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：（给出偿债能力分析）</w:t>
      </w:r>
    </w:p>
    <w:p w14:paraId="46BF3A9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再分析盈利能力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6424C0D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：（给出盈利能力分析）</w:t>
      </w:r>
    </w:p>
    <w:p w14:paraId="084123B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和上年相比如何？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3D562D0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：（给出对比）</w:t>
      </w:r>
    </w:p>
    <w:p w14:paraId="1401956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有什么风险？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63A4B74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：（给出风险分析）</w:t>
      </w:r>
    </w:p>
    <w:p w14:paraId="4968876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请汇总成一份报告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2B356F0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：（生成报告）</w:t>
      </w:r>
    </w:p>
    <w:p w14:paraId="32C8662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用户需要全程引导，共发起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次对话</w:t>
      </w:r>
    </w:p>
    <w:p w14:paraId="01D1C49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C95222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智能体方式：</w:t>
      </w:r>
    </w:p>
    <w:p w14:paraId="4CB49E8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年财务状况做全面分析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0F0F3EF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智能体：（自主规划→读取年报→分析各维度→</w:t>
      </w:r>
    </w:p>
    <w:p w14:paraId="556266DF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识别风险→生成完整报告）</w:t>
      </w:r>
    </w:p>
    <w:p w14:paraId="4FE99FA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用户只需说一次目标，智能体自主完成全部步骤</w:t>
      </w:r>
    </w:p>
    <w:p w14:paraId="19D3D4B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智能体的核心能力，如图2-8所示：</w:t>
      </w:r>
    </w:p>
    <w:p w14:paraId="5689E436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1958975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8B9D">
      <w:pPr>
        <w:pStyle w:val="4"/>
        <w:bidi w:val="0"/>
        <w:spacing w:before="0" w:after="240"/>
        <w:ind w:left="0" w:right="0" w:firstLine="0"/>
        <w:jc w:val="center"/>
      </w:pPr>
      <w:r>
        <w:t>图2-8 AI智能体的核心能力</w:t>
      </w:r>
    </w:p>
    <w:p w14:paraId="5EE4CD5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2" w:name="user-content-三智能体在财务场景的应用前景"/>
      <w:bookmarkEnd w:id="62"/>
      <w:r>
        <w:rPr>
          <w:b/>
        </w:rPr>
        <w:t>三、智能体在财务场景的应用前景</w:t>
      </w:r>
    </w:p>
    <w:p w14:paraId="64D67336">
      <w:pPr>
        <w:pStyle w:val="4"/>
        <w:bidi w:val="0"/>
        <w:spacing w:before="0" w:after="240"/>
        <w:ind w:left="0" w:right="0" w:firstLine="0"/>
        <w:jc w:val="left"/>
      </w:pPr>
      <w:r>
        <w:t>表2-34 财务AI智能体的典型应用场景</w:t>
      </w:r>
    </w:p>
    <w:tbl>
      <w:tblPr>
        <w:tblStyle w:val="10"/>
        <w:tblW w:w="814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4516"/>
        <w:gridCol w:w="2251"/>
      </w:tblGrid>
      <w:tr w14:paraId="620E49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7507D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6BE11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智能体的工作方式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F0F0D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人工的角色</w:t>
            </w:r>
          </w:p>
        </w:tc>
      </w:tr>
      <w:tr w14:paraId="560F39A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37C33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财务报表分析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622C4A">
            <w:pPr>
              <w:pStyle w:val="19"/>
              <w:bidi w:val="0"/>
              <w:ind w:left="0" w:right="0" w:firstLine="0"/>
              <w:jc w:val="left"/>
            </w:pPr>
            <w:r>
              <w:t>自动读取报表→计算指标→对比行业→生成报告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7183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审核报告并做最终判断</w:t>
            </w:r>
          </w:p>
        </w:tc>
      </w:tr>
      <w:tr w14:paraId="2D6E43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D5E959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费用报销审核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3F78A8">
            <w:pPr>
              <w:pStyle w:val="19"/>
              <w:bidi w:val="0"/>
              <w:ind w:left="0" w:right="0" w:firstLine="0"/>
              <w:jc w:val="left"/>
            </w:pPr>
            <w:r>
              <w:t>接收申请→识别发票→核对政策→输出审核意见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29109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审批最终结果</w:t>
            </w:r>
          </w:p>
        </w:tc>
      </w:tr>
      <w:tr w14:paraId="1A33567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937A8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税务合规检查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DBBF6E">
            <w:pPr>
              <w:pStyle w:val="19"/>
              <w:bidi w:val="0"/>
              <w:ind w:left="0" w:right="0" w:firstLine="0"/>
              <w:jc w:val="left"/>
            </w:pPr>
            <w:r>
              <w:t>读取账务数据→逐项检查→识别风险→生成报告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257AA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核实风险并处理</w:t>
            </w:r>
          </w:p>
        </w:tc>
      </w:tr>
      <w:tr w14:paraId="7089DB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6A353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预算执行监控</w:t>
            </w:r>
          </w:p>
        </w:tc>
        <w:tc>
          <w:tcPr>
            <w:tcW w:w="45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115AE6">
            <w:pPr>
              <w:pStyle w:val="19"/>
              <w:bidi w:val="0"/>
              <w:ind w:left="0" w:right="0" w:firstLine="0"/>
              <w:jc w:val="left"/>
            </w:pPr>
            <w:r>
              <w:t>定期读取数据→对比预算→计算偏差→发出预警</w:t>
            </w:r>
          </w:p>
        </w:tc>
        <w:tc>
          <w:tcPr>
            <w:tcW w:w="22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3C5117">
            <w:pPr>
              <w:pStyle w:val="19"/>
              <w:bidi w:val="0"/>
              <w:spacing w:before="0" w:after="0"/>
              <w:jc w:val="left"/>
            </w:pPr>
            <w:r>
              <w:t>分析原因并决策</w:t>
            </w:r>
          </w:p>
        </w:tc>
      </w:tr>
    </w:tbl>
    <w:p w14:paraId="1926671D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现阶段的认知</w:t>
      </w:r>
      <w:r>
        <w:rPr>
          <w:color w:val="777777"/>
        </w:rPr>
        <w:t>：智能体技术目前仍在快速发展中，在财务领域的大规模应用还有一段路要走。但了解其基本概念和能力范围，有助于你在未来的工作中及时发现和应用这类工具。</w:t>
      </w:r>
    </w:p>
    <w:p w14:paraId="2925C73E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1DEDC7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3" w:name="user-content-253-主流工作流与智能体平台简介"/>
      <w:bookmarkEnd w:id="63"/>
      <w:r>
        <w:rPr>
          <w:b/>
        </w:rPr>
        <w:t>2.5.3 主流工作流与智能体平台简介</w:t>
      </w:r>
    </w:p>
    <w:p w14:paraId="34EE73D6">
      <w:pPr>
        <w:pStyle w:val="4"/>
        <w:bidi w:val="0"/>
        <w:spacing w:before="0" w:after="240"/>
        <w:ind w:left="0" w:right="0" w:firstLine="0"/>
        <w:jc w:val="left"/>
      </w:pPr>
      <w:r>
        <w:t>目前国内已有多个平台支持普通用户（无需编程）搭建AI工作流和智能体，如表2-35所示。</w:t>
      </w:r>
    </w:p>
    <w:p w14:paraId="6B4AAB5F">
      <w:pPr>
        <w:pStyle w:val="4"/>
        <w:bidi w:val="0"/>
        <w:spacing w:before="0" w:after="240"/>
        <w:ind w:left="0" w:right="0" w:firstLine="0"/>
        <w:jc w:val="left"/>
      </w:pPr>
      <w:r>
        <w:t>表2-35 主流工作流与智能体平台对比</w:t>
      </w:r>
    </w:p>
    <w:tbl>
      <w:tblPr>
        <w:tblStyle w:val="10"/>
        <w:tblW w:w="894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647"/>
        <w:gridCol w:w="946"/>
        <w:gridCol w:w="2626"/>
        <w:gridCol w:w="1786"/>
        <w:gridCol w:w="1937"/>
      </w:tblGrid>
      <w:tr w14:paraId="1DC806A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07D9C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平台名称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FA09E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开发商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1874D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特点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7502D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适合人群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5DFCF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访问地址</w:t>
            </w:r>
          </w:p>
        </w:tc>
      </w:tr>
      <w:tr w14:paraId="3F6AA48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5DBB0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扣子（Coze）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1FED7D">
            <w:pPr>
              <w:pStyle w:val="19"/>
              <w:bidi w:val="0"/>
              <w:ind w:left="0" w:right="0" w:firstLine="0"/>
              <w:jc w:val="left"/>
            </w:pPr>
            <w:r>
              <w:t>字节跳动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524424">
            <w:pPr>
              <w:pStyle w:val="19"/>
              <w:bidi w:val="0"/>
              <w:ind w:left="0" w:right="0" w:firstLine="0"/>
              <w:jc w:val="left"/>
            </w:pPr>
            <w:r>
              <w:t>功能丰富、中文界面、免费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EEB1D4">
            <w:pPr>
              <w:pStyle w:val="19"/>
              <w:bidi w:val="0"/>
              <w:ind w:left="0" w:right="0" w:firstLine="0"/>
              <w:jc w:val="left"/>
            </w:pPr>
            <w:r>
              <w:t>入门首选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94D74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coze.cn</w:t>
            </w:r>
          </w:p>
        </w:tc>
      </w:tr>
      <w:tr w14:paraId="08374B3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EC3B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文心智能体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D71F78">
            <w:pPr>
              <w:pStyle w:val="19"/>
              <w:bidi w:val="0"/>
              <w:ind w:left="0" w:right="0" w:firstLine="0"/>
              <w:jc w:val="left"/>
            </w:pPr>
            <w:r>
              <w:t>百度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C0284A">
            <w:pPr>
              <w:pStyle w:val="19"/>
              <w:bidi w:val="0"/>
              <w:ind w:left="0" w:right="0" w:firstLine="0"/>
              <w:jc w:val="left"/>
            </w:pPr>
            <w:r>
              <w:t>与文心一言生态整合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7320C91">
            <w:pPr>
              <w:pStyle w:val="19"/>
              <w:bidi w:val="0"/>
              <w:ind w:left="0" w:right="0" w:firstLine="0"/>
              <w:jc w:val="left"/>
            </w:pPr>
            <w:r>
              <w:t>文心用户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8C751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agents.baidu.com</w:t>
            </w:r>
          </w:p>
        </w:tc>
      </w:tr>
      <w:tr w14:paraId="43FD4C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460A1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通义百炼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4CF59B">
            <w:pPr>
              <w:pStyle w:val="19"/>
              <w:bidi w:val="0"/>
              <w:ind w:left="0" w:right="0" w:firstLine="0"/>
              <w:jc w:val="left"/>
            </w:pPr>
            <w:r>
              <w:t>阿里巴巴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D29750">
            <w:pPr>
              <w:pStyle w:val="19"/>
              <w:bidi w:val="0"/>
              <w:ind w:left="0" w:right="0" w:firstLine="0"/>
              <w:jc w:val="left"/>
            </w:pPr>
            <w:r>
              <w:t>企业级功能完整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E333EC">
            <w:pPr>
              <w:pStyle w:val="19"/>
              <w:bidi w:val="0"/>
              <w:ind w:left="0" w:right="0" w:firstLine="0"/>
              <w:jc w:val="left"/>
            </w:pPr>
            <w:r>
              <w:t>企业用户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E6512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bailian.aliyun.com</w:t>
            </w:r>
          </w:p>
        </w:tc>
      </w:tr>
      <w:tr w14:paraId="014CFE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B39C5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Dify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9943A0">
            <w:pPr>
              <w:pStyle w:val="19"/>
              <w:bidi w:val="0"/>
              <w:ind w:left="0" w:right="0" w:firstLine="0"/>
              <w:jc w:val="left"/>
            </w:pPr>
            <w:r>
              <w:t>Dify.AI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8592C1">
            <w:pPr>
              <w:pStyle w:val="19"/>
              <w:bidi w:val="0"/>
              <w:ind w:left="0" w:right="0" w:firstLine="0"/>
              <w:jc w:val="left"/>
            </w:pPr>
            <w:r>
              <w:t>开源、功能强大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74B356">
            <w:pPr>
              <w:pStyle w:val="19"/>
              <w:bidi w:val="0"/>
              <w:ind w:left="0" w:right="0" w:firstLine="0"/>
              <w:jc w:val="left"/>
            </w:pPr>
            <w:r>
              <w:t>有一定技术基础者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3FD5F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dify.ai</w:t>
            </w:r>
          </w:p>
        </w:tc>
      </w:tr>
      <w:tr w14:paraId="711D60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26525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智谱AI开放平台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BFFC12">
            <w:pPr>
              <w:pStyle w:val="19"/>
              <w:bidi w:val="0"/>
              <w:ind w:left="0" w:right="0" w:firstLine="0"/>
              <w:jc w:val="left"/>
            </w:pPr>
            <w:r>
              <w:t>智谱AI</w:t>
            </w:r>
          </w:p>
        </w:tc>
        <w:tc>
          <w:tcPr>
            <w:tcW w:w="262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CB310C">
            <w:pPr>
              <w:pStyle w:val="19"/>
              <w:bidi w:val="0"/>
              <w:ind w:left="0" w:right="0" w:firstLine="0"/>
              <w:jc w:val="left"/>
            </w:pPr>
            <w:r>
              <w:t>与GLM模型深度整合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6B7DEA">
            <w:pPr>
              <w:pStyle w:val="19"/>
              <w:bidi w:val="0"/>
              <w:ind w:left="0" w:right="0" w:firstLine="0"/>
              <w:jc w:val="left"/>
            </w:pPr>
            <w:r>
              <w:t>开发者</w:t>
            </w:r>
          </w:p>
        </w:tc>
        <w:tc>
          <w:tcPr>
            <w:tcW w:w="19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8EABBF">
            <w:pPr>
              <w:pStyle w:val="19"/>
              <w:bidi w:val="0"/>
              <w:spacing w:before="0" w:after="0"/>
              <w:jc w:val="left"/>
            </w:pPr>
            <w:r>
              <w:t>open.bigmodel.cn</w:t>
            </w:r>
          </w:p>
        </w:tc>
      </w:tr>
    </w:tbl>
    <w:p w14:paraId="021CD75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各平台的定位与建议：</w:t>
      </w:r>
    </w:p>
    <w:p w14:paraId="512A38ED">
      <w:pPr>
        <w:pStyle w:val="4"/>
        <w:bidi w:val="0"/>
        <w:spacing w:before="0" w:after="240"/>
        <w:ind w:left="0" w:right="0" w:firstLine="0"/>
        <w:jc w:val="left"/>
      </w:pPr>
      <w:r>
        <w:t>对于零基础的初学者，**扣子（Coze）**是最推荐的起点：</w:t>
      </w:r>
    </w:p>
    <w:p w14:paraId="32ACFF66">
      <w:pPr>
        <w:pStyle w:val="4"/>
        <w:numPr>
          <w:ilvl w:val="0"/>
          <w:numId w:val="1"/>
        </w:numPr>
        <w:bidi w:val="0"/>
        <w:spacing w:before="0" w:after="140"/>
        <w:ind w:left="709" w:right="0" w:hanging="283"/>
        <w:jc w:val="left"/>
      </w:pPr>
      <w:r>
        <w:t>中文界面，操作直观</w:t>
      </w:r>
    </w:p>
    <w:p w14:paraId="0F0AC049">
      <w:pPr>
        <w:pStyle w:val="4"/>
        <w:numPr>
          <w:ilvl w:val="0"/>
          <w:numId w:val="1"/>
        </w:numPr>
        <w:bidi w:val="0"/>
        <w:spacing w:before="0" w:after="240"/>
        <w:ind w:left="709" w:right="0" w:hanging="283"/>
        <w:jc w:val="left"/>
      </w:pPr>
      <w:r>
        <w:t>有丰富的现成智能体可以直接体验</w:t>
      </w:r>
    </w:p>
    <w:p w14:paraId="5BB6EAFB">
      <w:pPr>
        <w:pStyle w:val="4"/>
        <w:numPr>
          <w:ilvl w:val="0"/>
          <w:numId w:val="1"/>
        </w:numPr>
        <w:bidi w:val="0"/>
        <w:spacing w:before="0" w:after="240"/>
        <w:ind w:left="709" w:right="0" w:hanging="283"/>
        <w:jc w:val="left"/>
      </w:pPr>
      <w:r>
        <w:t>无需编程即可搭建简单工作流</w:t>
      </w:r>
    </w:p>
    <w:p w14:paraId="3343E724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完全免费（基础功能）</w:t>
      </w:r>
    </w:p>
    <w:p w14:paraId="13BAC887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349E854C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64" w:name="user-content-254--搭建第一个财务ai工作流以费用报销审核助手为"/>
      <w:bookmarkEnd w:id="64"/>
      <w:r>
        <w:rPr>
          <w:b/>
        </w:rPr>
        <w:t>2.5.4 ⭐ 搭建第一个财务AI工作流——以"费用报销审核助手"为例</w:t>
      </w:r>
    </w:p>
    <w:p w14:paraId="7DF1FC92">
      <w:pPr>
        <w:pStyle w:val="4"/>
        <w:bidi w:val="0"/>
        <w:spacing w:before="0" w:after="0"/>
        <w:ind w:left="0" w:right="0" w:firstLine="0"/>
        <w:jc w:val="left"/>
      </w:pPr>
      <w:r>
        <w:t>本节将带你在扣子（Coze）平台上搭建一个简单但实用的财务AI工作流：</w:t>
      </w:r>
      <w:r>
        <w:rPr>
          <w:rStyle w:val="12"/>
          <w:b/>
        </w:rPr>
        <w:t>费用报销审核助手</w:t>
      </w:r>
      <w:r>
        <w:t>。这个助手能够接收员工描述的报销需求，自动判断是否符合常见的报销规定，并给出审核意见。</w:t>
      </w:r>
    </w:p>
    <w:p w14:paraId="6FBDB303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说明</w:t>
      </w:r>
      <w:r>
        <w:rPr>
          <w:color w:val="777777"/>
        </w:rPr>
        <w:t>：本节为操作性内容，建议对照实际平台进行操作。由于平台界面可能随版本更新而变化，以实际平台为准。</w:t>
      </w:r>
    </w:p>
    <w:p w14:paraId="5F9962C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5" w:name="user-content-一准备工作"/>
      <w:bookmarkEnd w:id="65"/>
      <w:r>
        <w:rPr>
          <w:b/>
        </w:rPr>
        <w:t>一、准备工作</w:t>
      </w:r>
    </w:p>
    <w:p w14:paraId="546367DA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【第一步：注册扣子平台账号】</w:t>
      </w:r>
    </w:p>
    <w:p w14:paraId="7CC163C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访问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coze.cn</w:t>
      </w:r>
    </w:p>
    <w:p w14:paraId="5F3B4E7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点击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注册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，使用手机号或第三方账号注册</w:t>
      </w:r>
    </w:p>
    <w:p w14:paraId="04220B4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登录后进入主界面</w:t>
      </w:r>
    </w:p>
    <w:p w14:paraId="4A2E747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6801DE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【第二步：了解扣子的基本概念】</w:t>
      </w:r>
    </w:p>
    <w:p w14:paraId="23995AD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Bot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（智能体）：可以对话的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应用</w:t>
      </w:r>
    </w:p>
    <w:p w14:paraId="12FDF4C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工作流（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Workflow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）：多步骤自动化流程</w:t>
      </w:r>
    </w:p>
    <w:p w14:paraId="48E9ABA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插件（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Plugin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）：扩展功能的工具模块</w:t>
      </w:r>
    </w:p>
    <w:p w14:paraId="4558CA1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知识库（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Knowledge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可以参考的知识文档</w:t>
      </w:r>
    </w:p>
    <w:p w14:paraId="5870121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6" w:name="user-content-二方案一体验现有财务类智能体推荐新手先做这一步"/>
      <w:bookmarkEnd w:id="66"/>
      <w:r>
        <w:rPr>
          <w:b/>
        </w:rPr>
        <w:t>二、方案一：体验现有财务类智能体（推荐新手先做这一步）</w:t>
      </w:r>
    </w:p>
    <w:p w14:paraId="0124A7AD">
      <w:pPr>
        <w:pStyle w:val="4"/>
        <w:bidi w:val="0"/>
        <w:spacing w:before="0" w:after="240"/>
        <w:ind w:left="0" w:right="0" w:firstLine="0"/>
        <w:jc w:val="left"/>
      </w:pPr>
      <w:r>
        <w:t>在搭建之前，先体验已有的优质智能体，了解目标效果。</w:t>
      </w:r>
    </w:p>
    <w:p w14:paraId="33CDB8CB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【操作步骤】</w:t>
      </w:r>
    </w:p>
    <w:p w14:paraId="1C85688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在扣子主界面，点击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探索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"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或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9B05E3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在搜索框输入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财务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报销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等关键词</w:t>
      </w:r>
    </w:p>
    <w:p w14:paraId="0606C7A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浏览搜索结果，选择评分较高的财务类智能体</w:t>
      </w:r>
    </w:p>
    <w:p w14:paraId="0067E99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点击进入，开始对话体验</w:t>
      </w:r>
    </w:p>
    <w:p w14:paraId="4D94C450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487A3D2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【体验时的观察要点】</w:t>
      </w:r>
    </w:p>
    <w:p w14:paraId="5A236BD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这个智能体能处理哪些类型的问题？</w:t>
      </w:r>
    </w:p>
    <w:p w14:paraId="7DDA254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它的回答质量如何？</w:t>
      </w:r>
    </w:p>
    <w:p w14:paraId="2DA112A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它有哪些局限性？</w:t>
      </w:r>
    </w:p>
    <w:p w14:paraId="0A549E7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你认为它的哪些功能对实际工作有价值？</w:t>
      </w:r>
    </w:p>
    <w:p w14:paraId="68F1D607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67" w:name="user-content-三方案二搭建简单的报销政策问答机器人"/>
      <w:bookmarkEnd w:id="67"/>
      <w:r>
        <w:rPr>
          <w:b/>
        </w:rPr>
        <w:t>三、方案二：搭建简单的"报销政策问答机器人"</w:t>
      </w:r>
    </w:p>
    <w:p w14:paraId="6CAAE3E7">
      <w:pPr>
        <w:pStyle w:val="4"/>
        <w:bidi w:val="0"/>
        <w:spacing w:before="0" w:after="240"/>
        <w:ind w:left="0" w:right="0" w:firstLine="0"/>
        <w:jc w:val="left"/>
      </w:pPr>
      <w:r>
        <w:t>这是一个适合零基础学习者的入门搭建任务——创建一个能够回答常见报销政策问题的智能体Bot。</w:t>
      </w:r>
    </w:p>
    <w:p w14:paraId="0111203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搭建步骤：</w:t>
      </w:r>
    </w:p>
    <w:p w14:paraId="723E4BC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第1步：创建新Bot</w:t>
      </w:r>
    </w:p>
    <w:p w14:paraId="684F83AD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在扣子主界面，点击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创建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Bot"</w:t>
      </w:r>
    </w:p>
    <w:p w14:paraId="217D2E2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填写基本信息：</w:t>
      </w:r>
    </w:p>
    <w:p w14:paraId="1F1B1C6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•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Bot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名称：报销政策助手</w:t>
      </w:r>
    </w:p>
    <w:p w14:paraId="3B3BA368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•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Bot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描述：帮助员工了解差旅和费用报销政策</w:t>
      </w:r>
    </w:p>
    <w:p w14:paraId="4A76A02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•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Bot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头像：选择一个合适的图标</w:t>
      </w:r>
    </w:p>
    <w:p w14:paraId="7AE2A71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点击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确认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466C10E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第2步：设置人设与提示词</w:t>
      </w:r>
    </w:p>
    <w:p w14:paraId="7FD08454">
      <w:pPr>
        <w:pStyle w:val="4"/>
        <w:bidi w:val="0"/>
        <w:spacing w:before="0" w:after="240"/>
        <w:ind w:left="0" w:right="0" w:firstLine="0"/>
        <w:jc w:val="left"/>
      </w:pPr>
      <w:r>
        <w:t>这是智能体的"大脑设定"，决定了它的行为方式。在"人设与回复逻辑"输入框中，输入以下内容：</w:t>
      </w:r>
    </w:p>
    <w:p w14:paraId="54CAD508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【人设与提示词示例】</w:t>
      </w:r>
    </w:p>
    <w:p w14:paraId="25DB211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7D772C0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你是一位专业的企业财务助手，专门负责解答员工关于</w:t>
      </w:r>
    </w:p>
    <w:p w14:paraId="28E8969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费用报销的问题。</w:t>
      </w:r>
    </w:p>
    <w:p w14:paraId="6E1BF05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6535023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你的职责：</w:t>
      </w:r>
    </w:p>
    <w:p w14:paraId="1410A0A3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解答员工关于差旅费、餐饮费、办公用品等常见费用</w:t>
      </w:r>
    </w:p>
    <w:p w14:paraId="206436E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报销政策的问题</w:t>
      </w:r>
    </w:p>
    <w:p w14:paraId="50AB054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判断员工的报销申请是否符合一般企业的报销规定</w:t>
      </w:r>
    </w:p>
    <w:p w14:paraId="4756F95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提示报销中常见的注意事项和风险</w:t>
      </w:r>
    </w:p>
    <w:p w14:paraId="46A54F1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1C8955F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回答原则：</w:t>
      </w:r>
    </w:p>
    <w:p w14:paraId="6FBF9DA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回答要简洁、具体、实用</w:t>
      </w:r>
    </w:p>
    <w:p w14:paraId="30446A2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如果不确定具体金额标准（因公司而异），</w:t>
      </w:r>
    </w:p>
    <w:p w14:paraId="28414937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需以贵公司的具体报销制度为准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</w:p>
    <w:p w14:paraId="1EBB871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对于超出报销范围的项目，要委婉但明确地指出</w:t>
      </w:r>
    </w:p>
    <w:p w14:paraId="0DEAF23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2F0FECF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常见报销规定参考（仅供参考，以实际公司制度为准）：</w:t>
      </w:r>
    </w:p>
    <w:p w14:paraId="1AE974A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差旅费：需提供交通票据、住宿发票</w:t>
      </w:r>
    </w:p>
    <w:p w14:paraId="376C576E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餐饮费：一般需提供正规发票，不接受手写收据</w:t>
      </w:r>
    </w:p>
    <w:p w14:paraId="044CA91A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办公用品：需附购买清单，金额较大需审批</w:t>
      </w:r>
    </w:p>
    <w:p w14:paraId="1605283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•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培训费：需提前申请，附培训通知和发票</w:t>
      </w:r>
    </w:p>
    <w:p w14:paraId="645F3C8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第3步：测试Bot</w:t>
      </w:r>
    </w:p>
    <w:p w14:paraId="6C4FC5B1">
      <w:pPr>
        <w:pStyle w:val="4"/>
        <w:bidi w:val="0"/>
        <w:spacing w:before="0" w:after="240"/>
        <w:ind w:left="0" w:right="0" w:firstLine="0"/>
        <w:jc w:val="left"/>
      </w:pPr>
      <w:r>
        <w:t>在右侧的测试对话框中，模拟员工提问，测试Bot的回答质量。</w:t>
      </w:r>
    </w:p>
    <w:p w14:paraId="0F29833D">
      <w:pPr>
        <w:pStyle w:val="4"/>
        <w:bidi w:val="0"/>
        <w:spacing w:before="0" w:after="240"/>
        <w:ind w:left="0" w:right="0" w:firstLine="0"/>
        <w:jc w:val="left"/>
      </w:pPr>
      <w:r>
        <w:t>表2-36 测试问题示例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4958"/>
        <w:gridCol w:w="4680"/>
      </w:tblGrid>
      <w:tr w14:paraId="6696412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49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18B8B5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测试问题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0EB39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期望的回答方向</w:t>
            </w:r>
          </w:p>
        </w:tc>
      </w:tr>
      <w:tr w14:paraId="1DD49F5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EC717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"我出差住了一晚酒店888元，能报销吗？"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1E673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询问是否有发票，说明住宿标准因公司而异</w:t>
            </w:r>
          </w:p>
        </w:tc>
      </w:tr>
      <w:tr w14:paraId="41285E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EB970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"我和客户吃饭花了320元，用手机拍了发票，能报销吗？"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C2F0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确认是否为正规电子发票，说明需要发票原件或电子发票</w:t>
            </w:r>
          </w:p>
        </w:tc>
      </w:tr>
      <w:tr w14:paraId="3F4F0F1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495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34D10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"我买了一个U盘用于工作，但发票是超市小票，能报销吗？"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594081">
            <w:pPr>
              <w:pStyle w:val="19"/>
              <w:bidi w:val="0"/>
              <w:spacing w:before="0" w:after="0"/>
              <w:jc w:val="left"/>
            </w:pPr>
            <w:r>
              <w:t>小票通常不能作为正式凭证，建议要求正规发票</w:t>
            </w:r>
          </w:p>
        </w:tc>
      </w:tr>
    </w:tbl>
    <w:p w14:paraId="52825E0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第4步：评估与优化</w:t>
      </w:r>
    </w:p>
    <w:p w14:paraId="6A62A9D9">
      <w:pPr>
        <w:pStyle w:val="4"/>
        <w:bidi w:val="0"/>
        <w:spacing w:before="0" w:after="240"/>
        <w:ind w:left="0" w:right="0" w:firstLine="0"/>
        <w:jc w:val="left"/>
      </w:pPr>
      <w:r>
        <w:t>测试后，评估Bot的表现，如表2-37所示。</w:t>
      </w:r>
    </w:p>
    <w:p w14:paraId="53B02424">
      <w:pPr>
        <w:pStyle w:val="4"/>
        <w:bidi w:val="0"/>
        <w:spacing w:before="0" w:after="240"/>
        <w:ind w:left="0" w:right="0" w:firstLine="0"/>
        <w:jc w:val="left"/>
      </w:pPr>
      <w:r>
        <w:t>表2-37 Bot质量评估表</w:t>
      </w:r>
    </w:p>
    <w:tbl>
      <w:tblPr>
        <w:tblStyle w:val="10"/>
        <w:tblW w:w="621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1996"/>
        <w:gridCol w:w="2056"/>
        <w:gridCol w:w="991"/>
      </w:tblGrid>
      <w:tr w14:paraId="0550E3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713CF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0AD75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FECEF9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你的评分（1—5分）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5ED42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改进方向</w:t>
            </w:r>
          </w:p>
        </w:tc>
      </w:tr>
      <w:tr w14:paraId="0426273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A22F8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回答准确性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5FB04A">
            <w:pPr>
              <w:pStyle w:val="19"/>
              <w:bidi w:val="0"/>
              <w:ind w:left="0" w:right="0" w:firstLine="0"/>
              <w:jc w:val="left"/>
            </w:pPr>
            <w:r>
              <w:t>政策理解是否正确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1EDB53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93699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B2944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AD2FA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实用性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F67F95">
            <w:pPr>
              <w:pStyle w:val="19"/>
              <w:bidi w:val="0"/>
              <w:ind w:left="0" w:right="0" w:firstLine="0"/>
              <w:jc w:val="left"/>
            </w:pPr>
            <w:r>
              <w:t>回答是否有帮助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4A387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CAA11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4B240B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6268C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边界意识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BB82BE">
            <w:pPr>
              <w:pStyle w:val="19"/>
              <w:bidi w:val="0"/>
              <w:ind w:left="0" w:right="0" w:firstLine="0"/>
              <w:jc w:val="left"/>
            </w:pPr>
            <w:r>
              <w:t>是否清楚说明了限制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26938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FA2E2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21389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75336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语言风格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D7936F">
            <w:pPr>
              <w:pStyle w:val="19"/>
              <w:bidi w:val="0"/>
              <w:ind w:left="0" w:right="0" w:firstLine="0"/>
              <w:jc w:val="left"/>
            </w:pPr>
            <w:r>
              <w:t>是否专业友好</w:t>
            </w:r>
          </w:p>
        </w:tc>
        <w:tc>
          <w:tcPr>
            <w:tcW w:w="20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0856E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E4C1A1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4098B44D">
      <w:pPr>
        <w:pStyle w:val="4"/>
        <w:bidi w:val="0"/>
        <w:spacing w:before="0" w:after="240"/>
        <w:ind w:left="0" w:right="0" w:firstLine="0"/>
        <w:jc w:val="left"/>
      </w:pPr>
      <w:r>
        <w:t>如果评估发现不足，回到"人设与提示词"部分修改，然后重新测试。这个**"设定→测试→评估→优化"**的循环，就是搭建智能体的核心方法。</w:t>
      </w:r>
    </w:p>
    <w:p w14:paraId="4D265B7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8" w:name="user-content-四方案三搭建包含工作流的财务助手进阶选做"/>
      <w:bookmarkEnd w:id="68"/>
      <w:r>
        <w:rPr>
          <w:b/>
        </w:rPr>
        <w:t>四、方案三：搭建包含工作流的财务助手（进阶，选做）</w:t>
      </w:r>
    </w:p>
    <w:p w14:paraId="3E8BCA1A">
      <w:pPr>
        <w:pStyle w:val="4"/>
        <w:bidi w:val="0"/>
        <w:spacing w:before="0" w:after="240"/>
        <w:ind w:left="0" w:right="0" w:firstLine="0"/>
        <w:jc w:val="left"/>
      </w:pPr>
      <w:r>
        <w:t>在完成基础Bot之后，可以尝试为其添加工作流功能，实现更复杂的自动化处理。</w:t>
      </w:r>
    </w:p>
    <w:p w14:paraId="4F20CB2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工作流设计思路（以"发票信息提取工作流"为例）：</w:t>
      </w:r>
    </w:p>
    <w:p w14:paraId="479BCC75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45339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DE219">
      <w:pPr>
        <w:pStyle w:val="4"/>
        <w:bidi w:val="0"/>
        <w:spacing w:before="0" w:after="240"/>
        <w:ind w:left="0" w:right="0" w:firstLine="0"/>
        <w:jc w:val="left"/>
      </w:pPr>
      <w:r>
        <w:t>图2-9 发票信息提取工作流设计</w:t>
      </w:r>
    </w:p>
    <w:p w14:paraId="4C71A270">
      <w:pPr>
        <w:pStyle w:val="21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操作提示</w:t>
      </w:r>
      <w:r>
        <w:rPr>
          <w:color w:val="777777"/>
        </w:rPr>
        <w:t>：工作流的具体搭建步骤因平台界面版本而异，建议参考扣子平台的官方教程视频（在B站搜索"扣子工作流教程"可找到最新操作演示）。</w:t>
      </w:r>
    </w:p>
    <w:p w14:paraId="3C871A26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9" w:name="user-content-五搭建智能体的核心思维"/>
      <w:bookmarkEnd w:id="69"/>
      <w:r>
        <w:rPr>
          <w:b/>
        </w:rPr>
        <w:t>五、搭建智能体的核心思维</w:t>
      </w:r>
    </w:p>
    <w:p w14:paraId="233C8202">
      <w:pPr>
        <w:pStyle w:val="4"/>
        <w:bidi w:val="0"/>
        <w:spacing w:before="0" w:after="240"/>
        <w:ind w:left="0" w:right="0" w:firstLine="0"/>
        <w:jc w:val="left"/>
      </w:pPr>
      <w:r>
        <w:t>无论搭建什么类型的财务AI工具，都需要掌握以下核心思维，如表2-38所示。</w:t>
      </w:r>
    </w:p>
    <w:p w14:paraId="5C3EA03E">
      <w:pPr>
        <w:pStyle w:val="4"/>
        <w:bidi w:val="0"/>
        <w:spacing w:before="0" w:after="240"/>
        <w:ind w:left="0" w:right="0" w:firstLine="0"/>
        <w:jc w:val="left"/>
      </w:pPr>
      <w:r>
        <w:t>表2-38 搭建财务AI工具的核心思维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21"/>
        <w:gridCol w:w="3781"/>
        <w:gridCol w:w="4936"/>
      </w:tblGrid>
      <w:tr w14:paraId="483C54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9BAF1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思维要素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D9EC0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01B28F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财务场景应用</w:t>
            </w:r>
          </w:p>
        </w:tc>
      </w:tr>
      <w:tr w14:paraId="2EBBC7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9F9FF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目标明确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FB828C">
            <w:pPr>
              <w:pStyle w:val="19"/>
              <w:bidi w:val="0"/>
              <w:ind w:left="0" w:right="0" w:firstLine="0"/>
              <w:jc w:val="left"/>
            </w:pPr>
            <w:r>
              <w:t>这个工具要解决什么具体问题？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084C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不是"做个财务AI"，而是"帮助审核差旅报销是否合规"</w:t>
            </w:r>
          </w:p>
        </w:tc>
      </w:tr>
      <w:tr w14:paraId="7AAE2D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57BF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场景聚焦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200731B">
            <w:pPr>
              <w:pStyle w:val="19"/>
              <w:bidi w:val="0"/>
              <w:ind w:left="0" w:right="0" w:firstLine="0"/>
              <w:jc w:val="left"/>
            </w:pPr>
            <w:r>
              <w:t>集中解决一个场景，不求大而全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2C527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先做好"报销审核"，不要同时做"税务申报"和"财务分析"</w:t>
            </w:r>
          </w:p>
        </w:tc>
      </w:tr>
      <w:tr w14:paraId="500629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208EC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用户视角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66A6B6">
            <w:pPr>
              <w:pStyle w:val="19"/>
              <w:bidi w:val="0"/>
              <w:ind w:left="0" w:right="0" w:firstLine="0"/>
              <w:jc w:val="left"/>
            </w:pPr>
            <w:r>
              <w:t>使用者会怎么提问？能理解什么样的语言？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988D1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员工说"打车120元"，AI能理解是"交通费报销"</w:t>
            </w:r>
          </w:p>
        </w:tc>
      </w:tr>
      <w:tr w14:paraId="541FF5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38241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测试驱动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3C6A3A">
            <w:pPr>
              <w:pStyle w:val="19"/>
              <w:bidi w:val="0"/>
              <w:ind w:left="0" w:right="0" w:firstLine="0"/>
              <w:jc w:val="left"/>
            </w:pPr>
            <w:r>
              <w:t>搭建后立即测试，发现问题立即优化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8422C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用10个真实场景测试，而不是假设它能用</w:t>
            </w:r>
          </w:p>
        </w:tc>
      </w:tr>
      <w:tr w14:paraId="22480B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912B8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边界清晰</w:t>
            </w:r>
          </w:p>
        </w:tc>
        <w:tc>
          <w:tcPr>
            <w:tcW w:w="37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FAE52D">
            <w:pPr>
              <w:pStyle w:val="19"/>
              <w:bidi w:val="0"/>
              <w:ind w:left="0" w:right="0" w:firstLine="0"/>
              <w:jc w:val="left"/>
            </w:pPr>
            <w:r>
              <w:t>明确AI能做什么、不能做什么</w:t>
            </w:r>
          </w:p>
        </w:tc>
        <w:tc>
          <w:tcPr>
            <w:tcW w:w="49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E9D856">
            <w:pPr>
              <w:pStyle w:val="19"/>
              <w:bidi w:val="0"/>
              <w:spacing w:before="0" w:after="0"/>
              <w:jc w:val="left"/>
            </w:pPr>
            <w:r>
              <w:t>审核意见是"参考建议"，最终审批仍由人决定</w:t>
            </w:r>
          </w:p>
        </w:tc>
      </w:tr>
    </w:tbl>
    <w:p w14:paraId="4C0DC257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52740FBF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70" w:name="user-content-本章小结"/>
      <w:bookmarkEnd w:id="70"/>
      <w:r>
        <w:rPr>
          <w:b/>
        </w:rPr>
        <w:t>【本章小结】</w:t>
      </w:r>
    </w:p>
    <w:p w14:paraId="76EE8026">
      <w:pPr>
        <w:pStyle w:val="4"/>
        <w:bidi w:val="0"/>
        <w:spacing w:before="0" w:after="240"/>
        <w:ind w:left="0" w:right="0" w:firstLine="0"/>
        <w:jc w:val="left"/>
      </w:pPr>
      <w:r>
        <w:t>通过本章学习，我们全面了解了AI大模型工具的现状、选择方法和进阶应用：</w:t>
      </w:r>
    </w:p>
    <w:p w14:paraId="5D6E8E4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国内外主流大模型</w:t>
      </w:r>
      <w:r>
        <w:t>：了解了ChatGPT、Claude、Gemini等国外大模型的特点和访问限制；重点掌握了文心一言、通义千问、讯飞星火、智谱清言、Kimi、DeepSeek六款国产大模型的核心优势和财务应用推荐场景；学会了多平台组合使用策略。</w:t>
      </w:r>
    </w:p>
    <w:p w14:paraId="754CAC4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财务垂直工具</w:t>
      </w:r>
      <w:r>
        <w:t>：了解了传统财务软件的AI化升级趋势，以及RPA与AI融合在财务流程自动化中的应用。</w:t>
      </w:r>
    </w:p>
    <w:p w14:paraId="3F70650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工具选择与准备</w:t>
      </w:r>
      <w:r>
        <w:t>：掌握了从功能需求、使用便利、成本预算、安全合规四个维度评估和选择AI工具的方法；完成了主流平台的注册和基本设置。</w:t>
      </w:r>
    </w:p>
    <w:p w14:paraId="5872E63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多模态输入实战（重点）</w:t>
      </w:r>
      <w:r>
        <w:t>：系统掌握了图片识别（发票、报表截图）、文件上传（年报PDF、Excel）、网页链接解读等多模态操作方法；建立了"上传→提问→评估→迭代优化"的完整操作闭环；了解了多模态使用的数据安全注意事项。</w:t>
      </w:r>
    </w:p>
    <w:p w14:paraId="39AE576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5. AI工作流与智能体（新增）</w:t>
      </w:r>
      <w:r>
        <w:t>：理解了AI工作流和智能体的基本概念；了解了主流平台（扣子、文心智能体等）；通过搭建"报销政策问答助手"，初步体验了从零搭建AI工具的完整过程。</w:t>
      </w:r>
    </w:p>
    <w:p w14:paraId="727A6B6E">
      <w:pPr>
        <w:pStyle w:val="4"/>
        <w:bidi w:val="0"/>
        <w:spacing w:before="0" w:after="240"/>
        <w:ind w:left="0" w:right="0" w:firstLine="0"/>
        <w:jc w:val="left"/>
      </w:pPr>
      <w:r>
        <w:t>从下一章开始，我们将深入学习提示词工程——这是让AI给出更好回答的核心技能，也是本书技术层面最重要的内容之一。</w:t>
      </w:r>
    </w:p>
    <w:p w14:paraId="7E881D1E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A4F16D4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71" w:name="user-content-本章知识关联图"/>
      <w:bookmarkEnd w:id="71"/>
      <w:r>
        <w:rPr>
          <w:b/>
        </w:rPr>
        <w:t>【本章知识关联图】</w:t>
      </w:r>
    </w:p>
    <w:p w14:paraId="5D749160">
      <w:pPr>
        <w:pStyle w:val="4"/>
        <w:bidi w:val="0"/>
        <w:spacing w:before="0" w:after="240"/>
        <w:ind w:left="0" w:right="0" w:firstLine="0"/>
        <w:jc w:val="left"/>
      </w:pPr>
      <w:r>
        <w:drawing>
          <wp:inline distT="0" distB="0" distL="114300" distR="114300">
            <wp:extent cx="5760085" cy="3149600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6E22">
      <w:pPr>
        <w:pStyle w:val="4"/>
        <w:bidi w:val="0"/>
        <w:spacing w:before="0" w:after="240"/>
        <w:ind w:left="0" w:right="0" w:firstLine="0"/>
        <w:jc w:val="center"/>
      </w:pPr>
      <w:r>
        <w:t>图2-10 第二章知识关联图</w:t>
      </w:r>
    </w:p>
    <w:p w14:paraId="0AF8ADE5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737C1503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72" w:name="user-content-思考与讨论"/>
      <w:bookmarkEnd w:id="72"/>
      <w:r>
        <w:rPr>
          <w:b/>
        </w:rPr>
        <w:t>【思考与讨论】</w:t>
      </w:r>
    </w:p>
    <w:p w14:paraId="1962F07B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在你测试了多个AI平台之后，你认为哪个平台最适合你目前的学习和工作需求？请从功能、便利性和费用三个角度说明你的理由。</w:t>
      </w:r>
    </w:p>
    <w:p w14:paraId="038840DE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本章介绍了多模态识别的"上传→提问→评估→迭代优化"的操作闭环。你认为在实际财务工作中，哪个环节最容易被跳过？会带来什么后果？</w:t>
      </w:r>
    </w:p>
    <w:p w14:paraId="4610C319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AI工作流和AI智能体在概念上有什么区别？在财务工作的哪些场景中，工作流比对话式AI更有优势？</w:t>
      </w:r>
    </w:p>
    <w:p w14:paraId="051DEADA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在搭建"报销政策问答助手"的过程中，你遇到了哪些问题？是如何解决的？这个过程让你对AI工具的能力和局限有了哪些新的认识？</w:t>
      </w:r>
    </w:p>
    <w:p w14:paraId="00D66177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数据安全是使用AI多模态功能时的重要问题。如果你的领导要求你把一份含有完整员工薪酬数据的Excel文件上传给AI进行分析，你会如何处理？</w:t>
      </w:r>
    </w:p>
    <w:p w14:paraId="6AB56C1B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AD67D6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73" w:name="user-content-本章实训"/>
      <w:bookmarkEnd w:id="73"/>
      <w:r>
        <w:rPr>
          <w:b/>
        </w:rPr>
        <w:t>【本章实训】</w:t>
      </w:r>
    </w:p>
    <w:p w14:paraId="4DDFDA8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74" w:name="user-content-实训项目主流大模型注册与操作--多模态财务应用实战--"/>
      <w:bookmarkEnd w:id="74"/>
      <w:r>
        <w:rPr>
          <w:b/>
        </w:rPr>
        <w:t>实训项目：主流大模型注册与操作 + 多模态财务应用实战 + 智能体初体验</w:t>
      </w:r>
    </w:p>
    <w:p w14:paraId="0B5BBD6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5" w:name="user-content-一实训目标"/>
      <w:bookmarkEnd w:id="75"/>
      <w:r>
        <w:rPr>
          <w:b/>
        </w:rPr>
        <w:t>一、实训目标</w:t>
      </w:r>
    </w:p>
    <w:p w14:paraId="4155DEC2">
      <w:pPr>
        <w:pStyle w:val="4"/>
        <w:numPr>
          <w:ilvl w:val="0"/>
          <w:numId w:val="3"/>
        </w:numPr>
        <w:bidi w:val="0"/>
        <w:spacing w:before="0" w:after="140"/>
        <w:ind w:left="709" w:right="0" w:hanging="283"/>
        <w:jc w:val="left"/>
      </w:pPr>
      <w:r>
        <w:t>独立完成至少3个主流AI大模型平台的注册</w:t>
      </w:r>
    </w:p>
    <w:p w14:paraId="70087D6E">
      <w:pPr>
        <w:pStyle w:val="4"/>
        <w:numPr>
          <w:ilvl w:val="0"/>
          <w:numId w:val="3"/>
        </w:numPr>
        <w:bidi w:val="0"/>
        <w:spacing w:before="0" w:after="240"/>
        <w:ind w:left="709" w:right="0" w:hanging="283"/>
        <w:jc w:val="left"/>
      </w:pPr>
      <w:r>
        <w:t>熟悉各平台的界面布局和基本功能</w:t>
      </w:r>
    </w:p>
    <w:p w14:paraId="717F20BF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掌握多模态文件上传操作，能够评估识别结果质量并进行迭代优化</w:t>
      </w:r>
    </w:p>
    <w:p w14:paraId="402AF2FC">
      <w:pPr>
        <w:pStyle w:val="4"/>
        <w:numPr>
          <w:ilvl w:val="0"/>
          <w:numId w:val="3"/>
        </w:numPr>
        <w:bidi w:val="0"/>
        <w:spacing w:before="0" w:after="240"/>
        <w:ind w:left="709" w:right="0" w:hanging="283"/>
        <w:jc w:val="left"/>
      </w:pPr>
      <w:r>
        <w:t>能够对比分析不同平台的多模态处理能力差异</w:t>
      </w:r>
    </w:p>
    <w:p w14:paraId="778278F2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rPr>
          <w:rStyle w:val="12"/>
        </w:rPr>
        <w:t>在扣子平台完成注册，体验现有财务类智能体，并尝试搭建一个简单</w:t>
      </w:r>
      <w:r>
        <w:rPr>
          <w:rStyle w:val="12"/>
          <w:b/>
        </w:rPr>
        <w:t>Bot</w:t>
      </w:r>
    </w:p>
    <w:p w14:paraId="738175A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6" w:name="user-content-二实训准备"/>
      <w:bookmarkEnd w:id="76"/>
      <w:r>
        <w:rPr>
          <w:b/>
        </w:rPr>
        <w:t>二、实训准备</w:t>
      </w:r>
    </w:p>
    <w:tbl>
      <w:tblPr>
        <w:tblStyle w:val="10"/>
        <w:tblW w:w="645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34"/>
        <w:gridCol w:w="5317"/>
      </w:tblGrid>
      <w:tr w14:paraId="0A07B6A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CB510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准备项目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A5EDA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539FE8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E7CA2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硬件设备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D583F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电脑（推荐）或手机，需要摄像头或可上传图片</w:t>
            </w:r>
          </w:p>
        </w:tc>
      </w:tr>
      <w:tr w14:paraId="6092CB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FB919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网络环境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32A7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稳定的互联网连接</w:t>
            </w:r>
          </w:p>
        </w:tc>
      </w:tr>
      <w:tr w14:paraId="7D9A1D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6A487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注册材料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439FB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手机号码、常用邮箱</w:t>
            </w:r>
          </w:p>
        </w:tc>
      </w:tr>
      <w:tr w14:paraId="74915E3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CA70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测试材料A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81379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1—2张发票或收据的照片（手机拍摄，注意隐私保护）</w:t>
            </w:r>
          </w:p>
        </w:tc>
      </w:tr>
      <w:tr w14:paraId="1CDCC94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66476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测试材料B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C47A6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一家上市公司最近一年的年报PDF（从巨潮资讯下载）</w:t>
            </w:r>
          </w:p>
        </w:tc>
      </w:tr>
      <w:tr w14:paraId="0805AA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3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7D0A6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测试材料C</w:t>
            </w:r>
          </w:p>
        </w:tc>
        <w:tc>
          <w:tcPr>
            <w:tcW w:w="53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ECFED3">
            <w:pPr>
              <w:pStyle w:val="19"/>
              <w:bidi w:val="0"/>
              <w:spacing w:before="0" w:after="0"/>
              <w:jc w:val="left"/>
            </w:pPr>
            <w:r>
              <w:t>一个简单的Excel财务数据表格（自行创建或下载示例）</w:t>
            </w:r>
          </w:p>
        </w:tc>
      </w:tr>
    </w:tbl>
    <w:p w14:paraId="3075831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7" w:name="user-content-三实训任务"/>
      <w:bookmarkEnd w:id="77"/>
      <w:r>
        <w:rPr>
          <w:b/>
        </w:rPr>
        <w:t>三、实训任务</w:t>
      </w:r>
    </w:p>
    <w:p w14:paraId="0112A37D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3A90A50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任务1：平台注册与基础操作（必做）</w:t>
      </w:r>
    </w:p>
    <w:p w14:paraId="563A801C">
      <w:pPr>
        <w:pStyle w:val="4"/>
        <w:bidi w:val="0"/>
        <w:spacing w:before="0" w:after="240"/>
        <w:ind w:left="0" w:right="0" w:firstLine="0"/>
        <w:jc w:val="left"/>
      </w:pPr>
      <w:r>
        <w:t>请完成以下平台的注册，并记录注册过程，如表2-39所示。</w:t>
      </w:r>
    </w:p>
    <w:p w14:paraId="2DA5A7AA">
      <w:pPr>
        <w:pStyle w:val="4"/>
        <w:bidi w:val="0"/>
        <w:spacing w:before="0" w:after="240"/>
        <w:ind w:left="0" w:right="0" w:firstLine="0"/>
        <w:jc w:val="left"/>
      </w:pPr>
      <w:r>
        <w:t>表2-39 平台注册记录表</w:t>
      </w:r>
    </w:p>
    <w:tbl>
      <w:tblPr>
        <w:tblStyle w:val="10"/>
        <w:tblW w:w="549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54"/>
        <w:gridCol w:w="946"/>
        <w:gridCol w:w="946"/>
        <w:gridCol w:w="1156"/>
        <w:gridCol w:w="991"/>
      </w:tblGrid>
      <w:tr w14:paraId="03A91A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93FB4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平台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102DB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注册完成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B413F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所用时间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B3705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遇到的问题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B7DA2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解决方法</w:t>
            </w:r>
          </w:p>
        </w:tc>
      </w:tr>
      <w:tr w14:paraId="557942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B3FBEC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文心一言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E6C3CC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CECCD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6981C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8DE8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DE08D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C2AE0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通义千问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469726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F5A49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A1541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C7C44E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30B65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FD15D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Kimi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FCF0A5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42307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F800A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FFBDD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AF9BAE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A5CCB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DeepSeek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A5E6EE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97480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036B1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639E9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040728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04512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扣子（Coze）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148CB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DCE80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287C2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35B6FF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77D891DF">
      <w:pPr>
        <w:pStyle w:val="4"/>
        <w:bidi w:val="0"/>
        <w:spacing w:before="0" w:after="240"/>
        <w:ind w:left="0" w:right="0" w:firstLine="0"/>
        <w:jc w:val="left"/>
      </w:pPr>
      <w:r>
        <w:t>注册完成后，对每个平台完成以下基础探索：找到新建对话功能、找到文件上传入口、找到历史记录管理入口、了解特色功能位置。</w:t>
      </w:r>
    </w:p>
    <w:p w14:paraId="37BE3919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2847D09C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任务2：多模态能力对比测试——发票识别（必做）</w:t>
      </w:r>
    </w:p>
    <w:p w14:paraId="537C5991">
      <w:pPr>
        <w:pStyle w:val="4"/>
        <w:bidi w:val="0"/>
        <w:spacing w:before="0" w:after="240"/>
        <w:ind w:left="0" w:right="0" w:firstLine="0"/>
        <w:jc w:val="left"/>
      </w:pPr>
      <w:r>
        <w:t>这是本章的核心实训任务。</w:t>
      </w:r>
    </w:p>
    <w:p w14:paraId="6F8050F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步骤1：准备发票照片</w:t>
      </w:r>
    </w:p>
    <w:p w14:paraId="3D9030BC">
      <w:pPr>
        <w:pStyle w:val="4"/>
        <w:bidi w:val="0"/>
        <w:spacing w:before="0" w:after="240"/>
        <w:ind w:left="0" w:right="0" w:firstLine="0"/>
        <w:jc w:val="left"/>
      </w:pPr>
      <w:r>
        <w:t>用手机拍摄一张发票或收据（餐饮发票、超市小票、打车发票均可）。拍摄要求：</w:t>
      </w:r>
    </w:p>
    <w:p w14:paraId="00E48099">
      <w:pPr>
        <w:pStyle w:val="4"/>
        <w:numPr>
          <w:ilvl w:val="0"/>
          <w:numId w:val="4"/>
        </w:numPr>
        <w:bidi w:val="0"/>
        <w:spacing w:before="0" w:after="140"/>
        <w:ind w:left="709" w:right="0" w:hanging="283"/>
        <w:jc w:val="left"/>
      </w:pPr>
      <w:r>
        <w:t>光线充足，避免阴影遮挡</w:t>
      </w:r>
    </w:p>
    <w:p w14:paraId="488123EA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正面拍摄，保持水平</w:t>
      </w:r>
    </w:p>
    <w:p w14:paraId="32EADF61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分辨率不低于1080P</w:t>
      </w:r>
    </w:p>
    <w:p w14:paraId="2C7FCC9E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如发票上有个人手机号等隐私信息，拍摄前可用便利贴遮挡</w:t>
      </w:r>
    </w:p>
    <w:p w14:paraId="06FF000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步骤2：在3个平台分别测试</w:t>
      </w:r>
    </w:p>
    <w:p w14:paraId="3530BC00">
      <w:pPr>
        <w:pStyle w:val="4"/>
        <w:bidi w:val="0"/>
        <w:spacing w:before="0" w:after="240"/>
        <w:ind w:left="0" w:right="0" w:firstLine="0"/>
        <w:jc w:val="left"/>
      </w:pPr>
      <w:r>
        <w:t>在文心一言、通义千问、Kimi（或其他支持图片上传的平台）分别上传同一张发票照片，使用以下提示词：</w:t>
      </w:r>
    </w:p>
    <w:p w14:paraId="687D614C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请识别这张发票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收据上的信息，提取以下字段：</w:t>
      </w:r>
    </w:p>
    <w:p w14:paraId="647B2065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票据类型、商家名称、日期、金额（含税合计）、税率（如有）</w:t>
      </w:r>
    </w:p>
    <w:p w14:paraId="0FC5289C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</w:p>
    <w:p w14:paraId="32DC2C5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请将结果整理为表格，并标注每个字段的识别把握程度（高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低）。</w:t>
      </w:r>
    </w:p>
    <w:p w14:paraId="06AD9644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如有模糊或不确定的内容，请说明。</w:t>
      </w:r>
    </w:p>
    <w:p w14:paraId="3DDD58B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步骤3：填写对比评估表</w:t>
      </w:r>
    </w:p>
    <w:p w14:paraId="3DAB9C03">
      <w:pPr>
        <w:pStyle w:val="4"/>
        <w:bidi w:val="0"/>
        <w:spacing w:before="0" w:after="240"/>
        <w:ind w:left="0" w:right="0" w:firstLine="0"/>
        <w:jc w:val="left"/>
      </w:pPr>
      <w:r>
        <w:t>表2-40 三平台发票识别对比评估</w:t>
      </w:r>
    </w:p>
    <w:tbl>
      <w:tblPr>
        <w:tblStyle w:val="10"/>
        <w:tblW w:w="647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827"/>
        <w:gridCol w:w="963"/>
        <w:gridCol w:w="963"/>
        <w:gridCol w:w="1720"/>
      </w:tblGrid>
      <w:tr w14:paraId="7F28B7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2B82C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1AF4D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文心一言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AA3AA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通义千问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CD94CC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Kimi（或其他）</w:t>
            </w:r>
          </w:p>
        </w:tc>
      </w:tr>
      <w:tr w14:paraId="243010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8C220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识别字段完整度（/5个字段）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158B6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64453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01B74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0C251B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4A44F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金额识别是否正确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FEE058">
            <w:pPr>
              <w:pStyle w:val="19"/>
              <w:bidi w:val="0"/>
              <w:ind w:left="0" w:right="0" w:firstLine="0"/>
              <w:jc w:val="left"/>
            </w:pPr>
            <w:r>
              <w:t>✓/✗/部分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F832CB">
            <w:pPr>
              <w:pStyle w:val="19"/>
              <w:bidi w:val="0"/>
              <w:ind w:left="0" w:right="0" w:firstLine="0"/>
              <w:jc w:val="left"/>
            </w:pPr>
            <w:r>
              <w:t>✓/✗/部分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19AB5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✓/✗/部分</w:t>
            </w:r>
          </w:p>
        </w:tc>
      </w:tr>
      <w:tr w14:paraId="09B2B64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9AD23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日期识别是否正确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B1FE47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715FA5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62A06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✓/✗</w:t>
            </w:r>
          </w:p>
        </w:tc>
      </w:tr>
      <w:tr w14:paraId="6F0235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688C10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商家名称是否正确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E91BAB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BD2E95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A75A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✓/✗</w:t>
            </w:r>
          </w:p>
        </w:tc>
      </w:tr>
      <w:tr w14:paraId="5B5FFEB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F7430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是否标注了不确定字段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69F634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F5B66C">
            <w:pPr>
              <w:pStyle w:val="19"/>
              <w:bidi w:val="0"/>
              <w:ind w:left="0" w:right="0" w:firstLine="0"/>
              <w:jc w:val="left"/>
            </w:pPr>
            <w:r>
              <w:t>✓/✗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A327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✓/✗</w:t>
            </w:r>
          </w:p>
        </w:tc>
      </w:tr>
      <w:tr w14:paraId="73EA450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8AA00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整体准确率（估计）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FE54C58">
            <w:pPr>
              <w:pStyle w:val="19"/>
              <w:bidi w:val="0"/>
              <w:ind w:left="0" w:right="0" w:firstLine="0"/>
              <w:jc w:val="left"/>
            </w:pPr>
            <w:r>
              <w:t>%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34A333">
            <w:pPr>
              <w:pStyle w:val="19"/>
              <w:bidi w:val="0"/>
              <w:ind w:left="0" w:right="0" w:firstLine="0"/>
              <w:jc w:val="left"/>
            </w:pPr>
            <w:r>
              <w:t>%</w:t>
            </w: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DFC3B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%</w:t>
            </w:r>
          </w:p>
        </w:tc>
      </w:tr>
      <w:tr w14:paraId="748A77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2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50FDB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综合评分（1—5分）</w:t>
            </w: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BFAC0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45C94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72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3A3616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4088B6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步骤4：迭代优化练习</w:t>
      </w:r>
    </w:p>
    <w:p w14:paraId="6271D65B">
      <w:pPr>
        <w:pStyle w:val="4"/>
        <w:bidi w:val="0"/>
        <w:spacing w:before="0" w:after="240"/>
        <w:ind w:left="0" w:right="0" w:firstLine="0"/>
        <w:jc w:val="left"/>
      </w:pPr>
      <w:r>
        <w:t>对识别结果最差的那个平台，尝试以下优化措施，记录是否有改善：</w:t>
      </w:r>
    </w:p>
    <w:p w14:paraId="19203123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重新拍摄更清晰的照片</w:t>
      </w:r>
    </w:p>
    <w:p w14:paraId="61EB39C5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修改提示词，指定重点识别某个字段</w:t>
      </w:r>
    </w:p>
    <w:p w14:paraId="5BE0488E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在对话中追问AI对模糊字段进行二次确认</w:t>
      </w:r>
    </w:p>
    <w:p w14:paraId="51F2E4BC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6329C6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任务3：长文档处理——年报PDF上传分析（必做）</w:t>
      </w:r>
    </w:p>
    <w:p w14:paraId="0745481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步骤1：获取年报PDF</w:t>
      </w:r>
    </w:p>
    <w:p w14:paraId="4291C1F7">
      <w:pPr>
        <w:pStyle w:val="4"/>
        <w:bidi w:val="0"/>
        <w:spacing w:before="0" w:after="240"/>
        <w:ind w:left="0" w:right="0" w:firstLine="0"/>
        <w:jc w:val="left"/>
      </w:pPr>
      <w:r>
        <w:t>访问巨潮资讯网（cninfo.com.cn），搜索一家你感兴趣的A股上市公司，下载其最新年度报告PDF（选择财务报告部分即可，不必下载全部年报）。</w:t>
      </w:r>
    </w:p>
    <w:p w14:paraId="58DEBFB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步骤2：在Kimi中上传并分层提问</w:t>
      </w:r>
    </w:p>
    <w:p w14:paraId="2AE36938">
      <w:pPr>
        <w:pStyle w:val="4"/>
        <w:bidi w:val="0"/>
        <w:spacing w:before="0" w:after="240"/>
        <w:ind w:left="0" w:right="0" w:firstLine="0"/>
        <w:jc w:val="left"/>
      </w:pPr>
      <w:r>
        <w:t>按照本章2.4.2节介绍的分层提问策略，在Kimi中依次提问：</w:t>
      </w:r>
    </w:p>
    <w:p w14:paraId="44ADB6F4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轮：请概括这份年报的公司基本情况</w:t>
      </w:r>
    </w:p>
    <w:p w14:paraId="1990F16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轮：请提取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年的主要财务数据（收入、利润、资产、负债）</w:t>
      </w:r>
    </w:p>
    <w:p w14:paraId="34AAA80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轮：请计算净利率和资产负债率，并与上年对比分析</w:t>
      </w:r>
    </w:p>
    <w:p w14:paraId="6844677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轮：管理层对于业绩变化给出了什么解释？</w:t>
      </w:r>
    </w:p>
    <w:p w14:paraId="365D324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步骤3：质量核对</w:t>
      </w:r>
    </w:p>
    <w:p w14:paraId="60C31F2E">
      <w:pPr>
        <w:pStyle w:val="4"/>
        <w:bidi w:val="0"/>
        <w:spacing w:before="0" w:after="240"/>
        <w:ind w:left="0" w:right="0" w:firstLine="0"/>
        <w:jc w:val="left"/>
      </w:pPr>
      <w:r>
        <w:t>从年报PDF中找到Kimi提取的某个关键数字（如营业收入），核对是否与原文一致，记录核对结果。</w:t>
      </w:r>
    </w:p>
    <w:p w14:paraId="3B19D4DF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步骤4：撰写简短分析总结</w:t>
      </w:r>
    </w:p>
    <w:p w14:paraId="1C0EEDF2">
      <w:pPr>
        <w:pStyle w:val="4"/>
        <w:bidi w:val="0"/>
        <w:spacing w:before="0" w:after="240"/>
        <w:ind w:left="0" w:right="0" w:firstLine="0"/>
        <w:jc w:val="left"/>
      </w:pPr>
      <w:r>
        <w:t>基于AI分析的结果，用自己的话写一段100—150字的公司财务状况简评。</w:t>
      </w:r>
    </w:p>
    <w:p w14:paraId="5F4D39CF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43B36E3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任务4：Excel文件上传分析（必做）</w:t>
      </w:r>
    </w:p>
    <w:p w14:paraId="11A1846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步骤1：准备Excel数据</w:t>
      </w:r>
    </w:p>
    <w:p w14:paraId="569276E4">
      <w:pPr>
        <w:pStyle w:val="4"/>
        <w:bidi w:val="0"/>
        <w:spacing w:before="0" w:after="240"/>
        <w:ind w:left="0" w:right="0" w:firstLine="0"/>
        <w:jc w:val="left"/>
      </w:pPr>
      <w:r>
        <w:t>创建一个简单的Excel文件（或使用老师提供的示例文件），包含以下数据：</w:t>
      </w:r>
    </w:p>
    <w:tbl>
      <w:tblPr>
        <w:tblStyle w:val="10"/>
        <w:tblW w:w="597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71"/>
        <w:gridCol w:w="1786"/>
        <w:gridCol w:w="1786"/>
        <w:gridCol w:w="1831"/>
      </w:tblGrid>
      <w:tr w14:paraId="3BB0662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CC54D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54016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营业收入（万元）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8A80A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营业成本（万元）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EBC34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期间费用（万元）</w:t>
            </w:r>
          </w:p>
        </w:tc>
      </w:tr>
      <w:tr w14:paraId="0800B4D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02A05B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1月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D73CDA">
            <w:pPr>
              <w:pStyle w:val="19"/>
              <w:bidi w:val="0"/>
              <w:ind w:left="0" w:right="0" w:firstLine="0"/>
              <w:jc w:val="left"/>
            </w:pPr>
            <w:r>
              <w:t>120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D49BCB">
            <w:pPr>
              <w:pStyle w:val="19"/>
              <w:bidi w:val="0"/>
              <w:ind w:left="0" w:right="0" w:firstLine="0"/>
              <w:jc w:val="left"/>
            </w:pPr>
            <w:r>
              <w:t>78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8DBAD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25</w:t>
            </w:r>
          </w:p>
        </w:tc>
      </w:tr>
      <w:tr w14:paraId="4D621B1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890A9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2月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74967F">
            <w:pPr>
              <w:pStyle w:val="19"/>
              <w:bidi w:val="0"/>
              <w:ind w:left="0" w:right="0" w:firstLine="0"/>
              <w:jc w:val="left"/>
            </w:pPr>
            <w:r>
              <w:t>98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5B665E">
            <w:pPr>
              <w:pStyle w:val="19"/>
              <w:bidi w:val="0"/>
              <w:ind w:left="0" w:right="0" w:firstLine="0"/>
              <w:jc w:val="left"/>
            </w:pPr>
            <w:r>
              <w:t>65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CCAD88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22</w:t>
            </w:r>
          </w:p>
        </w:tc>
      </w:tr>
      <w:tr w14:paraId="55044C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4E8E2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...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97A91F">
            <w:pPr>
              <w:pStyle w:val="19"/>
              <w:bidi w:val="0"/>
              <w:ind w:left="0" w:right="0" w:firstLine="0"/>
              <w:jc w:val="left"/>
            </w:pPr>
            <w:r>
              <w:t>...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11370">
            <w:pPr>
              <w:pStyle w:val="19"/>
              <w:bidi w:val="0"/>
              <w:ind w:left="0" w:right="0" w:firstLine="0"/>
              <w:jc w:val="left"/>
            </w:pPr>
            <w:r>
              <w:t>...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43ED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...</w:t>
            </w:r>
          </w:p>
        </w:tc>
      </w:tr>
      <w:tr w14:paraId="0B5A018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E7AF5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12月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E46A78">
            <w:pPr>
              <w:pStyle w:val="19"/>
              <w:bidi w:val="0"/>
              <w:ind w:left="0" w:right="0" w:firstLine="0"/>
              <w:jc w:val="left"/>
            </w:pPr>
            <w:r>
              <w:t>145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58AA1D">
            <w:pPr>
              <w:pStyle w:val="19"/>
              <w:bidi w:val="0"/>
              <w:ind w:left="0" w:right="0" w:firstLine="0"/>
              <w:jc w:val="left"/>
            </w:pPr>
            <w:r>
              <w:t>92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3AB9D0">
            <w:pPr>
              <w:pStyle w:val="19"/>
              <w:bidi w:val="0"/>
              <w:spacing w:before="0" w:after="0"/>
              <w:jc w:val="left"/>
            </w:pPr>
            <w:r>
              <w:t>28</w:t>
            </w:r>
          </w:p>
        </w:tc>
      </w:tr>
    </w:tbl>
    <w:p w14:paraId="7DE4381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步骤2：上传并提问</w:t>
      </w:r>
    </w:p>
    <w:p w14:paraId="1A9A4E10">
      <w:pPr>
        <w:pStyle w:val="4"/>
        <w:bidi w:val="0"/>
        <w:spacing w:before="0" w:after="240"/>
        <w:ind w:left="0" w:right="0" w:firstLine="0"/>
        <w:jc w:val="left"/>
      </w:pPr>
      <w:r>
        <w:t>在通义千问或DeepSeek中上传Excel文件，提问：</w:t>
      </w:r>
    </w:p>
    <w:p w14:paraId="636E948F">
      <w:pPr>
        <w:pStyle w:val="22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这个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表格包含某公司全年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个月的收入、成本和费用数据。</w:t>
      </w:r>
    </w:p>
    <w:p w14:paraId="207EF021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请：</w:t>
      </w:r>
    </w:p>
    <w:p w14:paraId="4D6C668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计算每月的毛利率（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)/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收入）</w:t>
      </w:r>
    </w:p>
    <w:p w14:paraId="594012BB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计算每月的净利润（收入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成本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费用）</w:t>
      </w:r>
    </w:p>
    <w:p w14:paraId="71D0A292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找出毛利率最低的月份，分析可能原因</w:t>
      </w:r>
    </w:p>
    <w:p w14:paraId="6D5DFB86">
      <w:pPr>
        <w:pStyle w:val="22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将结果整理为表格并给出全年趋势总结</w:t>
      </w:r>
    </w:p>
    <w:p w14:paraId="75BC97A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步骤3：验证结果</w:t>
      </w:r>
    </w:p>
    <w:p w14:paraId="1EA9D700">
      <w:pPr>
        <w:pStyle w:val="4"/>
        <w:bidi w:val="0"/>
        <w:spacing w:before="0" w:after="240"/>
        <w:ind w:left="0" w:right="0" w:firstLine="0"/>
        <w:jc w:val="left"/>
      </w:pPr>
      <w:r>
        <w:t>手工计算1月份的毛利率和净利润，与AI给出的结果核对是否一致。</w:t>
      </w:r>
    </w:p>
    <w:p w14:paraId="169FA1B0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A82958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任务5：⭐ 智能体初体验与简单Bot搭建（必做）</w:t>
      </w:r>
    </w:p>
    <w:p w14:paraId="18428A2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步骤1：注册扣子平台</w:t>
      </w:r>
    </w:p>
    <w:p w14:paraId="7B9D62ED">
      <w:pPr>
        <w:pStyle w:val="4"/>
        <w:bidi w:val="0"/>
        <w:spacing w:before="0" w:after="240"/>
        <w:ind w:left="0" w:right="0" w:firstLine="0"/>
        <w:jc w:val="left"/>
      </w:pPr>
      <w:r>
        <w:t>访问coze.cn，完成注册。</w:t>
      </w:r>
    </w:p>
    <w:p w14:paraId="2DB511B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步骤2：体验现有财务类智能体</w:t>
      </w:r>
    </w:p>
    <w:p w14:paraId="180E06F7">
      <w:pPr>
        <w:pStyle w:val="4"/>
        <w:bidi w:val="0"/>
        <w:spacing w:before="0" w:after="240"/>
        <w:ind w:left="0" w:right="0" w:firstLine="0"/>
        <w:jc w:val="left"/>
      </w:pPr>
      <w:r>
        <w:t>在扣子的"探索"或"发现"页面，搜索"财务"或"报销"关键词，找到至少一个财务类智能体，进行5—10轮对话体验，记录：</w:t>
      </w:r>
    </w:p>
    <w:p w14:paraId="3F499028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这个智能体能做什么？</w:t>
      </w:r>
    </w:p>
    <w:p w14:paraId="50040F44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它的回答质量如何？</w:t>
      </w:r>
    </w:p>
    <w:p w14:paraId="197EC242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它有哪些明显的局限？</w:t>
      </w:r>
    </w:p>
    <w:p w14:paraId="2972CC5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步骤3：搭建你的第一个财务Bot</w:t>
      </w:r>
    </w:p>
    <w:p w14:paraId="27D2BA64">
      <w:pPr>
        <w:pStyle w:val="4"/>
        <w:bidi w:val="0"/>
        <w:spacing w:before="0" w:after="240"/>
        <w:ind w:left="0" w:right="0" w:firstLine="0"/>
        <w:jc w:val="left"/>
      </w:pPr>
      <w:r>
        <w:t>按照本章2.5.4节的指引，在扣子平台创建一个"报销政策问答助手"Bot，完成以下要求：</w:t>
      </w:r>
    </w:p>
    <w:p w14:paraId="540C6AC4">
      <w:pPr>
        <w:pStyle w:val="4"/>
        <w:numPr>
          <w:ilvl w:val="0"/>
          <w:numId w:val="7"/>
        </w:numPr>
        <w:bidi w:val="0"/>
        <w:spacing w:before="0" w:after="140"/>
        <w:ind w:left="709" w:right="0" w:hanging="283"/>
        <w:jc w:val="left"/>
      </w:pPr>
      <w:r>
        <w:t>填写Bot名称和描述</w:t>
      </w:r>
    </w:p>
    <w:p w14:paraId="7BF5AC86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设置人设与提示词（参考2.5.4节的示例，或自行设计）</w:t>
      </w:r>
    </w:p>
    <w:p w14:paraId="2537F6C7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用至少5个不同问题测试Bot</w:t>
      </w:r>
    </w:p>
    <w:p w14:paraId="3079804C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t>根据测试结果优化提示词至少1次</w:t>
      </w:r>
    </w:p>
    <w:p w14:paraId="281684E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步骤4：填写Bot搭建评估表</w:t>
      </w:r>
    </w:p>
    <w:p w14:paraId="5FD2FFEE">
      <w:pPr>
        <w:pStyle w:val="4"/>
        <w:bidi w:val="0"/>
        <w:spacing w:before="0" w:after="240"/>
        <w:ind w:left="0" w:right="0" w:firstLine="0"/>
        <w:jc w:val="left"/>
      </w:pPr>
      <w:r>
        <w:t>表2-41 Bot搭建评估记录</w:t>
      </w:r>
    </w:p>
    <w:tbl>
      <w:tblPr>
        <w:tblStyle w:val="10"/>
        <w:tblW w:w="321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221"/>
        <w:gridCol w:w="991"/>
      </w:tblGrid>
      <w:tr w14:paraId="2ADA6A0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5A87C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评估项目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5974D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内容记录</w:t>
            </w:r>
          </w:p>
        </w:tc>
      </w:tr>
      <w:tr w14:paraId="2FAD80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8C467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Bot名称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96C91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47B11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B9FCC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核心功能定位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E707D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BC6B96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5F922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测试问题（列出5个）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2B289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E94DE1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9FD84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表现最好的回答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9E15C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84632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4C3F1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表现最差的回答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4827D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59E07F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45660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优化了哪里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340D8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5B1F8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B97B8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优化后的效果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9408D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EBA3A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FD417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你认为还需要改进什么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891C3F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08362CE0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5CCECA5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任务6：制定个人AI工具使用策略（必做）</w:t>
      </w:r>
    </w:p>
    <w:p w14:paraId="73E257EE">
      <w:pPr>
        <w:pStyle w:val="4"/>
        <w:bidi w:val="0"/>
        <w:spacing w:before="0" w:after="240"/>
        <w:ind w:left="0" w:right="0" w:firstLine="0"/>
        <w:jc w:val="left"/>
      </w:pPr>
      <w:r>
        <w:t>基于本章所有任务的体验，为自己制定一份个人AI工具使用策略，如表2-42所示。</w:t>
      </w:r>
    </w:p>
    <w:p w14:paraId="53D42DAE">
      <w:pPr>
        <w:pStyle w:val="4"/>
        <w:bidi w:val="0"/>
        <w:spacing w:before="0" w:after="240"/>
        <w:ind w:left="0" w:right="0" w:firstLine="0"/>
        <w:jc w:val="left"/>
      </w:pPr>
      <w:r>
        <w:t>表2-42 个人AI工具使用策略</w:t>
      </w:r>
    </w:p>
    <w:tbl>
      <w:tblPr>
        <w:tblStyle w:val="10"/>
        <w:tblW w:w="487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993"/>
        <w:gridCol w:w="946"/>
        <w:gridCol w:w="946"/>
        <w:gridCol w:w="991"/>
      </w:tblGrid>
      <w:tr w14:paraId="28A1F51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AA41B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使用场景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E77CA9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首选平台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CD85E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选择理由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3D890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0BDBA7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1BBA1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日常财务概念学习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B6FE9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FF9FE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66481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D4A4BE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18F3A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政策法规查询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7D3EF2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D1AF8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D41D7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10222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B86031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发票/票据图片识别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4AE8B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30787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FA24D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BD776A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92529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长篇财务文档分析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1D5E8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93CE5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4BD52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1F8D0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15268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Excel公式/代码生成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1526A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8FE06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80E4D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EE8B8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30C60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财务报告撰写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30D6F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B2E67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1CD9B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77F918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44386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财务PPT制作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EB358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777EA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688159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170E57BD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30FFEAD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8" w:name="user-content-四实训报告要求"/>
      <w:bookmarkEnd w:id="78"/>
      <w:r>
        <w:rPr>
          <w:b/>
        </w:rPr>
        <w:t>四、实训报告要求</w:t>
      </w:r>
    </w:p>
    <w:p w14:paraId="012524BD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：Word文档，标题"第二章实训报告-姓名-学号"</w:t>
      </w:r>
    </w:p>
    <w:p w14:paraId="16CA6CEE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10AD34DE">
      <w:pPr>
        <w:pStyle w:val="4"/>
        <w:numPr>
          <w:ilvl w:val="1"/>
          <w:numId w:val="8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200AF8F2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任务1：平台注册记录表</w:t>
      </w:r>
    </w:p>
    <w:p w14:paraId="21EFC98D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任务2：多模态对比评估表 + 迭代优化记录（附3个平台的识别截图和对比分析）</w:t>
      </w:r>
    </w:p>
    <w:p w14:paraId="4EAB37BA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任务3：年报分析过程记录 + 核对结果 + 100—150字财务简评</w:t>
      </w:r>
    </w:p>
    <w:p w14:paraId="39FE4BDC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任务4：Excel分析过程截图 + 手工验算记录</w:t>
      </w:r>
    </w:p>
    <w:p w14:paraId="3DEB1FCE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任务5：智能体体验记录 + Bot搭建评估表（附Bot界面截图）</w:t>
      </w:r>
    </w:p>
    <w:p w14:paraId="2AC4F3FB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任务6：个人AI工具使用策略表</w:t>
      </w:r>
    </w:p>
    <w:p w14:paraId="55CBF858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（不少于500字，重点谈：①多模态识别让你对AI能力有哪些新认识；②搭建智能体的过程中最大的收获和困难是什么；③你认为这些AI工具在未来财务工作中的价值和局限各是什么）</w:t>
      </w:r>
    </w:p>
    <w:p w14:paraId="25853BDA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截图要求</w:t>
      </w:r>
      <w:r>
        <w:t>：</w:t>
      </w:r>
    </w:p>
    <w:p w14:paraId="4BA2CB69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任务2：每个平台的识别结果截图（至少3张）</w:t>
      </w:r>
    </w:p>
    <w:p w14:paraId="2099943F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任务3：Kimi的分析对话截图（至少2张）</w:t>
      </w:r>
    </w:p>
    <w:p w14:paraId="338B8B95">
      <w:pPr>
        <w:pStyle w:val="4"/>
        <w:numPr>
          <w:ilvl w:val="1"/>
          <w:numId w:val="8"/>
        </w:numPr>
        <w:bidi w:val="0"/>
        <w:spacing w:before="0" w:after="0"/>
        <w:ind w:left="1418" w:right="0" w:hanging="283"/>
        <w:jc w:val="left"/>
      </w:pPr>
      <w:r>
        <w:t>任务5：扣子平台Bot搭建界面截图（至少2张）</w:t>
      </w:r>
    </w:p>
    <w:p w14:paraId="4D4CBBE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9" w:name="user-content-五评分标准"/>
      <w:bookmarkEnd w:id="79"/>
      <w:r>
        <w:rPr>
          <w:b/>
        </w:rPr>
        <w:t>五、评分标准</w:t>
      </w:r>
    </w:p>
    <w:p w14:paraId="718F53E7">
      <w:pPr>
        <w:pStyle w:val="4"/>
        <w:bidi w:val="0"/>
        <w:spacing w:before="0" w:after="240"/>
        <w:ind w:left="0" w:right="0" w:firstLine="0"/>
        <w:jc w:val="left"/>
      </w:pPr>
      <w:r>
        <w:t>表2-43 实训评分标准</w:t>
      </w:r>
    </w:p>
    <w:tbl>
      <w:tblPr>
        <w:tblStyle w:val="10"/>
        <w:tblW w:w="864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107"/>
        <w:gridCol w:w="556"/>
        <w:gridCol w:w="4981"/>
      </w:tblGrid>
      <w:tr w14:paraId="4EA3653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09867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530AC2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6A9A7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66BC24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09D2B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平台注册完成度（任务1）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6E0D79">
            <w:pPr>
              <w:pStyle w:val="19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3CAAE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完成5个平台注册满分，每少一个扣2分</w:t>
            </w:r>
          </w:p>
        </w:tc>
      </w:tr>
      <w:tr w14:paraId="239284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560D6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多模态发票识别对比（任务2）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911723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982CB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对比评估表完整准确、迭代优化真实有效、附有截图</w:t>
            </w:r>
          </w:p>
        </w:tc>
      </w:tr>
      <w:tr w14:paraId="3F677C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7D169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年报PDF分析（任务3）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07EBB2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7F2A7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分层提问完整、核对结果准确、简评有见地</w:t>
            </w:r>
          </w:p>
        </w:tc>
      </w:tr>
      <w:tr w14:paraId="193132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49926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Excel数据分析（任务4）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06124A">
            <w:pPr>
              <w:pStyle w:val="19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D04F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操作完整、手工验算正确</w:t>
            </w:r>
          </w:p>
        </w:tc>
      </w:tr>
      <w:tr w14:paraId="16E850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04418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智能体体验与Bot搭建（任务5）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A4FB6B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7B349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体验记录完整、Bot搭建完成、评估表详细、附截图</w:t>
            </w:r>
          </w:p>
        </w:tc>
      </w:tr>
      <w:tr w14:paraId="4351929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BA59D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个人使用策略（任务6）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56CC3D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48C6A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策略合理、有依据、结合实际</w:t>
            </w:r>
          </w:p>
        </w:tc>
      </w:tr>
      <w:tr w14:paraId="532405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1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AE3C4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实训心得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977AD1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9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F94EE1">
            <w:pPr>
              <w:pStyle w:val="19"/>
              <w:bidi w:val="0"/>
              <w:spacing w:before="0" w:after="0"/>
              <w:jc w:val="left"/>
            </w:pPr>
            <w:r>
              <w:t>真实深刻、字数达标、体现独立思考</w:t>
            </w:r>
          </w:p>
        </w:tc>
      </w:tr>
    </w:tbl>
    <w:p w14:paraId="37EBFB41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7FCDDDBA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80" w:name="user-content-拓展阅读"/>
      <w:bookmarkEnd w:id="80"/>
      <w:r>
        <w:rPr>
          <w:b/>
        </w:rPr>
        <w:t>【拓展阅读】</w:t>
      </w:r>
    </w:p>
    <w:p w14:paraId="64FD8957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81" w:name="user-content-推荐在线资源"/>
      <w:bookmarkEnd w:id="81"/>
      <w:r>
        <w:rPr>
          <w:b/>
        </w:rPr>
        <w:t>推荐在线资源</w:t>
      </w:r>
    </w:p>
    <w:p w14:paraId="69CE2EBF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各大模型官方帮助文档</w:t>
      </w:r>
      <w:r>
        <w:t>：文心一言、通义千问、Kimi、DeepSeek平台的官方使用指南（在各平台内部可找到）</w:t>
      </w:r>
    </w:p>
    <w:p w14:paraId="4F557B53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扣子官方教程</w:t>
      </w:r>
      <w:r>
        <w:t>：访问coze.cn，在"帮助中心"查看智能体搭建教程</w:t>
      </w:r>
    </w:p>
    <w:p w14:paraId="49970F06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B站教程视频</w:t>
      </w:r>
      <w:r>
        <w:t>：搜索"扣子智能体教程""通义千问使用技巧""Kimi年报分析"等关键词</w:t>
      </w:r>
    </w:p>
    <w:p w14:paraId="7A1754CA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AI工具导航</w:t>
      </w:r>
      <w:r>
        <w:t>：</w:t>
      </w:r>
      <w:r>
        <w:rPr>
          <w:strike w:val="0"/>
          <w:dstrike w:val="0"/>
          <w:color w:val="4183C4"/>
          <w:u w:val="none"/>
          <w:shd w:val="clear" w:fill="auto"/>
        </w:rPr>
        <w:t>https://ai-bot.cn（各类AI工具的汇总导航）</w:t>
      </w:r>
    </w:p>
    <w:p w14:paraId="328ABE48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82" w:name="user-content-推荐实践"/>
      <w:bookmarkEnd w:id="82"/>
      <w:r>
        <w:rPr>
          <w:b/>
        </w:rPr>
        <w:t>推荐实践</w:t>
      </w:r>
    </w:p>
    <w:p w14:paraId="5A04057D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接下来一周，每天使用至少一种不同的AI平台，记录各平台的使用感受</w:t>
      </w:r>
    </w:p>
    <w:p w14:paraId="2D25BCF3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找一张你手边的任何票据（超市小票、快递单、餐厅收据等），测试AI的识别能力</w:t>
      </w:r>
    </w:p>
    <w:p w14:paraId="3F49A991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在扣子平台继续探索，尝试发现更多有趣的现成智能体</w:t>
      </w:r>
    </w:p>
    <w:p w14:paraId="2C7115C8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思考：在你未来希望从事的工作岗位中，AI工作流最有可能在哪个环节发挥作用？</w:t>
      </w:r>
    </w:p>
    <w:p w14:paraId="67C7E036">
      <w:pPr>
        <w:pStyle w:val="18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0AFDA040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3EEC6CF7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  <w:docGrid w:linePitch="600" w:charSpace="32768"/>
        </w:sectPr>
      </w:pPr>
    </w:p>
    <w:p w14:paraId="6094E246">
      <w:pPr>
        <w:pStyle w:val="4"/>
        <w:bidi w:val="0"/>
        <w:ind w:left="0" w:right="0" w:firstLine="0"/>
        <w:jc w:val="left"/>
      </w:pPr>
    </w:p>
    <w:p w14:paraId="4A89E3BF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  <w:docGrid w:linePitch="600" w:charSpace="32768"/>
        </w:sectPr>
      </w:pPr>
    </w:p>
    <w:p w14:paraId="0D98E5E7">
      <w:pPr>
        <w:pStyle w:val="4"/>
        <w:bidi w:val="0"/>
        <w:spacing w:before="0" w:after="140" w:line="276" w:lineRule="auto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799B7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成段引文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2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7503</Words>
  <Characters>8509</Characters>
  <Paragraphs>1475</Paragraphs>
  <TotalTime>13</TotalTime>
  <ScaleCrop>false</ScaleCrop>
  <LinksUpToDate>false</LinksUpToDate>
  <CharactersWithSpaces>8652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2026-04-18T15:10:00Z</dcterms:created>
  <dc:creator>薛辉</dc:creator>
  <cp:lastModifiedBy>薛辉</cp:lastModifiedBy>
  <dcterms:modified xsi:type="dcterms:W3CDTF">2026-04-18T07:25:03Z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1B2E928F2D664CE99B398AF36C7082FC_12</vt:lpwstr>
  </property>
</Properties>
</file>