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C1EAF">
      <w:pPr>
        <w:pStyle w:val="2"/>
        <w:widowControl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0" w:name="user-content-第十章-ai大模型与财务办公效率提升"/>
      <w:bookmarkEnd w:id="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 xml:space="preserve">第十章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大模型与财务办公效率提升</w:t>
      </w:r>
    </w:p>
    <w:p w14:paraId="5AC16B14">
      <w:pPr>
        <w:pStyle w:val="18"/>
        <w:bidi w:val="0"/>
        <w:jc w:val="left"/>
      </w:pPr>
    </w:p>
    <w:p w14:paraId="12B523DB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" w:name="user-content-学习目标"/>
      <w:bookmarkEnd w:id="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【学习目标】</w:t>
      </w:r>
    </w:p>
    <w:p w14:paraId="43CDB43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知识目标</w:t>
      </w:r>
    </w:p>
    <w:p w14:paraId="3D69CD4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大模型在日常财务办公中的主要应用场景；掌握利用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公式、函数和数据处理方案的基本方法；理解财务相关文档智能处理的方法，包括工作总结、规章制度、会议纪要等常见文档的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辅助撰写；了解在线协作工具在财务工作中的应用方式；了解利用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构建个人财务知识库和持续学习体系的基本方法；理解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辅助编写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脚本在财务自动化中的应用价值。</w:t>
      </w:r>
    </w:p>
    <w:p w14:paraId="22A6406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技能目标</w:t>
      </w:r>
    </w:p>
    <w:p w14:paraId="198BF57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描述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操作需求，获取可用的公式、函数和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宏代码，并完成测试验证；能够运用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辅助完成工作总结、分析报告、规章制度等常见财务文档的起草；能够利用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快速生成会议纪要和工作通知；能够借助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构建个人财务知识库，形成可持续更新的学习体系；能够运用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辅助编写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脚本，实现批量财务文档处理和自动化任务。</w:t>
      </w:r>
    </w:p>
    <w:p w14:paraId="35FA249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思政目标</w:t>
      </w:r>
    </w:p>
    <w:p w14:paraId="460FBD4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培养提质增效的职业意识，认识到在工作中主动学习新工具、提高工作效率是职业发展的重要竞争力；树立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工具服务于人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的正确理念，认识到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提高效率的目的是解放人的精力，让人能够专注于更有价值的思考和判断；增强知识管理和持续学习意识，认识到在知识快速迭代的时代，建立个人学习体系是每位职业人的必备能力。</w:t>
      </w:r>
    </w:p>
    <w:p w14:paraId="2288047D">
      <w:pPr>
        <w:pStyle w:val="18"/>
        <w:bidi w:val="0"/>
        <w:jc w:val="left"/>
      </w:pPr>
    </w:p>
    <w:p w14:paraId="68EAF558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" w:name="user-content-引导案例"/>
      <w:bookmarkEnd w:id="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【引导案例】</w:t>
      </w:r>
    </w:p>
    <w:p w14:paraId="77D2EAA5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" w:name="user-content-小孙的效率革命"/>
      <w:bookmarkEnd w:id="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小孙的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效率革命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</w:p>
    <w:p w14:paraId="7B1650C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小孙是某中型企业财务部的会计，入职两年，工作认真但总是加班。她的日常工作包括：处理大量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数据、撰写月度财务报告、整理会议纪要、回复各部门的财务咨询……每项工作单独来看都不复杂，但加在一起，每天的工作时间总是不够用。</w:t>
      </w:r>
    </w:p>
    <w:p w14:paraId="185D6D5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改变一：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不再是噩梦</w:t>
      </w:r>
    </w:p>
    <w:p w14:paraId="3196D9A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以前，小孙对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高级功能一知半解，遇到复杂的数据处理需求就发愁。一次，她需要从一张有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800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行的员工信息表中，按部门汇总工资并计算各部门平均薪酬、最高薪酬、最低薪酬，同时标记出薪酬超过部门平均水平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20%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的员工。</w:t>
      </w:r>
    </w:p>
    <w:p w14:paraId="3BA5BB1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她描述给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听，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不仅给出了完整的公式，还解释了每个函数的作用。小孙测试了几行数据，确认无误后批量应用，原本要花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小时的工作，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分钟搞定。</w:t>
      </w:r>
    </w:p>
    <w:p w14:paraId="3BB0ADA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改变二：写报告不再从零开始</w:t>
      </w:r>
    </w:p>
    <w:p w14:paraId="0E1B1CF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以前写月度财务工作总结，小孙总是对着空白文档发呆，不知道怎么开头。现在，她把当月的关键数据和工作要点告诉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生成一份有结构、有逻辑的初稿，她再根据实际情况修改完善，写报告的时间从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小时缩短到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分钟。</w:t>
      </w:r>
    </w:p>
    <w:p w14:paraId="660FA24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改变三：知识不再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烂在脑子里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</w:p>
    <w:p w14:paraId="4CC4074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以前，小孙在工作中学到的税务政策、准则解读、处理技巧都散落在各种地方——有的记在便签纸上，有的在微信收藏里，有的只存在脑子里，用的时候找不到。她用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辅助整理，建立了一个结构化的个人财务知识库，现在遇到同类问题能在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分钟内找到参考方案。</w:t>
      </w:r>
    </w:p>
    <w:p w14:paraId="27DE0C9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最大的感受</w:t>
      </w:r>
    </w:p>
    <w:p w14:paraId="5F002A1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小孙的加班情况明显改善了，她把节省出来的时间用来学习更多新技能，形成了良性循环。她说：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不是让我少干活，而是让我能把时间花在刀刃上——把时间用在真正需要判断力的地方，而不是重复性的操作上。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</w:p>
    <w:p w14:paraId="5D34AD86">
      <w:pPr>
        <w:pStyle w:val="18"/>
        <w:bidi w:val="0"/>
        <w:jc w:val="left"/>
      </w:pPr>
    </w:p>
    <w:p w14:paraId="4B503F43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" w:name="user-content-101-excel与ai的结合应用"/>
      <w:bookmarkEnd w:id="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10.1 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的结合应用</w:t>
      </w:r>
    </w:p>
    <w:p w14:paraId="2E6EDA4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是财务人员使用频率最高的工具，也是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辅助效率提升效果最显著的领域之一。本节从公式生成、数据清洗到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宏编写，系统介绍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的深度结合应用。</w:t>
      </w:r>
    </w:p>
    <w:p w14:paraId="59EBD4D2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" w:name="user-content-1011-excel公式与函数的智能生成"/>
      <w:bookmarkEnd w:id="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10.1.1 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公式与函数的智能生成</w:t>
      </w:r>
    </w:p>
    <w:p w14:paraId="31A17B0F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6" w:name="user-content-一ai辅助excel公式的适用场景"/>
      <w:bookmarkEnd w:id="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公式的适用场景</w:t>
      </w:r>
    </w:p>
    <w:p w14:paraId="3D73156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公式方面的帮助可以分为三个层次，如图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3D701FA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1948180"/>
            <wp:effectExtent l="0" t="0" r="63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DA75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10-1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公式的</w:t>
      </w:r>
      <w:bookmarkStart w:id="54" w:name="_GoBack"/>
      <w:bookmarkEnd w:id="54"/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三个层次</w:t>
      </w:r>
    </w:p>
    <w:p w14:paraId="0AE972EF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7" w:name="user-content-二财务常用场景的excel公式生成完整示例"/>
      <w:bookmarkEnd w:id="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二、财务常用场景的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公式生成——完整示例</w:t>
      </w:r>
    </w:p>
    <w:p w14:paraId="1C77AA5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】多条件薪酬统计公式——从需求描述到可用公式</w:t>
      </w:r>
    </w:p>
    <w:p w14:paraId="0A821C9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场景描述：</w:t>
      </w:r>
    </w:p>
    <w:p w14:paraId="398B5796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小孙有一张员工薪酬表，结构如下：</w:t>
      </w:r>
    </w:p>
    <w:p w14:paraId="049397C2">
      <w:pPr>
        <w:pStyle w:val="4"/>
        <w:widowControl/>
        <w:numPr>
          <w:ilvl w:val="0"/>
          <w:numId w:val="1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列：员工姓名</w:t>
      </w:r>
    </w:p>
    <w:p w14:paraId="0617FFDC">
      <w:pPr>
        <w:pStyle w:val="4"/>
        <w:widowControl/>
        <w:numPr>
          <w:ilvl w:val="0"/>
          <w:numId w:val="1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列：部门</w:t>
      </w:r>
    </w:p>
    <w:p w14:paraId="162700C3">
      <w:pPr>
        <w:pStyle w:val="4"/>
        <w:widowControl/>
        <w:numPr>
          <w:ilvl w:val="0"/>
          <w:numId w:val="1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C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列：职级（初级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中级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高级）</w:t>
      </w:r>
    </w:p>
    <w:p w14:paraId="1854E72C">
      <w:pPr>
        <w:pStyle w:val="4"/>
        <w:widowControl/>
        <w:numPr>
          <w:ilvl w:val="0"/>
          <w:numId w:val="1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列：月薪（元）</w:t>
      </w:r>
    </w:p>
    <w:p w14:paraId="67A81EA0">
      <w:pPr>
        <w:pStyle w:val="4"/>
        <w:widowControl/>
        <w:numPr>
          <w:ilvl w:val="0"/>
          <w:numId w:val="1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列：绩效系数（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0.8/1.0/1.2/1.5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30F890B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她需要解决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个问题，但不知道用什么函数。</w:t>
      </w:r>
    </w:p>
    <w:p w14:paraId="35F6A76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第一步：设计提示词</w:t>
      </w:r>
    </w:p>
    <w:p w14:paraId="37D83D8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【角色】你是一位精通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的财务数据分析专家。</w:t>
      </w:r>
    </w:p>
    <w:p w14:paraId="1FB221F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120597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【背景】我的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员工薪酬表结构：</w:t>
      </w:r>
    </w:p>
    <w:p w14:paraId="693EF69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列：姓名（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A1=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姓名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起为数据）</w:t>
      </w:r>
    </w:p>
    <w:p w14:paraId="0F03859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列：部门（如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等）</w:t>
      </w:r>
    </w:p>
    <w:p w14:paraId="4BD9073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列：职级（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初级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中级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高级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三种）</w:t>
      </w:r>
    </w:p>
    <w:p w14:paraId="0335B1E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列：月薪（元，数值格式）</w:t>
      </w:r>
    </w:p>
    <w:p w14:paraId="6C3E96B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列：绩效系数（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0.8/1.0/1.2/1.5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，数值格式）</w:t>
      </w:r>
    </w:p>
    <w:p w14:paraId="049D624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数据从第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行到第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行（约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名员工）</w:t>
      </w:r>
    </w:p>
    <w:p w14:paraId="7DA2A27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D3CD65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【任务】请为以下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个需求分别提供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公式：</w:t>
      </w:r>
    </w:p>
    <w:p w14:paraId="3D54078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1893C8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需求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G2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单元格，统计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的员工平均月薪</w:t>
      </w:r>
    </w:p>
    <w:p w14:paraId="027B169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需求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H2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单元格，找出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中月薪最高的金额</w:t>
      </w:r>
    </w:p>
    <w:p w14:paraId="4F1E376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需求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单元格，统计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高级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职级且绩效系数≥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1.2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的员工人数</w:t>
      </w:r>
    </w:p>
    <w:p w14:paraId="6FA8997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需求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J2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单元格，计算每位员工的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实际薪酬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06DE48C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（实际薪酬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=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月薪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×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绩效系数），</w:t>
      </w:r>
    </w:p>
    <w:p w14:paraId="4B102E8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并标记出实际薪酬超过部门平均实际薪酬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20%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的员工</w:t>
      </w:r>
    </w:p>
    <w:p w14:paraId="6E2F1E7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K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列返回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，否则返回空白）</w:t>
      </w:r>
    </w:p>
    <w:p w14:paraId="78138C7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7083D0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【要求】</w:t>
      </w:r>
    </w:p>
    <w:p w14:paraId="3BC54A5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给出每个单元格的完整公式（可直接复制粘贴）</w:t>
      </w:r>
    </w:p>
    <w:p w14:paraId="1A31030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解释公式中每个函数的作用</w:t>
      </w:r>
    </w:p>
    <w:p w14:paraId="12A53D5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说明公式的适用前提（如数据范围是否需要调整）</w:t>
      </w:r>
    </w:p>
    <w:p w14:paraId="4B807B0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提供用于验证的简单测试案例</w:t>
      </w:r>
    </w:p>
    <w:p w14:paraId="07F1FCE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722AC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2D561B2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公式必须在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 2019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及以上版本运行，</w:t>
      </w:r>
    </w:p>
    <w:p w14:paraId="4CD1692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不要使用需要特殊版本支持的函数。</w:t>
      </w:r>
    </w:p>
    <w:p w14:paraId="5F1D828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输出示例：</w:t>
      </w:r>
    </w:p>
    <w:p w14:paraId="6602CAA5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需求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：统计销售部平均月薪（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G2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单元格）</w:t>
      </w:r>
    </w:p>
    <w:p w14:paraId="0BCAB47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=AVERAGEIF(B$2:B$100,"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销售部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",D$2:D$100)</w:t>
      </w:r>
    </w:p>
    <w:p w14:paraId="308AF49D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函数解释：</w:t>
      </w:r>
    </w:p>
    <w:p w14:paraId="3E361DDF">
      <w:pPr>
        <w:pStyle w:val="20"/>
        <w:widowControl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AVERAGEIF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：按条件计算平均值</w:t>
      </w:r>
    </w:p>
    <w:p w14:paraId="6D2CB31E">
      <w:pPr>
        <w:pStyle w:val="20"/>
        <w:widowControl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B$2:B$100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B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列中查找条件（加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$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锁定行，防止公式下拉时行号变化）</w:t>
      </w:r>
    </w:p>
    <w:p w14:paraId="6843D43F">
      <w:pPr>
        <w:pStyle w:val="20"/>
        <w:widowControl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销售部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：筛选条件（精确匹配）</w:t>
      </w:r>
    </w:p>
    <w:p w14:paraId="06AC15DF">
      <w:pPr>
        <w:pStyle w:val="20"/>
        <w:widowControl/>
        <w:numPr>
          <w:ilvl w:val="0"/>
          <w:numId w:val="2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D$2:D$100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：计算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D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列（月薪）的平均值</w:t>
      </w:r>
    </w:p>
    <w:p w14:paraId="60211E1D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测试案例：若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B2:B5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为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销售部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财务部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销售部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销售部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D2:D5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为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8000/6000/9000/7500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，结果应为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(8000+9000+7500)/3=8167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元</w:t>
      </w:r>
    </w:p>
    <w:p w14:paraId="317D0219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需求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：统计高级职级且绩效系数≥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1.2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的员工数（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I2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单元格）</w:t>
      </w:r>
    </w:p>
    <w:p w14:paraId="2F2A060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=COUNTIFS(C$2:C$100,"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高级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",E$2:E$100,"&gt;="&amp;1.2)</w:t>
      </w:r>
    </w:p>
    <w:p w14:paraId="4AB48ABD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函数解释：</w:t>
      </w:r>
    </w:p>
    <w:p w14:paraId="2F728E04">
      <w:pPr>
        <w:pStyle w:val="20"/>
        <w:widowControl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COUNTIFS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：多条件计数（支持多个条件同时满足）</w:t>
      </w:r>
    </w:p>
    <w:p w14:paraId="7DAB9D4C">
      <w:pPr>
        <w:pStyle w:val="20"/>
        <w:widowControl/>
        <w:numPr>
          <w:ilvl w:val="0"/>
          <w:numId w:val="3"/>
        </w:numPr>
        <w:tabs>
          <w:tab w:val="left" w:pos="1276"/>
        </w:tabs>
        <w:bidi w:val="0"/>
        <w:spacing w:before="0" w:after="240"/>
        <w:ind w:left="1276" w:right="567" w:hanging="283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第一组条件：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C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列等于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高级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</w:p>
    <w:p w14:paraId="438BCBFF">
      <w:pPr>
        <w:pStyle w:val="20"/>
        <w:widowControl/>
        <w:numPr>
          <w:ilvl w:val="0"/>
          <w:numId w:val="3"/>
        </w:numPr>
        <w:bidi w:val="0"/>
        <w:spacing w:before="0" w:after="0"/>
        <w:ind w:left="709" w:right="0" w:hanging="283"/>
        <w:jc w:val="left"/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第二组条件：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E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列≥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1.2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（注意：数值比较条件需用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"&gt;="&amp;1.2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格式）</w:t>
      </w:r>
    </w:p>
    <w:p w14:paraId="15B75FEA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需求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K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列标记高薪员工（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K2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单元格，向下填充）</w:t>
      </w:r>
    </w:p>
    <w:p w14:paraId="55BF514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=IF(J2&gt;AVERAGEIF(B$2:B$100,B2,J$2:J$100)*1.2,"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高薪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","")</w:t>
      </w:r>
    </w:p>
    <w:p w14:paraId="1D2565C0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说明：这个公式需要先在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J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J2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）计算实际薪酬：</w:t>
      </w:r>
    </w:p>
    <w:p w14:paraId="4FD71E2C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J2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单元格公式：</w:t>
      </w:r>
    </w:p>
    <w:p w14:paraId="6C2F7C7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=D2*E2</w:t>
      </w:r>
    </w:p>
    <w:p w14:paraId="4DFBFBFC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（向下填充到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J100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</w:t>
      </w:r>
    </w:p>
    <w:p w14:paraId="21C1062D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K2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公式逻辑：</w:t>
      </w:r>
    </w:p>
    <w:p w14:paraId="4A9F8947">
      <w:pPr>
        <w:pStyle w:val="20"/>
        <w:widowControl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AVERAGEIF(B$2:B$100,B2,J$2:J$100)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：计算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B2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所在部门（如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财务部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）的平均实际薪酬</w:t>
      </w:r>
    </w:p>
    <w:p w14:paraId="4A2642F8">
      <w:pPr>
        <w:pStyle w:val="20"/>
        <w:widowControl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*1.2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：平均薪酬的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120%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（即超出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20%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的门槛）</w:t>
      </w:r>
    </w:p>
    <w:p w14:paraId="76AD6B33">
      <w:pPr>
        <w:pStyle w:val="20"/>
        <w:widowControl/>
        <w:numPr>
          <w:ilvl w:val="0"/>
          <w:numId w:val="4"/>
        </w:numPr>
        <w:bidi w:val="0"/>
        <w:spacing w:before="0" w:after="0"/>
        <w:ind w:left="709" w:right="0" w:hanging="283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IF(J2&gt;...,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高薪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", "")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：如果该员工实际薪酬超过部门平均的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120%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，返回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高薪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，否则返回空白</w:t>
      </w:r>
    </w:p>
    <w:p w14:paraId="169D93E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第二步：质量评估与手工验算</w:t>
      </w:r>
    </w:p>
    <w:p w14:paraId="164AB5C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公式验证记录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269"/>
        <w:gridCol w:w="3268"/>
        <w:gridCol w:w="1933"/>
        <w:gridCol w:w="1188"/>
        <w:gridCol w:w="980"/>
      </w:tblGrid>
      <w:tr w14:paraId="56290B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2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61D51D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公式</w:t>
            </w:r>
          </w:p>
        </w:tc>
        <w:tc>
          <w:tcPr>
            <w:tcW w:w="32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610F63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手工验算测试数据</w:t>
            </w:r>
          </w:p>
        </w:tc>
        <w:tc>
          <w:tcPr>
            <w:tcW w:w="19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BFC7D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11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F66DD6">
            <w:pPr>
              <w:pStyle w:val="22"/>
              <w:bidi w:val="0"/>
              <w:ind w:left="0" w:right="0" w:firstLine="0"/>
            </w:pPr>
            <w:r>
              <w:rPr>
                <w:b/>
              </w:rPr>
              <w:t>AI公式结果</w:t>
            </w:r>
          </w:p>
        </w:tc>
        <w:tc>
          <w:tcPr>
            <w:tcW w:w="9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F868E0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是否一致</w:t>
            </w:r>
          </w:p>
        </w:tc>
      </w:tr>
      <w:tr w14:paraId="6D7A05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B22838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G2（销售部平均薪酬）</w:t>
            </w:r>
          </w:p>
        </w:tc>
        <w:tc>
          <w:tcPr>
            <w:tcW w:w="32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F43C706">
            <w:pPr>
              <w:pStyle w:val="21"/>
              <w:bidi w:val="0"/>
              <w:ind w:left="0" w:right="0" w:firstLine="0"/>
              <w:jc w:val="left"/>
            </w:pPr>
            <w:r>
              <w:t>三个销售部员工：8000/9000/7500</w:t>
            </w:r>
          </w:p>
        </w:tc>
        <w:tc>
          <w:tcPr>
            <w:tcW w:w="19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A036C6">
            <w:pPr>
              <w:pStyle w:val="21"/>
              <w:bidi w:val="0"/>
              <w:ind w:left="0" w:right="0" w:firstLine="0"/>
              <w:jc w:val="left"/>
            </w:pPr>
            <w:r>
              <w:t>8167元</w:t>
            </w:r>
          </w:p>
        </w:tc>
        <w:tc>
          <w:tcPr>
            <w:tcW w:w="11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85EE60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3F95FD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1B245A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4A0DFE6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I2（高级且绩效≥1.2）</w:t>
            </w:r>
          </w:p>
        </w:tc>
        <w:tc>
          <w:tcPr>
            <w:tcW w:w="32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30F3E9C">
            <w:pPr>
              <w:pStyle w:val="21"/>
              <w:bidi w:val="0"/>
              <w:ind w:left="0" w:right="0" w:firstLine="0"/>
              <w:jc w:val="left"/>
            </w:pPr>
            <w:r>
              <w:t>设置2名符合条件</w:t>
            </w:r>
          </w:p>
        </w:tc>
        <w:tc>
          <w:tcPr>
            <w:tcW w:w="19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6C1DC26">
            <w:pPr>
              <w:pStyle w:val="21"/>
              <w:bidi w:val="0"/>
              <w:ind w:left="0" w:right="0" w:firstLine="0"/>
              <w:jc w:val="left"/>
            </w:pPr>
            <w:r>
              <w:t>2</w:t>
            </w:r>
          </w:p>
        </w:tc>
        <w:tc>
          <w:tcPr>
            <w:tcW w:w="11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391FEC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AE6E2A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9A21DD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26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517E3E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K2（超部门平均20%）</w:t>
            </w:r>
          </w:p>
        </w:tc>
        <w:tc>
          <w:tcPr>
            <w:tcW w:w="326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046783">
            <w:pPr>
              <w:pStyle w:val="21"/>
              <w:bidi w:val="0"/>
              <w:ind w:left="0" w:right="0" w:firstLine="0"/>
              <w:jc w:val="left"/>
            </w:pPr>
            <w:r>
              <w:t>设定已知数据验证</w:t>
            </w:r>
          </w:p>
        </w:tc>
        <w:tc>
          <w:tcPr>
            <w:tcW w:w="193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277EA4">
            <w:pPr>
              <w:pStyle w:val="21"/>
              <w:bidi w:val="0"/>
              <w:ind w:left="0" w:right="0" w:firstLine="0"/>
              <w:jc w:val="left"/>
            </w:pPr>
            <w:r>
              <w:t>符合条件返回"高薪"</w:t>
            </w:r>
          </w:p>
        </w:tc>
        <w:tc>
          <w:tcPr>
            <w:tcW w:w="118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E9E962">
            <w:pPr>
              <w:pStyle w:val="21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9B0EAF">
            <w:pPr>
              <w:pStyle w:val="21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2B6C5C3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第三步：迭代追问</w:t>
      </w:r>
    </w:p>
    <w:p w14:paraId="7530A52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【追问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G2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的公式我已经验证正确了，但现在需要改一下：</w:t>
      </w:r>
    </w:p>
    <w:p w14:paraId="494CDCA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不是计算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的平均薪酬，</w:t>
      </w:r>
    </w:p>
    <w:p w14:paraId="071A7C2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而是根据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G1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单元格的值动态决定统计哪个部门</w:t>
      </w:r>
    </w:p>
    <w:p w14:paraId="32589AF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G1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是可以手动修改的部门名称）。</w:t>
      </w:r>
    </w:p>
    <w:p w14:paraId="7C1E417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请修改公式。</w:t>
      </w:r>
    </w:p>
    <w:p w14:paraId="6950C39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D79DFB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【追问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K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标记，我希望用条件格式</w:t>
      </w:r>
    </w:p>
    <w:p w14:paraId="6CF5443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让这些单元格自动变成黄色底色红色字体，</w:t>
      </w:r>
    </w:p>
    <w:p w14:paraId="53ACCF8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应该如何设置？能给出操作步骤吗？</w:t>
      </w:r>
    </w:p>
    <w:p w14:paraId="31A63A1D">
      <w:pPr>
        <w:pStyle w:val="18"/>
        <w:bidi w:val="0"/>
        <w:jc w:val="left"/>
      </w:pPr>
    </w:p>
    <w:p w14:paraId="0BA7DD10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8" w:name="user-content-三常见财务excel公式速查"/>
      <w:bookmarkEnd w:id="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三、常见财务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公式速查</w:t>
      </w:r>
    </w:p>
    <w:p w14:paraId="15E0E28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财务常用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公式速查</w:t>
      </w:r>
    </w:p>
    <w:tbl>
      <w:tblPr>
        <w:tblStyle w:val="10"/>
        <w:tblW w:w="726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3002"/>
        <w:gridCol w:w="3091"/>
      </w:tblGrid>
      <w:tr w14:paraId="4849D9C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790559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需求场景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7784BB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推荐函数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490B1F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简单示例</w:t>
            </w:r>
          </w:p>
        </w:tc>
      </w:tr>
      <w:tr w14:paraId="76A446B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E28EE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按条件求和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CBE4CEA">
            <w:pPr>
              <w:pStyle w:val="21"/>
              <w:bidi w:val="0"/>
              <w:ind w:left="0" w:right="0" w:firstLine="0"/>
              <w:jc w:val="left"/>
            </w:pPr>
            <w:r>
              <w:t>SUMIF / SUMIFS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77B08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统计某部门/某月的费用合计</w:t>
            </w:r>
          </w:p>
        </w:tc>
      </w:tr>
      <w:tr w14:paraId="7CBC9C2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BA6D7C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多条件查找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E067216">
            <w:pPr>
              <w:pStyle w:val="21"/>
              <w:bidi w:val="0"/>
              <w:ind w:left="0" w:right="0" w:firstLine="0"/>
              <w:jc w:val="left"/>
            </w:pPr>
            <w:r>
              <w:t>INDEX+MATCH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2EAF8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按姓名+月份查找对应薪酬</w:t>
            </w:r>
          </w:p>
        </w:tc>
      </w:tr>
      <w:tr w14:paraId="0906362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77E62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动态排名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842F86">
            <w:pPr>
              <w:pStyle w:val="21"/>
              <w:bidi w:val="0"/>
              <w:ind w:left="0" w:right="0" w:firstLine="0"/>
              <w:jc w:val="left"/>
            </w:pPr>
            <w:r>
              <w:t>RANK / LARGE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0200F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对各部门费用进行排名</w:t>
            </w:r>
          </w:p>
        </w:tc>
      </w:tr>
      <w:tr w14:paraId="6984B3D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6FF67E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文本提取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C0D39D">
            <w:pPr>
              <w:pStyle w:val="21"/>
              <w:bidi w:val="0"/>
              <w:ind w:left="0" w:right="0" w:firstLine="0"/>
              <w:jc w:val="left"/>
            </w:pPr>
            <w:r>
              <w:t>LEFT/MID/RIGHT/FIND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0762D9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从发票号中提取月份信息</w:t>
            </w:r>
          </w:p>
        </w:tc>
      </w:tr>
      <w:tr w14:paraId="50CEA6E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7733AC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日期计算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842C4B">
            <w:pPr>
              <w:pStyle w:val="21"/>
              <w:bidi w:val="0"/>
              <w:ind w:left="0" w:right="0" w:firstLine="0"/>
              <w:jc w:val="left"/>
            </w:pPr>
            <w:r>
              <w:t>DATEDIF/NETWORKDAYS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35C4F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计算账龄天数、工作日数</w:t>
            </w:r>
          </w:p>
        </w:tc>
      </w:tr>
      <w:tr w14:paraId="6047230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F1495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错误处理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19393D">
            <w:pPr>
              <w:pStyle w:val="21"/>
              <w:bidi w:val="0"/>
              <w:ind w:left="0" w:right="0" w:firstLine="0"/>
              <w:jc w:val="left"/>
            </w:pPr>
            <w:r>
              <w:t>IFERROR / IFNA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F89993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查找无结果时显示空白而非错误</w:t>
            </w:r>
          </w:p>
        </w:tc>
      </w:tr>
      <w:tr w14:paraId="7150E45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E25076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去重统计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9A0CBD">
            <w:pPr>
              <w:pStyle w:val="21"/>
              <w:bidi w:val="0"/>
              <w:ind w:left="0" w:right="0" w:firstLine="0"/>
              <w:jc w:val="left"/>
            </w:pPr>
            <w:r>
              <w:t>SUMPRODUCT+COUNTIF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17FF20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统计不重复的供应商数量</w:t>
            </w:r>
          </w:p>
        </w:tc>
      </w:tr>
      <w:tr w14:paraId="4FE9DB3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1B324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同比计算</w:t>
            </w:r>
          </w:p>
        </w:tc>
        <w:tc>
          <w:tcPr>
            <w:tcW w:w="300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611919">
            <w:pPr>
              <w:pStyle w:val="21"/>
              <w:bidi w:val="0"/>
              <w:ind w:left="0" w:right="0" w:firstLine="0"/>
              <w:jc w:val="left"/>
            </w:pPr>
            <w:r>
              <w:t>结合OFFSET/INDIRECT</w:t>
            </w:r>
          </w:p>
        </w:tc>
        <w:tc>
          <w:tcPr>
            <w:tcW w:w="30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C47C167">
            <w:pPr>
              <w:pStyle w:val="21"/>
              <w:bidi w:val="0"/>
              <w:spacing w:before="0" w:after="0"/>
              <w:jc w:val="left"/>
            </w:pPr>
            <w:r>
              <w:t>自动引用上年同期数据</w:t>
            </w:r>
          </w:p>
        </w:tc>
      </w:tr>
    </w:tbl>
    <w:p w14:paraId="5B888615">
      <w:pPr>
        <w:pStyle w:val="18"/>
        <w:bidi w:val="0"/>
        <w:jc w:val="left"/>
      </w:pPr>
    </w:p>
    <w:p w14:paraId="48960612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9" w:name="user-content-1012-数据清洗与整理的自动化"/>
      <w:bookmarkEnd w:id="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10.1.2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数据清洗与整理的自动化</w:t>
      </w:r>
    </w:p>
    <w:p w14:paraId="0F6D96A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数据清洗是财务工作中最耗时的环节之一。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可以帮助设计数据清洗的方案和公式，显著提高效率。</w:t>
      </w:r>
    </w:p>
    <w:p w14:paraId="7B2D4E7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0" w:name="user-content-一常见数据质量问题"/>
      <w:bookmarkEnd w:id="1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一、常见数据质量问题</w:t>
      </w:r>
    </w:p>
    <w:p w14:paraId="3E76253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财务数据常见质量问题分类</w:t>
      </w:r>
    </w:p>
    <w:tbl>
      <w:tblPr>
        <w:tblStyle w:val="10"/>
        <w:tblW w:w="8679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4089"/>
        <w:gridCol w:w="3209"/>
      </w:tblGrid>
      <w:tr w14:paraId="1008685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BB0347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问题类型</w:t>
            </w:r>
          </w:p>
        </w:tc>
        <w:tc>
          <w:tcPr>
            <w:tcW w:w="40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371D8C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32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C3CF10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清洗方法</w:t>
            </w:r>
          </w:p>
        </w:tc>
      </w:tr>
      <w:tr w14:paraId="5A3ECDD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1A6FD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格式不统一</w:t>
            </w:r>
          </w:p>
        </w:tc>
        <w:tc>
          <w:tcPr>
            <w:tcW w:w="40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052A0B">
            <w:pPr>
              <w:pStyle w:val="21"/>
              <w:bidi w:val="0"/>
              <w:ind w:left="0" w:right="0" w:firstLine="0"/>
              <w:jc w:val="left"/>
            </w:pPr>
            <w:r>
              <w:t>日期格式混乱（2024/1/1 vs 2024-01-01）</w:t>
            </w:r>
          </w:p>
        </w:tc>
        <w:tc>
          <w:tcPr>
            <w:tcW w:w="32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2FF12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TEXT函数统一格式</w:t>
            </w:r>
          </w:p>
        </w:tc>
      </w:tr>
      <w:tr w14:paraId="44B1DC9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B5990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空格问题</w:t>
            </w:r>
          </w:p>
        </w:tc>
        <w:tc>
          <w:tcPr>
            <w:tcW w:w="40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2299B1">
            <w:pPr>
              <w:pStyle w:val="21"/>
              <w:bidi w:val="0"/>
              <w:ind w:left="0" w:right="0" w:firstLine="0"/>
              <w:jc w:val="left"/>
            </w:pPr>
            <w:r>
              <w:t>数据前后有隐藏空格导致匹配失败</w:t>
            </w:r>
          </w:p>
        </w:tc>
        <w:tc>
          <w:tcPr>
            <w:tcW w:w="32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EE105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TRIM函数去除空格</w:t>
            </w:r>
          </w:p>
        </w:tc>
      </w:tr>
      <w:tr w14:paraId="1795ADC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3F283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大小写混用</w:t>
            </w:r>
          </w:p>
        </w:tc>
        <w:tc>
          <w:tcPr>
            <w:tcW w:w="40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801EA9">
            <w:pPr>
              <w:pStyle w:val="21"/>
              <w:bidi w:val="0"/>
              <w:ind w:left="0" w:right="0" w:firstLine="0"/>
              <w:jc w:val="left"/>
            </w:pPr>
            <w:r>
              <w:t>部门名称"财务部"和"财 务 部"混用</w:t>
            </w:r>
          </w:p>
        </w:tc>
        <w:tc>
          <w:tcPr>
            <w:tcW w:w="32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9DA58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UPPER/LOWER/PROPER函数</w:t>
            </w:r>
          </w:p>
        </w:tc>
      </w:tr>
      <w:tr w14:paraId="2040696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E6094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数字文本混用</w:t>
            </w:r>
          </w:p>
        </w:tc>
        <w:tc>
          <w:tcPr>
            <w:tcW w:w="40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3D99F0E">
            <w:pPr>
              <w:pStyle w:val="21"/>
              <w:bidi w:val="0"/>
              <w:ind w:left="0" w:right="0" w:firstLine="0"/>
              <w:jc w:val="left"/>
            </w:pPr>
            <w:r>
              <w:t>金额存储为文本格式，无法参与计算</w:t>
            </w:r>
          </w:p>
        </w:tc>
        <w:tc>
          <w:tcPr>
            <w:tcW w:w="32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8E802A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VALUE函数转换</w:t>
            </w:r>
          </w:p>
        </w:tc>
      </w:tr>
      <w:tr w14:paraId="316438E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83BA8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重复数据</w:t>
            </w:r>
          </w:p>
        </w:tc>
        <w:tc>
          <w:tcPr>
            <w:tcW w:w="40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3A086A">
            <w:pPr>
              <w:pStyle w:val="21"/>
              <w:bidi w:val="0"/>
              <w:ind w:left="0" w:right="0" w:firstLine="0"/>
              <w:jc w:val="left"/>
            </w:pPr>
            <w:r>
              <w:t>同一笔发票重复录入</w:t>
            </w:r>
          </w:p>
        </w:tc>
        <w:tc>
          <w:tcPr>
            <w:tcW w:w="32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4A8AA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条件格式或COUNTIF标记</w:t>
            </w:r>
          </w:p>
        </w:tc>
      </w:tr>
      <w:tr w14:paraId="4F85D9F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21F739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异常值</w:t>
            </w:r>
          </w:p>
        </w:tc>
        <w:tc>
          <w:tcPr>
            <w:tcW w:w="408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30442A">
            <w:pPr>
              <w:pStyle w:val="21"/>
              <w:bidi w:val="0"/>
              <w:ind w:left="0" w:right="0" w:firstLine="0"/>
              <w:jc w:val="left"/>
            </w:pPr>
            <w:r>
              <w:t>金额为负数或超出合理范围</w:t>
            </w:r>
          </w:p>
        </w:tc>
        <w:tc>
          <w:tcPr>
            <w:tcW w:w="320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6DE945">
            <w:pPr>
              <w:pStyle w:val="21"/>
              <w:bidi w:val="0"/>
              <w:spacing w:before="0" w:after="0"/>
              <w:jc w:val="left"/>
            </w:pPr>
            <w:r>
              <w:t>IF+AND条件判断</w:t>
            </w:r>
          </w:p>
        </w:tc>
      </w:tr>
    </w:tbl>
    <w:p w14:paraId="6979135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】设计数据清洗方案</w:t>
      </w:r>
    </w:p>
    <w:p w14:paraId="17AF58C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【角色】你是一位精通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数据处理的财务数据分析师。</w:t>
      </w:r>
    </w:p>
    <w:p w14:paraId="1B3AFEB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5D78C4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【背景】我从财务系统导出了一份费用报销明细表，</w:t>
      </w:r>
    </w:p>
    <w:p w14:paraId="0E59C13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发现了以下数据质量问题（约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行数据）：</w:t>
      </w:r>
    </w:p>
    <w:p w14:paraId="70B8CC3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CA597B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报销日期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格式不统一，</w:t>
      </w:r>
    </w:p>
    <w:p w14:paraId="02CDF3E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有些是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"2024/11/15"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，有些是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"2024-11-15"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159EDD0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有些甚至是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"20241115"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（纯数字）</w:t>
      </w:r>
    </w:p>
    <w:p w14:paraId="5405D57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921720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H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部门名称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中，</w:t>
      </w:r>
    </w:p>
    <w:p w14:paraId="104F369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很多有前导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后置空格，如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"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或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销售部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7031D7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8213EC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报销金额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是从系统复制的，</w:t>
      </w:r>
    </w:p>
    <w:p w14:paraId="6752EB2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识别为文本格式（左对齐），无法求和</w:t>
      </w:r>
    </w:p>
    <w:p w14:paraId="3399B94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E30307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J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票据类型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中，</w:t>
      </w:r>
    </w:p>
    <w:p w14:paraId="6F111CC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增值税发票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有时写成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增值税专票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52447A3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普通发票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有时写成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普通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，不统一</w:t>
      </w:r>
    </w:p>
    <w:p w14:paraId="0F16613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675FE6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</w:t>
      </w:r>
    </w:p>
    <w:p w14:paraId="74D3AA2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为每个问题设计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清洗方案（公式或操作步骤）</w:t>
      </w:r>
    </w:p>
    <w:p w14:paraId="6D13677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说明清洗后应在哪里存放干净的数据</w:t>
      </w:r>
    </w:p>
    <w:p w14:paraId="4D4733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（是覆盖原列还是在新列生成）</w:t>
      </w:r>
    </w:p>
    <w:p w14:paraId="0A45626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处理这批数据会更高效，</w:t>
      </w:r>
    </w:p>
    <w:p w14:paraId="3814F1D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请说明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方案的优势</w:t>
      </w:r>
    </w:p>
    <w:p w14:paraId="13A8E6D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B4B16C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【格式】逐问题说明，每个问题给出可操作的方案。</w:t>
      </w:r>
    </w:p>
    <w:p w14:paraId="440381B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输出示例（问题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节选）：</w:t>
      </w:r>
    </w:p>
    <w:p w14:paraId="23432039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问题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：日期格式统一</w:t>
      </w:r>
    </w:p>
    <w:p w14:paraId="7BF7BB47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建议方案：在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G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列创建新列（清洗后日期），不覆盖原数据。</w:t>
      </w:r>
    </w:p>
    <w:p w14:paraId="6975D987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G2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公式（处理三种日期格式）：</w:t>
      </w:r>
    </w:p>
    <w:p w14:paraId="2E2B0FA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=IF(LEN(F2)=8,</w:t>
      </w:r>
    </w:p>
    <w:p w14:paraId="57C6D817">
      <w:pPr>
        <w:pStyle w:val="19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5"/>
          <w:caps w:val="0"/>
          <w:smallCaps w:val="0"/>
          <w:color w:val="777777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DATE(LEFT(F2,4),MID(F2,5,2),RIGHT(F2,2)),</w:t>
      </w:r>
    </w:p>
    <w:p w14:paraId="687DF3E0">
      <w:pPr>
        <w:pStyle w:val="19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5"/>
          <w:caps w:val="0"/>
          <w:smallCaps w:val="0"/>
          <w:color w:val="777777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DATEVALUE(TEXT(F2,"yyyy-mm-dd")))</w:t>
      </w:r>
    </w:p>
    <w:p w14:paraId="557F655E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逻辑说明：</w:t>
      </w:r>
    </w:p>
    <w:p w14:paraId="3282470B">
      <w:pPr>
        <w:pStyle w:val="20"/>
        <w:widowControl/>
        <w:numPr>
          <w:ilvl w:val="0"/>
          <w:numId w:val="5"/>
        </w:numPr>
        <w:tabs>
          <w:tab w:val="left" w:pos="1276"/>
        </w:tabs>
        <w:bidi w:val="0"/>
        <w:spacing w:before="0" w:after="283"/>
        <w:ind w:left="1276" w:right="567" w:hanging="283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先判断长度：如果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F2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有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8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个字符（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"20241115"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格式），用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LEFT/MID/RIGHT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分割年月日，再用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DATE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函数合并</w:t>
      </w:r>
    </w:p>
    <w:p w14:paraId="29729EFA">
      <w:pPr>
        <w:pStyle w:val="20"/>
        <w:widowControl/>
        <w:numPr>
          <w:ilvl w:val="0"/>
          <w:numId w:val="5"/>
        </w:numPr>
        <w:tabs>
          <w:tab w:val="left" w:pos="1276"/>
        </w:tabs>
        <w:bidi w:val="0"/>
        <w:spacing w:before="0" w:after="0"/>
        <w:ind w:left="1276" w:right="567" w:hanging="283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其他格式（含斜杠或连字符）：用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DATEVALUE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直接转换</w:t>
      </w:r>
    </w:p>
    <w:p w14:paraId="42B76D64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更简单的操作方案（推荐）：</w:t>
      </w:r>
    </w:p>
    <w:p w14:paraId="21F8C959">
      <w:pPr>
        <w:pStyle w:val="20"/>
        <w:widowControl/>
        <w:numPr>
          <w:ilvl w:val="0"/>
          <w:numId w:val="6"/>
        </w:numPr>
        <w:tabs>
          <w:tab w:val="left" w:pos="1276"/>
        </w:tabs>
        <w:bidi w:val="0"/>
        <w:spacing w:before="0" w:after="283"/>
        <w:ind w:left="1276" w:right="567" w:hanging="283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选中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F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列→数据→分列→第三步选择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日期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格式</w:t>
      </w:r>
    </w:p>
    <w:p w14:paraId="088FD4CE">
      <w:pPr>
        <w:pStyle w:val="20"/>
        <w:widowControl/>
        <w:numPr>
          <w:ilvl w:val="0"/>
          <w:numId w:val="6"/>
        </w:numPr>
        <w:tabs>
          <w:tab w:val="left" w:pos="1276"/>
        </w:tabs>
        <w:bidi w:val="0"/>
        <w:spacing w:before="0" w:after="0"/>
        <w:ind w:left="1276" w:right="567" w:hanging="283"/>
        <w:jc w:val="left"/>
        <w:rPr>
          <w:caps w:val="0"/>
          <w:smallCaps w:val="0"/>
          <w:color w:val="777777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会自动识别并统一日期格式</w:t>
      </w:r>
    </w:p>
    <w:p w14:paraId="25441B15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0" w:right="0" w:firstLine="0"/>
        <w:jc w:val="left"/>
      </w:pP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方案优势： 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pd.to_datetime(df['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日期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000000"/>
        </w:rPr>
        <w:t>'], errors='coerce')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 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一行代码处理所有日期格式，且自动标记无法识别的日期为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NaT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，便于后续处理。当数据量超过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1000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行时，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的效率远优于逐行公式处理。</w:t>
      </w:r>
    </w:p>
    <w:p w14:paraId="6DB205D5">
      <w:pPr>
        <w:pStyle w:val="18"/>
        <w:bidi w:val="0"/>
        <w:jc w:val="left"/>
      </w:pPr>
    </w:p>
    <w:p w14:paraId="2A504C53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1" w:name="user-content-1013-利用ai编写简单的vba宏选学"/>
      <w:bookmarkEnd w:id="11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10.1.3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编写简单的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宏（选学）</w:t>
      </w:r>
    </w:p>
    <w:p w14:paraId="5AA05339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2" w:name="user-content-一vba宏在财务工作中的价值"/>
      <w:bookmarkEnd w:id="1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宏在财务工作中的价值</w:t>
      </w:r>
    </w:p>
    <w:p w14:paraId="63259BA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Visual Basic for Applications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内置的编程语言，能够实现重复操作的自动化。借助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，即使不懂编程的财务人员也可以获得可用的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宏代码。</w:t>
      </w:r>
    </w:p>
    <w:p w14:paraId="0278EFE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宏的典型应用场景如图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0D153A10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1817370"/>
            <wp:effectExtent l="0" t="0" r="63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1756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10-2 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宏在财务工作中的应用</w:t>
      </w:r>
    </w:p>
    <w:p w14:paraId="7419E0F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3" w:name="user-content-二vba宏生成完整示例"/>
      <w:bookmarkEnd w:id="1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宏生成完整示例</w:t>
      </w:r>
    </w:p>
    <w:p w14:paraId="6A456E1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】生成月末结账报告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宏</w:t>
      </w:r>
    </w:p>
    <w:p w14:paraId="1956809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【任务】请帮我写一个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 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宏，实现以下功能：</w:t>
      </w:r>
    </w:p>
    <w:p w14:paraId="1509C67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413B7B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背景：我每月需要将一个包含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个月工作表的</w:t>
      </w:r>
    </w:p>
    <w:p w14:paraId="674B00E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费用汇总文件（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Sheet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名：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...12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月）</w:t>
      </w:r>
    </w:p>
    <w:p w14:paraId="140D45E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生成一份年度汇总报告。</w:t>
      </w:r>
    </w:p>
    <w:p w14:paraId="69CD343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F95D90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宏需要实现：</w:t>
      </w:r>
    </w:p>
    <w:p w14:paraId="21A03BD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新建一个名为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的工作表（如已存在先删除再新建）</w:t>
      </w:r>
    </w:p>
    <w:p w14:paraId="555F45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从每个月份工作表中读取以下数据：</w:t>
      </w:r>
    </w:p>
    <w:p w14:paraId="1524A20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B3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单元格：本月总费用</w:t>
      </w:r>
    </w:p>
    <w:p w14:paraId="31AB5DA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B4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单元格：本月预算</w:t>
      </w:r>
    </w:p>
    <w:p w14:paraId="202C741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B5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单元格：本月偏差额（总费用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预算）</w:t>
      </w:r>
    </w:p>
    <w:p w14:paraId="7940D56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个月的数据汇总到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表中，格式：</w:t>
      </w:r>
    </w:p>
    <w:p w14:paraId="72CBC8F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列：月份（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月—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月）</w:t>
      </w:r>
    </w:p>
    <w:p w14:paraId="1DC1C56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列：实际费用</w:t>
      </w:r>
    </w:p>
    <w:p w14:paraId="1A12F1A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列：预算</w:t>
      </w:r>
    </w:p>
    <w:p w14:paraId="2B65E42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列：偏差额</w:t>
      </w:r>
    </w:p>
    <w:p w14:paraId="24445B4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列：执行率（实际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预算，百分比格式）</w:t>
      </w:r>
    </w:p>
    <w:p w14:paraId="40DA46E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行添加汇总合计行（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B14:D14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sum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E14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为总执行率）</w:t>
      </w:r>
    </w:p>
    <w:p w14:paraId="7E245FE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对超预算的行（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&gt;0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）设置红色背景</w:t>
      </w:r>
    </w:p>
    <w:p w14:paraId="38B3882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6.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完成后弹出提示框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年度汇总已生成！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13E2672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DA0937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代码，加上详细中文注释。</w:t>
      </w:r>
    </w:p>
    <w:p w14:paraId="07B0EDB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代码示例：</w:t>
      </w:r>
    </w:p>
    <w:p w14:paraId="30984DB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Sub GenerateAnnualSummary()</w:t>
      </w:r>
    </w:p>
    <w:p w14:paraId="5F7D970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'============================================</w:t>
      </w:r>
    </w:p>
    <w:p w14:paraId="143DCD7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功能：生成年度费用汇总报表</w:t>
      </w:r>
    </w:p>
    <w:p w14:paraId="637399F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说明：汇总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个月工作表数据到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</w:t>
      </w:r>
    </w:p>
    <w:p w14:paraId="3E3950E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'============================================</w:t>
      </w:r>
    </w:p>
    <w:p w14:paraId="1D843F3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2EC93DC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wsTarget As Worksheet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目标工作表（年度汇总）</w:t>
      </w:r>
    </w:p>
    <w:p w14:paraId="27C6BA4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wsSource As Worksheet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数据来源工作表（各月）</w:t>
      </w:r>
    </w:p>
    <w:p w14:paraId="1D6184A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i As Integer         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循环计数器</w:t>
      </w:r>
    </w:p>
    <w:p w14:paraId="201BC69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monthName As String  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月份名称</w:t>
      </w:r>
    </w:p>
    <w:p w14:paraId="1471FDB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1648519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487753A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步：处理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工作表（删除旧的，新建）</w:t>
      </w:r>
    </w:p>
    <w:p w14:paraId="0AABD59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31B57A6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检查是否已存在年度汇总工作表</w:t>
      </w:r>
    </w:p>
    <w:p w14:paraId="3819E0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Resume Next     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忽略错误（防止工作表不存在时报错）</w:t>
      </w:r>
    </w:p>
    <w:p w14:paraId="1361776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wsTarget = ThisWorkbook.Sheets("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")</w:t>
      </w:r>
    </w:p>
    <w:p w14:paraId="2A80C7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GoTo 0          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恢复正常错误处理</w:t>
      </w:r>
    </w:p>
    <w:p w14:paraId="7D8D45E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49D3E70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Not wsTarget Is Nothing Then</w:t>
      </w:r>
    </w:p>
    <w:p w14:paraId="76952EE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如果已存在，先删除</w:t>
      </w:r>
    </w:p>
    <w:p w14:paraId="22DB7ED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Application.DisplayAlerts = False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关闭确认提示</w:t>
      </w:r>
    </w:p>
    <w:p w14:paraId="7FF7127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wsTarget.Delete</w:t>
      </w:r>
    </w:p>
    <w:p w14:paraId="59752C8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Application.DisplayAlerts = True</w:t>
      </w:r>
    </w:p>
    <w:p w14:paraId="6B57011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6801411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854EAF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新建年度汇总工作表（放在最前面）</w:t>
      </w:r>
    </w:p>
    <w:p w14:paraId="0FC14A7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wsTarget = ThisWorkbook.Sheets.Add(Before:=ThisWorkbook.Sheets(1))</w:t>
      </w:r>
    </w:p>
    <w:p w14:paraId="6BF5BDE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wsTarget.Name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096F0E1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1163DB4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4519A76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步：设置表头</w:t>
      </w:r>
    </w:p>
    <w:p w14:paraId="7886F68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4C41165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With wsTarget</w:t>
      </w:r>
    </w:p>
    <w:p w14:paraId="286E3CC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.Cells(1, 1).Value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年度费用汇总报告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2591FD7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.Cells(1, 1).Font.Size = 14</w:t>
      </w:r>
    </w:p>
    <w:p w14:paraId="64E30D5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.Cells(1, 1).Font.Bold = True</w:t>
      </w:r>
    </w:p>
    <w:p w14:paraId="70EA7DE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685334E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.Cells(2, 1).Value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117513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.Cells(2, 2).Value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实际费用（元）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74B9994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.Cells(2, 3).Value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预算（元）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452504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.Cells(2, 4).Value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偏差额（元）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6B6B710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.Cells(2, 5).Value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执行率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3E0519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0943D0C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表头加粗并填充浅灰色背景</w:t>
      </w:r>
    </w:p>
    <w:p w14:paraId="19A6871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.Range("A2:E2").Font.Bold = True</w:t>
      </w:r>
    </w:p>
    <w:p w14:paraId="7C2500F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.Range("A2:E2").Interior.Color = RGB(217, 217, 217)</w:t>
      </w:r>
    </w:p>
    <w:p w14:paraId="5E52653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With</w:t>
      </w:r>
    </w:p>
    <w:p w14:paraId="10997E5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3A6CF11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5D6EF41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步：循环读取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个月数据</w:t>
      </w:r>
    </w:p>
    <w:p w14:paraId="7A37E68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52F6219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For i = 1 To 12</w:t>
      </w:r>
    </w:p>
    <w:p w14:paraId="2A0C706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monthName = i &amp;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  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生成月份名称：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月……</w:t>
      </w:r>
    </w:p>
    <w:p w14:paraId="7424A91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5EC4A83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尝试访问对应月份的工作表</w:t>
      </w:r>
    </w:p>
    <w:p w14:paraId="62D54D9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Resume Next</w:t>
      </w:r>
    </w:p>
    <w:p w14:paraId="070369E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wsSource = ThisWorkbook.Sheets(monthName)</w:t>
      </w:r>
    </w:p>
    <w:p w14:paraId="6262BAB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GoTo 0</w:t>
      </w:r>
    </w:p>
    <w:p w14:paraId="6793982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5ADCA4A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wsSource Is Nothing Then</w:t>
      </w:r>
    </w:p>
    <w:p w14:paraId="362D3DF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如果工作表不存在，跳过并标注</w:t>
      </w:r>
    </w:p>
    <w:p w14:paraId="54B888C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wsTarget.Cells(i + 2, 1).Value = monthName &amp;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（数据缺失）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3D2B069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Else</w:t>
      </w:r>
    </w:p>
    <w:p w14:paraId="3A7B2BF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读取数据并写入汇总表</w:t>
      </w:r>
    </w:p>
    <w:p w14:paraId="270F89D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With wsTarget</w:t>
      </w:r>
    </w:p>
    <w:p w14:paraId="4F69333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.Cells(i + 2, 1).Value = monthName      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</w:t>
      </w:r>
    </w:p>
    <w:p w14:paraId="2E2C872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.Cells(i + 2, 2).Value = wsSource.Cells(3, 2).Value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实际费用</w:t>
      </w:r>
    </w:p>
    <w:p w14:paraId="483397C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.Cells(i + 2, 3).Value = wsSource.Cells(4, 2).Value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</w:t>
      </w:r>
    </w:p>
    <w:p w14:paraId="1DA3939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.Cells(i + 2, 4).Value = wsSource.Cells(5, 2).Value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偏差额</w:t>
      </w:r>
    </w:p>
    <w:p w14:paraId="72A0EBE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</w:p>
    <w:p w14:paraId="4CC8DAC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计算执行率（避免预算为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时的除零错误）</w:t>
      </w:r>
    </w:p>
    <w:p w14:paraId="6EEBC19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wsSource.Cells(4, 2).Value &lt;&gt; 0 Then</w:t>
      </w:r>
    </w:p>
    <w:p w14:paraId="3A2EB99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.Cells(i + 2, 5).Value = _</w:t>
      </w:r>
    </w:p>
    <w:p w14:paraId="19F857C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wsSource.Cells(3, 2).Value / wsSource.Cells(4, 2).Value</w:t>
      </w:r>
    </w:p>
    <w:p w14:paraId="1CFD88A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设置为百分比格式</w:t>
      </w:r>
    </w:p>
    <w:p w14:paraId="448A17D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.Cells(i + 2, 5).NumberFormat = "0.00%"</w:t>
      </w:r>
    </w:p>
    <w:p w14:paraId="6A4E114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Else</w:t>
      </w:r>
    </w:p>
    <w:p w14:paraId="7DA1E2F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.Cells(i + 2, 5).Value = "N/A"</w:t>
      </w:r>
    </w:p>
    <w:p w14:paraId="2609606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75C0D82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With</w:t>
      </w:r>
    </w:p>
    <w:p w14:paraId="6ACBA40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4F99DD4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018C182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wsSource = Nothing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重置，避免下次循环时引用上一个工作表</w:t>
      </w:r>
    </w:p>
    <w:p w14:paraId="72FC226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Next i</w:t>
      </w:r>
    </w:p>
    <w:p w14:paraId="4DD82A7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4147B0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0ABCF0F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步：添加合计行（第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行，即数据的第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+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表头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3D4D05C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0AF20DE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With wsTarget</w:t>
      </w:r>
    </w:p>
    <w:p w14:paraId="2ECE505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.Cells(15, 1).Value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全年合计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101DE65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.Cells(15, 1).Font.Bold = True</w:t>
      </w:r>
    </w:p>
    <w:p w14:paraId="49F4DF1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.Cells(15, 2).Formula = "=SUM(B3:B14)"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实际费用合计</w:t>
      </w:r>
    </w:p>
    <w:p w14:paraId="60D0514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.Cells(15, 3).Formula = "=SUM(C3:C14)"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预算合计</w:t>
      </w:r>
    </w:p>
    <w:p w14:paraId="0A59D71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.Cells(15, 4).Formula = "=SUM(D3:D14)"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偏差额合计</w:t>
      </w:r>
    </w:p>
    <w:p w14:paraId="1D6EC10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全年总执行率</w:t>
      </w:r>
    </w:p>
    <w:p w14:paraId="609DE01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.Cells(15, 5).Formula = "=IF(C15&lt;&gt;0,B15/C15,""N/A"")"</w:t>
      </w:r>
    </w:p>
    <w:p w14:paraId="6E12026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.Cells(15, 5).NumberFormat = "0.00%"</w:t>
      </w:r>
    </w:p>
    <w:p w14:paraId="4B04ACC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.Range("A15:E15").Interior.Color = RGB(217, 217, 217)</w:t>
      </w:r>
    </w:p>
    <w:p w14:paraId="3C0EAF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.Range("A15:E15").Font.Bold = True</w:t>
      </w:r>
    </w:p>
    <w:p w14:paraId="5819CA3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With</w:t>
      </w:r>
    </w:p>
    <w:p w14:paraId="33E97DE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772804B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2BAEA61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步：标记超预算行（偏差额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&gt;0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，设置红色背景）</w:t>
      </w:r>
    </w:p>
    <w:p w14:paraId="6DA467B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34BC122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dataRow As Integer</w:t>
      </w:r>
    </w:p>
    <w:p w14:paraId="3BE2C52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For dataRow = 3 To 14</w:t>
      </w:r>
    </w:p>
    <w:p w14:paraId="550BB59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IsNumeric(wsTarget.Cells(dataRow, 4).Value) Then</w:t>
      </w:r>
    </w:p>
    <w:p w14:paraId="69BC8EF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wsTarget.Cells(dataRow, 4).Value &gt; 0 Then</w:t>
      </w:r>
    </w:p>
    <w:p w14:paraId="6C6248D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wsTarget.Range(wsTarget.Cells(dataRow, 1), _</w:t>
      </w:r>
    </w:p>
    <w:p w14:paraId="3F85E92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wsTarget.Cells(dataRow, 5)).Interior.Color = _</w:t>
      </w:r>
    </w:p>
    <w:p w14:paraId="60E9C07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RGB(255, 199, 206)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浅红色背景</w:t>
      </w:r>
    </w:p>
    <w:p w14:paraId="1F5806B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58ED7E4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600A864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Next dataRow</w:t>
      </w:r>
    </w:p>
    <w:p w14:paraId="7169D7F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BFD4FF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67700F3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步：自动调整列宽</w:t>
      </w:r>
    </w:p>
    <w:p w14:paraId="1ED82F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72C9658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wsTarget.Columns("A:E").AutoFit</w:t>
      </w:r>
    </w:p>
    <w:p w14:paraId="2A9D5C8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8768FE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63F8076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完成提示</w:t>
      </w:r>
    </w:p>
    <w:p w14:paraId="1256E2E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3500F6C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MsgBox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年度汇总已生成！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&amp; Chr(13) &amp; _</w:t>
      </w:r>
    </w:p>
    <w:p w14:paraId="07FC44C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工作表：年度汇总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", vbInformation,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完成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6E027D0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Sub</w:t>
      </w:r>
    </w:p>
    <w:p w14:paraId="53110A6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宏的运行与测试：</w:t>
      </w:r>
    </w:p>
    <w:p w14:paraId="516A60D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【运行步骤】</w:t>
      </w:r>
    </w:p>
    <w:p w14:paraId="1E591BB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Alt+F11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打开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编辑器</w:t>
      </w:r>
    </w:p>
    <w:p w14:paraId="11ADC60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插入→模块，粘贴上述代码</w:t>
      </w:r>
    </w:p>
    <w:p w14:paraId="78A30CA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关闭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编辑器</w:t>
      </w:r>
    </w:p>
    <w:p w14:paraId="5030F62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Alt+F8→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选择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GenerateAnnualSummary→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运行</w:t>
      </w:r>
    </w:p>
    <w:p w14:paraId="5028501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A36E3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【测试验证】</w:t>
      </w:r>
    </w:p>
    <w:p w14:paraId="386267A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月工作表的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B3/B4/B5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分别输入测试数据：</w:t>
      </w:r>
    </w:p>
    <w:p w14:paraId="3CE06DC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B3=50000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（实际费用）</w:t>
      </w:r>
    </w:p>
    <w:p w14:paraId="642F012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B4=45000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（预算）</w:t>
      </w:r>
    </w:p>
    <w:p w14:paraId="5DFD3CA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B5=5000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（偏差额，超预算）</w:t>
      </w:r>
    </w:p>
    <w:p w14:paraId="550FF79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运行宏后，检查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工作表：</w:t>
      </w:r>
    </w:p>
    <w:p w14:paraId="31FB713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月行的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B/C/D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列是否正确读取了数据</w:t>
      </w:r>
    </w:p>
    <w:p w14:paraId="42DD419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E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列执行率是否显示为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"111.11%"</w:t>
      </w:r>
    </w:p>
    <w:p w14:paraId="12B8204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该行是否有红色背景（因为超预算）</w:t>
      </w:r>
    </w:p>
    <w:p w14:paraId="7C912AC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085007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【错误排查】</w:t>
      </w:r>
    </w:p>
    <w:p w14:paraId="5D1172B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如果运行时提示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工作表不存在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</w:p>
    <w:p w14:paraId="4603BD7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→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确认工作表名称是否为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""2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（非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"01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530CFAC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5C5A4B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如果颜色没有生效：</w:t>
      </w:r>
    </w:p>
    <w:p w14:paraId="28D1C94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→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列数据是否为数值格式（非文本格式）</w:t>
      </w:r>
    </w:p>
    <w:p w14:paraId="27C979A7">
      <w:pPr>
        <w:pStyle w:val="18"/>
        <w:bidi w:val="0"/>
        <w:jc w:val="left"/>
      </w:pPr>
    </w:p>
    <w:p w14:paraId="6EF486EC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4" w:name="user-content-102-财务相关文档的智能处理"/>
      <w:bookmarkEnd w:id="1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财务相关文档的智能处理</w:t>
      </w:r>
    </w:p>
    <w:p w14:paraId="2DEA6DC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文档撰写是财务工作中耗时较多但附加值相对有限的环节。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大模型在辅助文档起草方面具有显著优势，能够快速生成结构完整的初稿，让财务人员把精力集中在内容审核和专业判断上。</w:t>
      </w:r>
    </w:p>
    <w:p w14:paraId="0BD50CB4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5" w:name="user-content-1021-工作总结与分析报告的撰写辅助"/>
      <w:bookmarkEnd w:id="1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10.2.1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工作总结与分析报告的撰写辅助</w:t>
      </w:r>
    </w:p>
    <w:p w14:paraId="06F89283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6" w:name="user-content-一ai辅助文档撰写的工作模式"/>
      <w:bookmarkEnd w:id="1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辅助文档撰写的工作模式</w:t>
      </w:r>
    </w:p>
    <w:p w14:paraId="7F83D21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辅助文档撰写不是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代替人写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，而是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生成框架和初稿，人来审核和完善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E2ACA02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409825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6E3F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10-3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辅助文档撰写的工作模式对比</w:t>
      </w:r>
    </w:p>
    <w:p w14:paraId="3A1B5AA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7" w:name="user-content-二月度财务工作总结撰写完整示例"/>
      <w:bookmarkEnd w:id="1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二、月度财务工作总结撰写——完整示例</w:t>
      </w:r>
    </w:p>
    <w:p w14:paraId="61A4C32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】月度财务工作总结的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辅助撰写</w:t>
      </w:r>
    </w:p>
    <w:p w14:paraId="6599690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场景描述：</w:t>
      </w:r>
    </w:p>
    <w:p w14:paraId="0D9EB33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小孙需要撰写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月的财务部工作总结，关键信息如下：</w:t>
      </w:r>
    </w:p>
    <w:p w14:paraId="17CE184B">
      <w:pPr>
        <w:pStyle w:val="4"/>
        <w:widowControl/>
        <w:numPr>
          <w:ilvl w:val="0"/>
          <w:numId w:val="7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完成了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月账务处理（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1,280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张凭证）</w:t>
      </w:r>
    </w:p>
    <w:p w14:paraId="60B94A8B">
      <w:pPr>
        <w:pStyle w:val="4"/>
        <w:widowControl/>
        <w:numPr>
          <w:ilvl w:val="0"/>
          <w:numId w:val="7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完成了增值税、企业所得税预缴申报，均按时完成</w:t>
      </w:r>
    </w:p>
    <w:p w14:paraId="277727C2">
      <w:pPr>
        <w:pStyle w:val="4"/>
        <w:widowControl/>
        <w:numPr>
          <w:ilvl w:val="0"/>
          <w:numId w:val="7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完成了年度预算调整方案的初稿编制</w:t>
      </w:r>
    </w:p>
    <w:p w14:paraId="1C17E615">
      <w:pPr>
        <w:pStyle w:val="4"/>
        <w:widowControl/>
        <w:numPr>
          <w:ilvl w:val="0"/>
          <w:numId w:val="7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配合审计部门完成了三季度内部审计的资料提供</w:t>
      </w:r>
    </w:p>
    <w:p w14:paraId="5099C386">
      <w:pPr>
        <w:pStyle w:val="4"/>
        <w:widowControl/>
        <w:numPr>
          <w:ilvl w:val="0"/>
          <w:numId w:val="7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发现一笔差旅费报销单据存在问题，已退回重新提交</w:t>
      </w:r>
    </w:p>
    <w:p w14:paraId="37DE1405">
      <w:pPr>
        <w:pStyle w:val="4"/>
        <w:widowControl/>
        <w:numPr>
          <w:ilvl w:val="0"/>
          <w:numId w:val="7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下月重点：年末账务核对、固定资产盘点配合</w:t>
      </w:r>
    </w:p>
    <w:p w14:paraId="6DAB5BE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提示词设计：</w:t>
      </w:r>
    </w:p>
    <w:p w14:paraId="3F290C6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【角色】你是一位经验丰富的财务主管，</w:t>
      </w:r>
    </w:p>
    <w:p w14:paraId="501985A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正在帮助财务部撰写月度工作总结。</w:t>
      </w:r>
    </w:p>
    <w:p w14:paraId="3520FEC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F16493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月财务部工作情况：</w:t>
      </w:r>
    </w:p>
    <w:p w14:paraId="4CA6655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795FA0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【本月完成工作】</w:t>
      </w:r>
    </w:p>
    <w:p w14:paraId="006CB6F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账务核算：完成全月凭证录入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1,280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张，无差错</w:t>
      </w:r>
    </w:p>
    <w:p w14:paraId="343A1D6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税务申报：按时完成增值税月报和企业所得税预缴申报</w:t>
      </w:r>
    </w:p>
    <w:p w14:paraId="2F36850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预算管理：完成年度预算调整方案初稿，已提交审批</w:t>
      </w:r>
    </w:p>
    <w:p w14:paraId="56637CC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配合工作：配合审计部门提供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Q3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内部审计所需资料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份</w:t>
      </w:r>
    </w:p>
    <w:p w14:paraId="5817C7B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问题处理：发现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张差旅费报销单据不合规（餐饮发票抬头有误），</w:t>
      </w:r>
    </w:p>
    <w:p w14:paraId="318F39E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已退回申请人重新提交，未影响付款进度</w:t>
      </w:r>
    </w:p>
    <w:p w14:paraId="59FB75C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6.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数据分析：完成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月财务分析报告，向管理层汇报</w:t>
      </w:r>
    </w:p>
    <w:p w14:paraId="09F95EC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D87688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【下月重点工作】</w:t>
      </w:r>
    </w:p>
    <w:p w14:paraId="00460EA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年末账务核对（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月为年末，工作量大）</w:t>
      </w:r>
    </w:p>
    <w:p w14:paraId="52A5124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配合固定资产盘点</w:t>
      </w:r>
    </w:p>
    <w:p w14:paraId="35FA338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完成全年财务分析报告初稿</w:t>
      </w:r>
    </w:p>
    <w:p w14:paraId="2BC237A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E7CE91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【文档要求】</w:t>
      </w:r>
    </w:p>
    <w:p w14:paraId="13E6336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格式：正式公文风格，约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</w:t>
      </w:r>
    </w:p>
    <w:p w14:paraId="492AF6B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结构：本月工作回顾 → 工作亮点 → 存在问题（轻描淡写，不要夸大）</w:t>
      </w:r>
    </w:p>
    <w:p w14:paraId="34C4A9A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→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下月工作计划</w:t>
      </w:r>
    </w:p>
    <w:p w14:paraId="5ECF486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语言：专业简洁，不要口语化</w:t>
      </w:r>
    </w:p>
    <w:p w14:paraId="072CF38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BC539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053B045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基于以上真实信息撰写，</w:t>
      </w:r>
    </w:p>
    <w:p w14:paraId="1655ADC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不要添加虚构的数据或工作内容。</w:t>
      </w:r>
    </w:p>
    <w:p w14:paraId="2E1DA6F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输出示例（节选）：</w:t>
      </w:r>
    </w:p>
    <w:p w14:paraId="5E2F092B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2024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年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11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月财务部工作总结</w:t>
      </w:r>
    </w:p>
    <w:p w14:paraId="69A0158D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一、本月工作回顾</w:t>
      </w:r>
    </w:p>
    <w:p w14:paraId="5B2298ED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（一）账务核算工作</w:t>
      </w:r>
    </w:p>
    <w:p w14:paraId="7FE6A98B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本月完成全月财务凭证录入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1,280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张，账务处理质量良好，经自查核对，未发现差错。严格执行凭证审核流程，确保每张凭证均有完整的原始单据支撑。</w:t>
      </w:r>
    </w:p>
    <w:p w14:paraId="7420F3C6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（二）税务申报工作</w:t>
      </w:r>
    </w:p>
    <w:p w14:paraId="1676AF70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按时完成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11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月增值税月度申报及企业所得税预缴申报，申报数据准确，未出现滞纳金或罚款情况。全年税务申报工作保持零差错记录。</w:t>
      </w:r>
    </w:p>
    <w:p w14:paraId="42DDB2D6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（三）预算管理工作</w:t>
      </w:r>
    </w:p>
    <w:p w14:paraId="44CF2515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完成年度预算调整方案初稿编制，综合各部门实际执行情况及下半年经营计划，对原年度预算进行了动态调整，方案已提交管理层审批。</w:t>
      </w:r>
    </w:p>
    <w:p w14:paraId="039F0B2F">
      <w:pPr>
        <w:pStyle w:val="20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（四）配合工作</w:t>
      </w:r>
    </w:p>
    <w:p w14:paraId="5BF2DC90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积极配合审计部门开展第三季度内部审计工作，按时提供审计所需资料共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52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份，未影响审计进度。</w:t>
      </w:r>
    </w:p>
    <w:p w14:paraId="43722AC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质量评估与修订要点：</w:t>
      </w:r>
    </w:p>
    <w:p w14:paraId="63D8C53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月度工作总结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输出质量评估</w:t>
      </w:r>
    </w:p>
    <w:tbl>
      <w:tblPr>
        <w:tblStyle w:val="10"/>
        <w:tblW w:w="616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259"/>
        <w:gridCol w:w="2737"/>
      </w:tblGrid>
      <w:tr w14:paraId="03D56F53"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68E2DD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22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A421A3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评估结果</w:t>
            </w:r>
          </w:p>
        </w:tc>
        <w:tc>
          <w:tcPr>
            <w:tcW w:w="27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DD46DE9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需要修订的内容</w:t>
            </w:r>
          </w:p>
        </w:tc>
      </w:tr>
      <w:tr w14:paraId="39909853"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CDC4D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内容完整性</w:t>
            </w:r>
          </w:p>
        </w:tc>
        <w:tc>
          <w:tcPr>
            <w:tcW w:w="22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1A9657">
            <w:pPr>
              <w:pStyle w:val="21"/>
              <w:bidi w:val="0"/>
              <w:ind w:left="0" w:right="0" w:firstLine="0"/>
              <w:jc w:val="left"/>
            </w:pPr>
            <w:r>
              <w:t>✓ 覆盖了全部要点</w:t>
            </w:r>
          </w:p>
        </w:tc>
        <w:tc>
          <w:tcPr>
            <w:tcW w:w="27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F8BE2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—</w:t>
            </w:r>
          </w:p>
        </w:tc>
      </w:tr>
      <w:tr w14:paraId="63D62E6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2D1E5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格式规范性</w:t>
            </w:r>
          </w:p>
        </w:tc>
        <w:tc>
          <w:tcPr>
            <w:tcW w:w="22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E6242D">
            <w:pPr>
              <w:pStyle w:val="21"/>
              <w:bidi w:val="0"/>
              <w:ind w:left="0" w:right="0" w:firstLine="0"/>
              <w:jc w:val="left"/>
            </w:pPr>
            <w:r>
              <w:t>✓ 公文风格，有层次</w:t>
            </w:r>
          </w:p>
        </w:tc>
        <w:tc>
          <w:tcPr>
            <w:tcW w:w="27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AE9CC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需要按公司模板格式微调</w:t>
            </w:r>
          </w:p>
        </w:tc>
      </w:tr>
      <w:tr w14:paraId="059925F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26178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数字准确性</w:t>
            </w:r>
          </w:p>
        </w:tc>
        <w:tc>
          <w:tcPr>
            <w:tcW w:w="22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6D2E54">
            <w:pPr>
              <w:pStyle w:val="21"/>
              <w:bidi w:val="0"/>
              <w:ind w:left="0" w:right="0" w:firstLine="0"/>
              <w:jc w:val="left"/>
            </w:pPr>
            <w:r>
              <w:t>✓ 与提供的信息一致</w:t>
            </w:r>
          </w:p>
        </w:tc>
        <w:tc>
          <w:tcPr>
            <w:tcW w:w="27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A6073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核实数字未被改变</w:t>
            </w:r>
          </w:p>
        </w:tc>
      </w:tr>
      <w:tr w14:paraId="085E6F36"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0882EC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语言风格</w:t>
            </w:r>
          </w:p>
        </w:tc>
        <w:tc>
          <w:tcPr>
            <w:tcW w:w="22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AFA848">
            <w:pPr>
              <w:pStyle w:val="21"/>
              <w:bidi w:val="0"/>
              <w:ind w:left="0" w:right="0" w:firstLine="0"/>
              <w:jc w:val="left"/>
            </w:pPr>
            <w:r>
              <w:t>△ 部分表述略显模板化</w:t>
            </w:r>
          </w:p>
        </w:tc>
        <w:tc>
          <w:tcPr>
            <w:tcW w:w="27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912FAF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根据个人/部门风格调整措辞</w:t>
            </w:r>
          </w:p>
        </w:tc>
      </w:tr>
      <w:tr w14:paraId="2622563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EEE87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信息添加</w:t>
            </w:r>
          </w:p>
        </w:tc>
        <w:tc>
          <w:tcPr>
            <w:tcW w:w="22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CCA525">
            <w:pPr>
              <w:pStyle w:val="21"/>
              <w:bidi w:val="0"/>
              <w:ind w:left="0" w:right="0" w:firstLine="0"/>
              <w:jc w:val="left"/>
            </w:pPr>
            <w:r>
              <w:t>✗ 无虚构内容</w:t>
            </w:r>
          </w:p>
        </w:tc>
        <w:tc>
          <w:tcPr>
            <w:tcW w:w="27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90DAAA">
            <w:pPr>
              <w:pStyle w:val="21"/>
              <w:bidi w:val="0"/>
              <w:spacing w:before="0" w:after="0"/>
              <w:jc w:val="left"/>
            </w:pPr>
            <w:r>
              <w:t>—</w:t>
            </w:r>
          </w:p>
        </w:tc>
      </w:tr>
    </w:tbl>
    <w:p w14:paraId="7534FC5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迭代追问：</w:t>
      </w:r>
    </w:p>
    <w:p w14:paraId="1DDD967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【追问】工作总结写得不错，但有两点需要调整：</w:t>
      </w:r>
    </w:p>
    <w:p w14:paraId="659F7E1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1.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未出现滞纳金或罚款情况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这句话可以去掉，</w:t>
      </w:r>
    </w:p>
    <w:p w14:paraId="2EB968B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这是应该做到的，不需要特别说明</w:t>
      </w:r>
    </w:p>
    <w:p w14:paraId="10E322E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下月工作计划部分，</w:t>
      </w:r>
    </w:p>
    <w:p w14:paraId="42D147A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年末账务核对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展开说明一下：</w:t>
      </w:r>
    </w:p>
    <w:p w14:paraId="54DAEAC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具体计划在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月哪个时间段完成，</w:t>
      </w:r>
    </w:p>
    <w:p w14:paraId="362E7C2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重点核对哪些科目（应收应付、库存、固定资产）</w:t>
      </w:r>
    </w:p>
    <w:p w14:paraId="33ED729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请修改这两部分，其他保持不变。</w:t>
      </w:r>
    </w:p>
    <w:p w14:paraId="26FC3A46">
      <w:pPr>
        <w:pStyle w:val="18"/>
        <w:bidi w:val="0"/>
        <w:jc w:val="left"/>
      </w:pPr>
    </w:p>
    <w:p w14:paraId="1BBC1934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8" w:name="user-content-1022-规章制度与流程文件的起草辅助"/>
      <w:bookmarkEnd w:id="18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10.2.2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规章制度与流程文件的起草辅助</w:t>
      </w:r>
    </w:p>
    <w:p w14:paraId="43EBF80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】费用报销管理制度的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辅助起草</w:t>
      </w:r>
    </w:p>
    <w:p w14:paraId="1216386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【角色】你是一位有丰富财务管理经验的合规专家。</w:t>
      </w:r>
    </w:p>
    <w:p w14:paraId="7425FC0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E9B57B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【背景】某中型制造企业（员工约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人）需要</w:t>
      </w:r>
    </w:p>
    <w:p w14:paraId="0D839D4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更新《员工费用报销管理制度》，</w:t>
      </w:r>
    </w:p>
    <w:p w14:paraId="6870251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原制度已执行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年，存在以下主要问题：</w:t>
      </w:r>
    </w:p>
    <w:p w14:paraId="73EECEF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差旅费报销标准与当前城市消费水平不匹配（偏低）</w:t>
      </w:r>
    </w:p>
    <w:p w14:paraId="7DB39A1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没有关于电子发票的规定（原制度制定时还没有电子发票）</w:t>
      </w:r>
    </w:p>
    <w:p w14:paraId="3F0FC17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缺乏对超标报销的审批流程规定</w:t>
      </w:r>
    </w:p>
    <w:p w14:paraId="096B97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没有对违规报销的处理规定</w:t>
      </w:r>
    </w:p>
    <w:p w14:paraId="261D58B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259243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更新后的制度要涵盖：</w:t>
      </w:r>
    </w:p>
    <w:p w14:paraId="491006C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差旅费（机票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住宿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餐饮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市内交通）</w:t>
      </w:r>
    </w:p>
    <w:p w14:paraId="4A25207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业务招待费</w:t>
      </w:r>
    </w:p>
    <w:p w14:paraId="5D29541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办公用品及设备采购</w:t>
      </w:r>
    </w:p>
    <w:p w14:paraId="6F922EB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培训费</w:t>
      </w:r>
    </w:p>
    <w:p w14:paraId="64DB258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通讯费</w:t>
      </w:r>
    </w:p>
    <w:p w14:paraId="455054C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E6069D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【任务】请帮我起草一份《员工费用报销管理制度》，</w:t>
      </w:r>
    </w:p>
    <w:p w14:paraId="1AA62B9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要求：</w:t>
      </w:r>
    </w:p>
    <w:p w14:paraId="4458BA7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包含制度目的、适用范围、报销标准、审批流程、</w:t>
      </w:r>
    </w:p>
    <w:p w14:paraId="5ED22F2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票据要求、违规处理、附则等标准章节</w:t>
      </w:r>
    </w:p>
    <w:p w14:paraId="36929A2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重点写清楚：不同城市的差旅费报销标准建议</w:t>
      </w:r>
    </w:p>
    <w:p w14:paraId="6FC0BE1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（一线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二线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三线城市分别设置标准）</w:t>
      </w:r>
    </w:p>
    <w:p w14:paraId="7754353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电子发票的有效性认定和保存要求</w:t>
      </w:r>
    </w:p>
    <w:p w14:paraId="01618BB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超标报销的审批流程</w:t>
      </w:r>
    </w:p>
    <w:p w14:paraId="020D375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12ACD4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【格式要求】</w:t>
      </w:r>
    </w:p>
    <w:p w14:paraId="685A2CE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正式制度文件格式，包含章节编号，</w:t>
      </w:r>
    </w:p>
    <w:p w14:paraId="6A800C3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语言严谨，条款清晰，约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1,500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</w:t>
      </w:r>
    </w:p>
    <w:p w14:paraId="444FB91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471048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048AAD4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报销标准数字只是参考建议，</w:t>
      </w:r>
    </w:p>
    <w:p w14:paraId="587A0D0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（注：具体金额由公司根据实际情况确定）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45B460C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不要给出过于具体的数字导致误解为已定标准。</w:t>
      </w:r>
    </w:p>
    <w:p w14:paraId="6C9D85E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质量评估与人工修订的重要性：</w:t>
      </w:r>
    </w:p>
    <w:p w14:paraId="450DB96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生成的制度文件必须经过专业人员的审核和修订，特别需要关注以下几点：</w:t>
      </w:r>
    </w:p>
    <w:p w14:paraId="1DDFC749">
      <w:pPr>
        <w:pStyle w:val="4"/>
        <w:widowControl/>
        <w:bidi w:val="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drawing>
          <wp:inline distT="0" distB="0" distL="114300" distR="114300">
            <wp:extent cx="5760085" cy="1926590"/>
            <wp:effectExtent l="0" t="0" r="63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9A86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制度文件人工审核要点</w:t>
      </w:r>
    </w:p>
    <w:p w14:paraId="369191F9">
      <w:pPr>
        <w:pStyle w:val="20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重要提醒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生成的制度文件是起草素材，不能直接作为正式制度发布。必须经过法律合规审查、与现有制度体系的一致性审查，以及管理层审批后方可执行。</w:t>
      </w:r>
    </w:p>
    <w:p w14:paraId="2A539F8E">
      <w:pPr>
        <w:pStyle w:val="18"/>
        <w:bidi w:val="0"/>
        <w:jc w:val="left"/>
      </w:pPr>
    </w:p>
    <w:p w14:paraId="61FABD7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9" w:name="user-content-1023-会议纪要与通知公告的智能生成"/>
      <w:bookmarkEnd w:id="1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10.2.3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会议纪要与通知公告的智能生成</w:t>
      </w:r>
    </w:p>
    <w:p w14:paraId="3E9B662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10-6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】财务会议纪要的智能生成——完整示例</w:t>
      </w:r>
    </w:p>
    <w:p w14:paraId="74ED8A3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场景描述：</w:t>
      </w:r>
    </w:p>
    <w:p w14:paraId="00071B3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日，财务部召开了月末结账协调会议，小孙记录了以下会议要点：</w:t>
      </w:r>
    </w:p>
    <w:p w14:paraId="525DA369">
      <w:pPr>
        <w:pStyle w:val="4"/>
        <w:widowControl/>
        <w:numPr>
          <w:ilvl w:val="0"/>
          <w:numId w:val="8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参会人员：财务总监王总、财务经理李明、主管会计小孙、出纳小张</w:t>
      </w:r>
    </w:p>
    <w:p w14:paraId="70529983">
      <w:pPr>
        <w:pStyle w:val="4"/>
        <w:widowControl/>
        <w:numPr>
          <w:ilvl w:val="0"/>
          <w:numId w:val="8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会议时长：约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</w:t>
      </w:r>
    </w:p>
    <w:p w14:paraId="3961956D">
      <w:pPr>
        <w:pStyle w:val="4"/>
        <w:widowControl/>
        <w:numPr>
          <w:ilvl w:val="0"/>
          <w:numId w:val="8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主要议题：①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月年末账务核对安排；②应收账款催收进展；③固定资产盘点配合计划</w:t>
      </w:r>
    </w:p>
    <w:p w14:paraId="25839573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讨论结果：</w:t>
      </w:r>
    </w:p>
    <w:p w14:paraId="5819E5FF">
      <w:pPr>
        <w:pStyle w:val="4"/>
        <w:widowControl/>
        <w:numPr>
          <w:ilvl w:val="0"/>
          <w:numId w:val="9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年末账务核对：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日前完成应收应付核对，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日前完成存货和固定资产账务，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日提交年末财务数据初稿</w:t>
      </w:r>
    </w:p>
    <w:p w14:paraId="7B327B2F">
      <w:pPr>
        <w:pStyle w:val="4"/>
        <w:widowControl/>
        <w:numPr>
          <w:ilvl w:val="0"/>
          <w:numId w:val="9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应收账款：确认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个客户的账款回收有困难，拟在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日前与销售部联合催收</w:t>
      </w:r>
    </w:p>
    <w:p w14:paraId="61335D11">
      <w:pPr>
        <w:pStyle w:val="4"/>
        <w:widowControl/>
        <w:numPr>
          <w:ilvl w:val="0"/>
          <w:numId w:val="9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固定资产盘点：财务部配合资产管理部，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15—17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日完成盘点，财务部派小孙和小张参与</w:t>
      </w:r>
    </w:p>
    <w:p w14:paraId="58EB073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提示词设计：</w:t>
      </w:r>
    </w:p>
    <w:p w14:paraId="1DB0125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【角色】你是一位专业的行政秘书，</w:t>
      </w:r>
    </w:p>
    <w:p w14:paraId="18F334A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负责整理财务部门会议纪要。</w:t>
      </w:r>
    </w:p>
    <w:p w14:paraId="633612D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9B404C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【背景】以下是会议的关键信息：</w:t>
      </w:r>
    </w:p>
    <w:p w14:paraId="7DD3C5D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CC7FA6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会议名称：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月财务部月末协调会</w:t>
      </w:r>
    </w:p>
    <w:p w14:paraId="1414213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时间：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日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14:30—15:15</w:t>
      </w:r>
    </w:p>
    <w:p w14:paraId="28C4E10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地点：财务部会议室</w:t>
      </w:r>
    </w:p>
    <w:p w14:paraId="7C444C6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主持人：财务总监王总</w:t>
      </w:r>
    </w:p>
    <w:p w14:paraId="1A7619A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记录人：小孙</w:t>
      </w:r>
    </w:p>
    <w:p w14:paraId="6261E5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参会人员：财务总监王总、财务经理李明、主管会计小孙、出纳小张</w:t>
      </w:r>
    </w:p>
    <w:p w14:paraId="6146559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D365D5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议题一：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月年末账务核对安排</w:t>
      </w:r>
    </w:p>
    <w:p w14:paraId="5D27727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决议：</w:t>
      </w:r>
    </w:p>
    <w:p w14:paraId="50D20E0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日前：完成全公司应收应付账款核对</w:t>
      </w:r>
    </w:p>
    <w:p w14:paraId="3444E44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日前：完成存货和固定资产账务处理</w:t>
      </w:r>
    </w:p>
    <w:p w14:paraId="45716DC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日：提交年末财务数据初稿</w:t>
      </w:r>
    </w:p>
    <w:p w14:paraId="7E99B80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责任人：李明（统筹），小孙（执行）</w:t>
      </w:r>
    </w:p>
    <w:p w14:paraId="02AFC34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173AFD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议题二：应收账款催收进展</w:t>
      </w:r>
    </w:p>
    <w:p w14:paraId="25C4ED8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讨论结果：</w:t>
      </w:r>
    </w:p>
    <w:p w14:paraId="773451C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个客户存在回款困难（客户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万，客户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万，客户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万）</w:t>
      </w:r>
    </w:p>
    <w:p w14:paraId="6A74F06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计划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日前联合销售部进行催收</w:t>
      </w:r>
    </w:p>
    <w:p w14:paraId="6A43C7D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责任人：李明（联系销售部），小孙（提供账龄数据）</w:t>
      </w:r>
    </w:p>
    <w:p w14:paraId="41E8CDE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F2D6BB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议题三：固定资产盘点配合计划</w:t>
      </w:r>
    </w:p>
    <w:p w14:paraId="1BE1025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决议：</w:t>
      </w:r>
    </w:p>
    <w:p w14:paraId="2DA9F91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盘点时间：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15—17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日</w:t>
      </w:r>
    </w:p>
    <w:p w14:paraId="2E6DA7E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财务部参与人员：小孙、小张</w:t>
      </w:r>
    </w:p>
    <w:p w14:paraId="493E6B7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配合资产管理部完成全公司固定资产实物核查</w:t>
      </w:r>
    </w:p>
    <w:p w14:paraId="395DF7E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B69119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【任务】请生成一份规范的会议纪要，要求：</w:t>
      </w:r>
    </w:p>
    <w:p w14:paraId="086FFB5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格式：正式会议纪要格式</w:t>
      </w:r>
    </w:p>
    <w:p w14:paraId="7289C2A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内容：清晰呈现每个议题的讨论结果和决议</w:t>
      </w:r>
    </w:p>
    <w:p w14:paraId="791AEB8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重点突出：每项决议的完成时间和责任人</w:t>
      </w:r>
    </w:p>
    <w:p w14:paraId="77422B0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结尾：包含会议纪要分发说明</w:t>
      </w:r>
    </w:p>
    <w:p w14:paraId="0522E82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62D7AE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349947D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基于以上提供的信息，</w:t>
      </w:r>
    </w:p>
    <w:p w14:paraId="35D693B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不要添加虚构内容。</w:t>
      </w:r>
    </w:p>
    <w:p w14:paraId="0461EFE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金额数据请脱敏处理（保留万元单位，去除具体数字）。</w:t>
      </w:r>
    </w:p>
    <w:p w14:paraId="4245CA0E">
      <w:pPr>
        <w:pStyle w:val="18"/>
        <w:bidi w:val="0"/>
        <w:jc w:val="left"/>
      </w:pPr>
    </w:p>
    <w:p w14:paraId="3E43F3AC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0" w:name="user-content-103-智能协作工具在财务中的应用"/>
      <w:bookmarkEnd w:id="20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智能协作工具在财务中的应用</w:t>
      </w:r>
    </w:p>
    <w:p w14:paraId="2E706F9F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1" w:name="user-content-1031-在线协作表格的基本应用"/>
      <w:bookmarkEnd w:id="21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10.3.1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在线协作表格的基本应用</w:t>
      </w:r>
    </w:p>
    <w:p w14:paraId="0F29976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2" w:name="user-content-一在线协作工具在财务工作中的价值"/>
      <w:bookmarkEnd w:id="2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一、在线协作工具在财务工作中的价值</w:t>
      </w:r>
    </w:p>
    <w:p w14:paraId="7B2DDC2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传统的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文件通过邮件传递，存在版本混乱、协作困难等问题。在线协作工具（如飞书多维表格、钉钉文档、腾讯文档、企业微信文档等）能够有效解决这些问题，如表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4FBAAA3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10-5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在线协作工具与传统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的对比</w:t>
      </w:r>
    </w:p>
    <w:tbl>
      <w:tblPr>
        <w:tblStyle w:val="10"/>
        <w:tblW w:w="613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171"/>
        <w:gridCol w:w="2292"/>
        <w:gridCol w:w="2671"/>
      </w:tblGrid>
      <w:tr w14:paraId="170D14E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03E2277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22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02357CE">
            <w:pPr>
              <w:pStyle w:val="22"/>
              <w:bidi w:val="0"/>
              <w:ind w:left="0" w:right="0" w:firstLine="0"/>
            </w:pPr>
            <w:r>
              <w:rPr>
                <w:b/>
              </w:rPr>
              <w:t>传统Excel文件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A3EB05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在线协作工具</w:t>
            </w:r>
          </w:p>
        </w:tc>
      </w:tr>
      <w:tr w14:paraId="6D3F213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EB8E0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版本管理</w:t>
            </w:r>
          </w:p>
        </w:tc>
        <w:tc>
          <w:tcPr>
            <w:tcW w:w="22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67E1B0">
            <w:pPr>
              <w:pStyle w:val="21"/>
              <w:bidi w:val="0"/>
              <w:ind w:left="0" w:right="0" w:firstLine="0"/>
              <w:jc w:val="left"/>
            </w:pPr>
            <w:r>
              <w:t>容易出现多版本混乱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943319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唯一版本，自动保存历史</w:t>
            </w:r>
          </w:p>
        </w:tc>
      </w:tr>
      <w:tr w14:paraId="107BF38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4EE398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多人协作</w:t>
            </w:r>
          </w:p>
        </w:tc>
        <w:tc>
          <w:tcPr>
            <w:tcW w:w="22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C7C3C86">
            <w:pPr>
              <w:pStyle w:val="21"/>
              <w:bidi w:val="0"/>
              <w:ind w:left="0" w:right="0" w:firstLine="0"/>
              <w:jc w:val="left"/>
            </w:pPr>
            <w:r>
              <w:t>同时编辑会覆盖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8A9AD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支持多人实时同步编辑</w:t>
            </w:r>
          </w:p>
        </w:tc>
      </w:tr>
      <w:tr w14:paraId="75B2A7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28ECB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权限管理</w:t>
            </w:r>
          </w:p>
        </w:tc>
        <w:tc>
          <w:tcPr>
            <w:tcW w:w="22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EC3D7A">
            <w:pPr>
              <w:pStyle w:val="21"/>
              <w:bidi w:val="0"/>
              <w:ind w:left="0" w:right="0" w:firstLine="0"/>
              <w:jc w:val="left"/>
            </w:pPr>
            <w:r>
              <w:t>文件级别，粗粒度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3097B2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可以设置字段/行级别权限</w:t>
            </w:r>
          </w:p>
        </w:tc>
      </w:tr>
      <w:tr w14:paraId="5F17FBF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F6C36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数据安全</w:t>
            </w:r>
          </w:p>
        </w:tc>
        <w:tc>
          <w:tcPr>
            <w:tcW w:w="22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6D20C6">
            <w:pPr>
              <w:pStyle w:val="21"/>
              <w:bidi w:val="0"/>
              <w:ind w:left="0" w:right="0" w:firstLine="0"/>
              <w:jc w:val="left"/>
            </w:pPr>
            <w:r>
              <w:t>依赖文件加密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83161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云端权限管控更精细</w:t>
            </w:r>
          </w:p>
        </w:tc>
      </w:tr>
      <w:tr w14:paraId="371724B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1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40F92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自动化能力</w:t>
            </w:r>
          </w:p>
        </w:tc>
        <w:tc>
          <w:tcPr>
            <w:tcW w:w="229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B9CBC7">
            <w:pPr>
              <w:pStyle w:val="21"/>
              <w:bidi w:val="0"/>
              <w:ind w:left="0" w:right="0" w:firstLine="0"/>
              <w:jc w:val="left"/>
            </w:pPr>
            <w:r>
              <w:t>依赖VBA，学习成本高</w:t>
            </w:r>
          </w:p>
        </w:tc>
        <w:tc>
          <w:tcPr>
            <w:tcW w:w="26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BC398E">
            <w:pPr>
              <w:pStyle w:val="21"/>
              <w:bidi w:val="0"/>
              <w:spacing w:before="0" w:after="0"/>
              <w:jc w:val="left"/>
            </w:pPr>
            <w:r>
              <w:t>内置自动化流程，配置简单</w:t>
            </w:r>
          </w:p>
        </w:tc>
      </w:tr>
    </w:tbl>
    <w:p w14:paraId="1D5B4D0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10-7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辅助规划在线协作工作流</w:t>
      </w:r>
    </w:p>
    <w:p w14:paraId="1EDFC4F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【任务】我们部门需要用在线协作工具（如飞书多维表格）</w:t>
      </w:r>
    </w:p>
    <w:p w14:paraId="6D2DF41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搭建一个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费用报销跟踪系统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3243B85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用于追踪所有员工的报销申请状态。</w:t>
      </w:r>
    </w:p>
    <w:p w14:paraId="4F3FB93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846FB6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请帮我规划：</w:t>
      </w:r>
    </w:p>
    <w:p w14:paraId="181D7DE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这个系统需要哪些字段（列）？</w:t>
      </w:r>
    </w:p>
    <w:p w14:paraId="0A1E155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每个字段的类型建议（文本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日期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状态等）</w:t>
      </w:r>
    </w:p>
    <w:p w14:paraId="68EC567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核心的工作流程设计</w:t>
      </w:r>
    </w:p>
    <w:p w14:paraId="73C2899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（如：申请→审批→财务核对→付款→完成，每个状态的定义）</w:t>
      </w:r>
    </w:p>
    <w:p w14:paraId="249D500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哪些视图比较实用？</w:t>
      </w:r>
    </w:p>
    <w:p w14:paraId="70EA9B2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（如：按状态筛选的看板视图，按部门汇总的统计视图）</w:t>
      </w:r>
    </w:p>
    <w:p w14:paraId="78E44DF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可以设置哪些自动化？</w:t>
      </w:r>
    </w:p>
    <w:p w14:paraId="5012745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（如：状态变更时自动通知相关人员）</w:t>
      </w:r>
    </w:p>
    <w:p w14:paraId="7EC0815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98E7CE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【约束】功能要实用，不要过于复杂，</w:t>
      </w:r>
    </w:p>
    <w:p w14:paraId="3055CD5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适合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5—10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人小团队使用，</w:t>
      </w:r>
    </w:p>
    <w:p w14:paraId="39E6C58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使用人员的技术能力一般。</w:t>
      </w:r>
    </w:p>
    <w:p w14:paraId="3C522448">
      <w:pPr>
        <w:pStyle w:val="18"/>
        <w:bidi w:val="0"/>
        <w:jc w:val="left"/>
      </w:pPr>
    </w:p>
    <w:p w14:paraId="176A46C8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3" w:name="user-content-1032-ai辅助搭建简单的数据管理应用"/>
      <w:bookmarkEnd w:id="23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10.3.2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辅助搭建简单的数据管理应用</w:t>
      </w:r>
    </w:p>
    <w:p w14:paraId="5B0A16A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10-8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】描述需求，让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提供搭建方案</w:t>
      </w:r>
    </w:p>
    <w:p w14:paraId="7C560F1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【任务】我想在飞书多维表格中搭建一个</w:t>
      </w:r>
    </w:p>
    <w:p w14:paraId="6DEDA4B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发票台账管理系统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4DE0408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请给我一个详细的搭建方案，包括：</w:t>
      </w:r>
    </w:p>
    <w:p w14:paraId="1958318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E014F4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字段设计（至少包含：发票信息、认证状态、</w:t>
      </w:r>
    </w:p>
    <w:p w14:paraId="175E269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入账状态、关联费用类别等）</w:t>
      </w:r>
    </w:p>
    <w:p w14:paraId="06ADA40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如何设置按月份和按供应商的汇总统计视图</w:t>
      </w:r>
    </w:p>
    <w:p w14:paraId="457BE38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如何设置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未认证发票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的预警功能</w:t>
      </w:r>
    </w:p>
    <w:p w14:paraId="021F378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哪些字段可以设置自动填充</w:t>
      </w:r>
    </w:p>
    <w:p w14:paraId="720AD5C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（如：入账日期自动填为当天）</w:t>
      </w:r>
    </w:p>
    <w:p w14:paraId="1E10A97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A193E6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我是财务人员，不懂编程，</w:t>
      </w:r>
    </w:p>
    <w:p w14:paraId="1C23023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请给出无需编程的纯配置方案。</w:t>
      </w:r>
    </w:p>
    <w:p w14:paraId="0FC83B19">
      <w:pPr>
        <w:pStyle w:val="18"/>
        <w:bidi w:val="0"/>
        <w:jc w:val="left"/>
      </w:pPr>
    </w:p>
    <w:p w14:paraId="7ED50768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4" w:name="user-content-1033-团队协作中的财务信息共享与管理"/>
      <w:bookmarkEnd w:id="2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10.3.3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团队协作中的财务信息共享与管理</w:t>
      </w:r>
    </w:p>
    <w:p w14:paraId="0B78959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10-9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】设计财务部门的知识共享方案</w:t>
      </w:r>
    </w:p>
    <w:p w14:paraId="19641B8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【角色】你是一位财务管理咨询专家。</w:t>
      </w:r>
    </w:p>
    <w:p w14:paraId="4989CE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6DA57D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【背景】某中型企业财务部门（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人），</w:t>
      </w:r>
    </w:p>
    <w:p w14:paraId="0AC4606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目前存在以下知识管理问题：</w:t>
      </w:r>
    </w:p>
    <w:p w14:paraId="1B9D87C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税务政策更新了，但有人还按旧政策处理</w:t>
      </w:r>
    </w:p>
    <w:p w14:paraId="389BBE4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新入职的财务人员不知道一些约定俗成的处理规则</w:t>
      </w:r>
    </w:p>
    <w:p w14:paraId="7441466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常见问题被反复问，浪费时间</w:t>
      </w:r>
    </w:p>
    <w:p w14:paraId="2BD6B37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历史处理案例散落在个人电脑，离职后知识流失</w:t>
      </w:r>
    </w:p>
    <w:p w14:paraId="54339D0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2620F1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【任务】请为该财务部门设计一套</w:t>
      </w:r>
    </w:p>
    <w:p w14:paraId="47C1C06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知识共享和传承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方案：</w:t>
      </w:r>
    </w:p>
    <w:p w14:paraId="47D2DD3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应该建立哪些知识库？（每类知识库的内容和维护责任人）</w:t>
      </w:r>
    </w:p>
    <w:p w14:paraId="046146F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推荐使用什么工具？（国内常用的知识管理工具）</w:t>
      </w:r>
    </w:p>
    <w:p w14:paraId="56931A5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如何利用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辅助知识库的维护和更新？</w:t>
      </w:r>
    </w:p>
    <w:p w14:paraId="2157B57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如何确保知识库被实际使用（而不是建了没人看）</w:t>
      </w:r>
    </w:p>
    <w:p w14:paraId="27CA60B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671F2B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【格式】分点说明，给出具体可操作的建议。</w:t>
      </w:r>
    </w:p>
    <w:p w14:paraId="0809EA47">
      <w:pPr>
        <w:pStyle w:val="18"/>
        <w:bidi w:val="0"/>
        <w:jc w:val="left"/>
      </w:pPr>
    </w:p>
    <w:p w14:paraId="6F04D5F5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5" w:name="user-content-104-个人知识管理与持续学习"/>
      <w:bookmarkEnd w:id="2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个人知识管理与持续学习</w:t>
      </w:r>
    </w:p>
    <w:p w14:paraId="10CF908E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6" w:name="user-content-1041-利用ai构建个人财务知识库"/>
      <w:bookmarkEnd w:id="2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10.4.1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构建个人财务知识库</w:t>
      </w:r>
    </w:p>
    <w:p w14:paraId="40BC4EA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7" w:name="user-content-一个人财务知识库的价值"/>
      <w:bookmarkEnd w:id="2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一、个人财务知识库的价值</w:t>
      </w:r>
    </w:p>
    <w:p w14:paraId="2280644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一个结构化的个人知识库能够让你在日常工作中做到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遇到问题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秒找到参考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436CE596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1443990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455E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10-5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个人财务知识库的三层价值</w:t>
      </w:r>
    </w:p>
    <w:p w14:paraId="4CE524D6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8" w:name="user-content-二知识库的分类框架"/>
      <w:bookmarkEnd w:id="2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二、知识库的分类框架</w:t>
      </w:r>
    </w:p>
    <w:p w14:paraId="1984261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建议按照以下框架组织个人财务知识库，如表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4EDDE1E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个人财务知识库分类框架</w:t>
      </w:r>
    </w:p>
    <w:tbl>
      <w:tblPr>
        <w:tblStyle w:val="10"/>
        <w:tblW w:w="829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046"/>
        <w:gridCol w:w="1156"/>
        <w:gridCol w:w="2714"/>
      </w:tblGrid>
      <w:tr w14:paraId="746623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66AE30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知识类别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C17644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收录内容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073915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更新频率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0B951D">
            <w:pPr>
              <w:pStyle w:val="22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AI辅助方式</w:t>
            </w:r>
          </w:p>
        </w:tc>
      </w:tr>
      <w:tr w14:paraId="490F5BC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90311E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政策法规库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C1303F">
            <w:pPr>
              <w:pStyle w:val="21"/>
              <w:bidi w:val="0"/>
              <w:ind w:left="0" w:right="0" w:firstLine="0"/>
              <w:jc w:val="left"/>
            </w:pPr>
            <w:r>
              <w:t>常用税收政策、会计准则要点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500ED8">
            <w:pPr>
              <w:pStyle w:val="21"/>
              <w:bidi w:val="0"/>
              <w:ind w:left="0" w:right="0" w:firstLine="0"/>
              <w:jc w:val="left"/>
            </w:pPr>
            <w:r>
              <w:t>随政策更新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D9158C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AI生成摘要，标注官方来源</w:t>
            </w:r>
          </w:p>
        </w:tc>
      </w:tr>
      <w:tr w14:paraId="6FC2EC9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1B595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业务案例库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34E238">
            <w:pPr>
              <w:pStyle w:val="21"/>
              <w:bidi w:val="0"/>
              <w:ind w:left="0" w:right="0" w:firstLine="0"/>
              <w:jc w:val="left"/>
            </w:pPr>
            <w:r>
              <w:t>工作中遇到的典型复杂业务处理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4F4341">
            <w:pPr>
              <w:pStyle w:val="21"/>
              <w:bidi w:val="0"/>
              <w:ind w:left="0" w:right="0" w:firstLine="0"/>
              <w:jc w:val="left"/>
            </w:pPr>
            <w:r>
              <w:t>随工作积累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D881AA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AI辅助整理成标准格式</w:t>
            </w:r>
          </w:p>
        </w:tc>
      </w:tr>
      <w:tr w14:paraId="3873D4D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58CE0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提示词模板库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599A9C">
            <w:pPr>
              <w:pStyle w:val="21"/>
              <w:bidi w:val="0"/>
              <w:ind w:left="0" w:right="0" w:firstLine="0"/>
              <w:jc w:val="left"/>
            </w:pPr>
            <w:r>
              <w:t>各类财务场景的高效提示词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18A9FF">
            <w:pPr>
              <w:pStyle w:val="21"/>
              <w:bidi w:val="0"/>
              <w:ind w:left="0" w:right="0" w:firstLine="0"/>
              <w:jc w:val="left"/>
            </w:pPr>
            <w:r>
              <w:t>持续优化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B96E2C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AI辅助测试和改进</w:t>
            </w:r>
          </w:p>
        </w:tc>
      </w:tr>
      <w:tr w14:paraId="138A5B4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09536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工具技巧库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52672C">
            <w:pPr>
              <w:pStyle w:val="21"/>
              <w:bidi w:val="0"/>
              <w:ind w:left="0" w:right="0" w:firstLine="0"/>
              <w:jc w:val="left"/>
            </w:pPr>
            <w:r>
              <w:t>Excel技巧、软件操作、快捷键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A5D9D5">
            <w:pPr>
              <w:pStyle w:val="21"/>
              <w:bidi w:val="0"/>
              <w:ind w:left="0" w:right="0" w:firstLine="0"/>
              <w:jc w:val="left"/>
            </w:pPr>
            <w:r>
              <w:t>不定期补充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A3F4BB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AI提供技巧建议</w:t>
            </w:r>
          </w:p>
        </w:tc>
      </w:tr>
      <w:tr w14:paraId="233449D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F68A83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错题纠错库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4617A5E">
            <w:pPr>
              <w:pStyle w:val="21"/>
              <w:bidi w:val="0"/>
              <w:ind w:left="0" w:right="0" w:firstLine="0"/>
              <w:jc w:val="left"/>
            </w:pPr>
            <w:r>
              <w:t>自己曾经做错的账务处理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A59254">
            <w:pPr>
              <w:pStyle w:val="21"/>
              <w:bidi w:val="0"/>
              <w:ind w:left="0" w:right="0" w:firstLine="0"/>
              <w:jc w:val="left"/>
            </w:pPr>
            <w:r>
              <w:t>随时记录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5E5E7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AI辅助分析错误原因</w:t>
            </w:r>
          </w:p>
        </w:tc>
      </w:tr>
      <w:tr w14:paraId="46DC830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C02E2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行业资讯库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28BE39">
            <w:pPr>
              <w:pStyle w:val="21"/>
              <w:bidi w:val="0"/>
              <w:ind w:left="0" w:right="0" w:firstLine="0"/>
              <w:jc w:val="left"/>
            </w:pPr>
            <w:r>
              <w:t>行业动态、政策解读摘要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15E227B">
            <w:pPr>
              <w:pStyle w:val="21"/>
              <w:bidi w:val="0"/>
              <w:ind w:left="0" w:right="0" w:firstLine="0"/>
              <w:jc w:val="left"/>
            </w:pPr>
            <w:r>
              <w:t>每周更新</w:t>
            </w:r>
          </w:p>
        </w:tc>
        <w:tc>
          <w:tcPr>
            <w:tcW w:w="271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B06070">
            <w:pPr>
              <w:pStyle w:val="21"/>
              <w:bidi w:val="0"/>
              <w:spacing w:before="0" w:after="0"/>
              <w:jc w:val="left"/>
            </w:pPr>
            <w:r>
              <w:t>AI辅助筛选和摘要</w:t>
            </w:r>
          </w:p>
        </w:tc>
      </w:tr>
    </w:tbl>
    <w:p w14:paraId="65394D3F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9" w:name="user-content-三利用ai整理知识条目示例"/>
      <w:bookmarkEnd w:id="2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整理知识条目——示例</w:t>
      </w:r>
    </w:p>
    <w:p w14:paraId="0D52E9E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10-10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将工作经验转化为知识条目</w:t>
      </w:r>
    </w:p>
    <w:p w14:paraId="18C4548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【任务】我在工作中遇到了一个复杂的业务处理问题，</w:t>
      </w:r>
    </w:p>
    <w:p w14:paraId="6D0EAE1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已经解决了，但我想把它整理成知识库的条目，</w:t>
      </w:r>
    </w:p>
    <w:p w14:paraId="7D30A11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供将来参考。</w:t>
      </w:r>
    </w:p>
    <w:p w14:paraId="516AC8A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461F43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【我遇到的问题】</w:t>
      </w:r>
    </w:p>
    <w:p w14:paraId="0B0C85B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公司购入了一批固定资产，是以融资租赁方式取得的，</w:t>
      </w:r>
    </w:p>
    <w:p w14:paraId="362C735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租赁期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年，每年租金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80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万元，</w:t>
      </w:r>
    </w:p>
    <w:p w14:paraId="2C1E96B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到期后设备所有权转移给我公司。</w:t>
      </w:r>
    </w:p>
    <w:p w14:paraId="5CB66D7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我不确定这笔业务应该如何进行初始确认。</w:t>
      </w:r>
    </w:p>
    <w:p w14:paraId="1099822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50FC7F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【我的处理结果】（经过查阅准则后确认的正确处理）</w:t>
      </w:r>
    </w:p>
    <w:p w14:paraId="2BF7A56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根据企业会计准则第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号（租赁），</w:t>
      </w:r>
    </w:p>
    <w:p w14:paraId="67F4462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这是融资租赁，承租方需要：</w:t>
      </w:r>
    </w:p>
    <w:p w14:paraId="1E4EE3E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在租赁期开始日，按最低租赁付款额的现值或资产公允价值</w:t>
      </w:r>
    </w:p>
    <w:p w14:paraId="6A01F4F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两者较低者，确认使用权资产和租赁负债</w:t>
      </w:r>
    </w:p>
    <w:p w14:paraId="68A2F3C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后续按实际利率法分摊未确认融资费用</w:t>
      </w:r>
    </w:p>
    <w:p w14:paraId="1EC2D62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资产按使用年限（而非租赁期）计提折旧</w:t>
      </w:r>
    </w:p>
    <w:p w14:paraId="24243AA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A85399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【任务】请将以上内容整理成一个标准的知识库条目，格式要求：</w:t>
      </w:r>
    </w:p>
    <w:p w14:paraId="0618506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条目标题（简洁）</w:t>
      </w:r>
    </w:p>
    <w:p w14:paraId="75B6C28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适用场景（什么情况下查找这个条目）</w:t>
      </w:r>
    </w:p>
    <w:p w14:paraId="755B108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准则依据（引用哪个准则）</w:t>
      </w:r>
    </w:p>
    <w:p w14:paraId="6FA6706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账务处理要点（分步骤）</w:t>
      </w:r>
    </w:p>
    <w:p w14:paraId="4566C90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注意事项（容易踩坑的地方）</w:t>
      </w:r>
    </w:p>
    <w:p w14:paraId="364196A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相关联条目（关联知识点）</w:t>
      </w:r>
    </w:p>
    <w:p w14:paraId="036F1EB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录入日期</w:t>
      </w:r>
    </w:p>
    <w:p w14:paraId="0408ADB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0E55E7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0E80731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准则条款引用请我来核实，</w:t>
      </w:r>
    </w:p>
    <w:p w14:paraId="0756454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你的任务是生成规范的格式框架，</w:t>
      </w:r>
    </w:p>
    <w:p w14:paraId="2BB9DD4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内容基于我提供的信息。</w:t>
      </w:r>
    </w:p>
    <w:p w14:paraId="6DC90A43">
      <w:pPr>
        <w:pStyle w:val="18"/>
        <w:bidi w:val="0"/>
        <w:jc w:val="left"/>
      </w:pPr>
    </w:p>
    <w:p w14:paraId="35CF73CB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0" w:name="user-content-1042-常见问题faq的智能整理"/>
      <w:bookmarkEnd w:id="30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10.4.2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常见问题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FAQ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的智能整理</w:t>
      </w:r>
    </w:p>
    <w:p w14:paraId="550E52D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10-11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】将常见问题整理为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FAQ</w:t>
      </w:r>
    </w:p>
    <w:p w14:paraId="2ADD3ED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【任务】我作为财务部门的同事经常被其他部门问以下问题，</w:t>
      </w:r>
    </w:p>
    <w:p w14:paraId="5BBE724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请帮我整理成一份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FAQ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文档，</w:t>
      </w:r>
    </w:p>
    <w:p w14:paraId="5F446E3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让其他部门同事可以自行查阅：</w:t>
      </w:r>
    </w:p>
    <w:p w14:paraId="6CF5FAD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2431BB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：报销发票必须是公司抬头吗？用个人抬头行不行？</w:t>
      </w:r>
    </w:p>
    <w:p w14:paraId="34B227F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：出差没有住宿发票，只有银行流水，能报销吗？</w:t>
      </w:r>
    </w:p>
    <w:p w14:paraId="01FC340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：网上买东西的快递费，有小票能报销吗？</w:t>
      </w:r>
    </w:p>
    <w:p w14:paraId="174D8BB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：超过报销标准的部分，能让领导签字后全额报销吗？</w:t>
      </w:r>
    </w:p>
    <w:p w14:paraId="066319F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：发票日期是上个月，这个月能报销吗？</w:t>
      </w:r>
    </w:p>
    <w:p w14:paraId="3098E42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：团建活动的费用，应该报餐饮费还是员工福利？</w:t>
      </w:r>
    </w:p>
    <w:p w14:paraId="61DC598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2ECCE4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【格式要求】</w:t>
      </w:r>
    </w:p>
    <w:p w14:paraId="6FBB3F9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每个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FAQ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条目包含：</w:t>
      </w:r>
    </w:p>
    <w:p w14:paraId="3C39BC9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问题（原始提问方式，口语化）</w:t>
      </w:r>
    </w:p>
    <w:p w14:paraId="383508D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答案（简洁明确，不超过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字）</w:t>
      </w:r>
    </w:p>
    <w:p w14:paraId="70C2819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特殊情况说明（如有例外，简要说明）</w:t>
      </w:r>
    </w:p>
    <w:p w14:paraId="48B31D8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相关政策依据（简要标注）</w:t>
      </w:r>
    </w:p>
    <w:p w14:paraId="74AC401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8CDC5D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5FCF3DB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答案必须基于一般性的财务规定，</w:t>
      </w:r>
    </w:p>
    <w:p w14:paraId="70DC949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对于公司有特殊规定的，</w:t>
      </w:r>
    </w:p>
    <w:p w14:paraId="3922CAB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在答案结尾标注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具体以公司报销制度为准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。</w:t>
      </w:r>
    </w:p>
    <w:p w14:paraId="311442ED">
      <w:pPr>
        <w:pStyle w:val="18"/>
        <w:bidi w:val="0"/>
        <w:jc w:val="left"/>
      </w:pPr>
    </w:p>
    <w:p w14:paraId="521004E3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1" w:name="user-content-1043-学习资料与培训内容的智能生成"/>
      <w:bookmarkEnd w:id="31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10.4.3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学习资料与培训内容的智能生成</w:t>
      </w:r>
    </w:p>
    <w:p w14:paraId="475B5A2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10-12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辅助生成培训材料——新员工财务入职引导</w:t>
      </w:r>
    </w:p>
    <w:p w14:paraId="552D906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【角色】你是财务部的培训主管。</w:t>
      </w:r>
    </w:p>
    <w:p w14:paraId="6E6CCA3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1C0AE2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【任务】请为新入职的财务员工</w:t>
      </w:r>
    </w:p>
    <w:p w14:paraId="3C520D3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生成一份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财务部入职第一周必知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的引导材料，</w:t>
      </w:r>
    </w:p>
    <w:p w14:paraId="220AFE1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内容包括：</w:t>
      </w:r>
    </w:p>
    <w:p w14:paraId="14E72BF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76EA88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财务报销流程（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个步骤，每步简洁说明）</w:t>
      </w:r>
    </w:p>
    <w:p w14:paraId="10BF8D9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常用系统操作指南（假设用的是用友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U8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7F21C84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凭证录入的基本操作</w:t>
      </w:r>
    </w:p>
    <w:p w14:paraId="79B34A3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查询历史凭证的方法</w:t>
      </w:r>
    </w:p>
    <w:p w14:paraId="7C44087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禁止事项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清单（至少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条）</w:t>
      </w:r>
    </w:p>
    <w:p w14:paraId="28A1E98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常用联系方式和资源（格式化列表，内容留空由新人填写）</w:t>
      </w:r>
    </w:p>
    <w:p w14:paraId="5527536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第一周需要完成的自学清单（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项）</w:t>
      </w:r>
    </w:p>
    <w:p w14:paraId="0864CBB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B7A70C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【格式】适合新员工阅读的友好风格，</w:t>
      </w:r>
    </w:p>
    <w:p w14:paraId="7B182C0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使用简洁的列表和清晰的标题，</w:t>
      </w:r>
    </w:p>
    <w:p w14:paraId="36E6216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约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800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字。</w:t>
      </w:r>
    </w:p>
    <w:p w14:paraId="0EE7E5F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A9E35A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0060575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系统操作部分只写框架，</w:t>
      </w:r>
    </w:p>
    <w:p w14:paraId="499E93F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因为不同版本的用友操作可能不同，</w:t>
      </w:r>
    </w:p>
    <w:p w14:paraId="518F91F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需要新人结合实际系统调整。</w:t>
      </w:r>
    </w:p>
    <w:p w14:paraId="53F13746">
      <w:pPr>
        <w:pStyle w:val="18"/>
        <w:bidi w:val="0"/>
        <w:jc w:val="left"/>
      </w:pPr>
    </w:p>
    <w:p w14:paraId="2D76BBA9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2" w:name="user-content-105--财务办公自动化进阶vba与python的深度"/>
      <w:bookmarkEnd w:id="3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10.5 ⭐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财务办公自动化进阶——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的深度应用</w:t>
      </w:r>
    </w:p>
    <w:p w14:paraId="4FC1294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本节是本章的拓展内容，重点介绍如何利用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生成更复杂的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脚本，实现财务工作的深度自动化，并通过完整的实战案例展示从需求描述到可运行代码的全过程。</w:t>
      </w:r>
    </w:p>
    <w:p w14:paraId="34A5B616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3" w:name="user-content-1051-ai生成vba宏从需求描述到可运行代码的完整"/>
      <w:bookmarkEnd w:id="33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10.5.1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宏：从需求描述到可运行代码的完整流程</w:t>
      </w:r>
    </w:p>
    <w:p w14:paraId="3B05108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4" w:name="user-content-一请求vba宏的标准提示词框架"/>
      <w:bookmarkEnd w:id="3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一、请求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宏的标准提示词框架</w:t>
      </w:r>
    </w:p>
    <w:p w14:paraId="1A1B8B9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>═══════════════════════════════════════════════════</w:t>
      </w:r>
    </w:p>
    <w:p w14:paraId="0AEE234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宏代码请求模板】</w:t>
      </w:r>
    </w:p>
    <w:p w14:paraId="6753D09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>═══════════════════════════════════════════════════</w:t>
      </w:r>
    </w:p>
    <w:p w14:paraId="75EF07C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DA64AA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文件结构说明】</w:t>
      </w:r>
    </w:p>
    <w:p w14:paraId="1452B6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工作簿名称：（可选）</w:t>
      </w:r>
    </w:p>
    <w:p w14:paraId="09744FF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工作表情况：（有哪些工作表，各有什么数据）</w:t>
      </w:r>
    </w:p>
    <w:p w14:paraId="5575E47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目标工作表：（宏主要操作哪个工作表）</w:t>
      </w:r>
    </w:p>
    <w:p w14:paraId="4CF46D1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数据范围：（数据从第几行开始，到第几行，有多少列）</w:t>
      </w:r>
    </w:p>
    <w:p w14:paraId="73E5534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标题行：（第几行是标题，从第几行开始是数据）</w:t>
      </w:r>
    </w:p>
    <w:p w14:paraId="1A92B97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8C4476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【宏的功能需求】</w:t>
      </w:r>
    </w:p>
    <w:p w14:paraId="32EFC0C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（具体功能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1BE9C22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（具体功能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25A695D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...</w:t>
      </w:r>
    </w:p>
    <w:p w14:paraId="5D9159D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F8F725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【触发方式】</w:t>
      </w:r>
    </w:p>
    <w:p w14:paraId="6BE8A4B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□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手动运行（通过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Alt+F8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3F96192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□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按钮触发（在工作表中添加按钮）</w:t>
      </w:r>
    </w:p>
    <w:p w14:paraId="2EB2D3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□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自动触发（什么时候自动运行）</w:t>
      </w:r>
    </w:p>
    <w:p w14:paraId="2E73919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68F5C5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【输出要求】</w:t>
      </w:r>
    </w:p>
    <w:p w14:paraId="55A07DA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结果输出到哪里：（新工作表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指定位置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弹窗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文件）</w:t>
      </w:r>
    </w:p>
    <w:p w14:paraId="459C6F7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格式要求：（字体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颜色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边框等）</w:t>
      </w:r>
    </w:p>
    <w:p w14:paraId="13D05EA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完成后的提示：（是否弹窗提示）</w:t>
      </w:r>
    </w:p>
    <w:p w14:paraId="01F17FF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457DF2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【错误处理要求】</w:t>
      </w:r>
    </w:p>
    <w:p w14:paraId="2B19585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如果数据不存在怎么处理：</w:t>
      </w:r>
    </w:p>
    <w:p w14:paraId="39FF309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如果工作表不存在怎么处理：</w:t>
      </w:r>
    </w:p>
    <w:p w14:paraId="21F0076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84C641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代码，加上详细中文注释。</w:t>
      </w:r>
    </w:p>
    <w:p w14:paraId="49215D7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>═══════════════════════════════════════════════════</w:t>
      </w:r>
    </w:p>
    <w:p w14:paraId="7C3DBC4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5" w:name="user-content-二进阶vba宏实战批量生成pdf报表"/>
      <w:bookmarkEnd w:id="3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二、进阶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宏实战——批量生成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PDF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报表</w:t>
      </w:r>
    </w:p>
    <w:p w14:paraId="1F9FD0A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10-13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】批量将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报表导出为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PDF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宏</w:t>
      </w:r>
    </w:p>
    <w:p w14:paraId="784DABC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【任务】请生成一个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宏，</w:t>
      </w:r>
    </w:p>
    <w:p w14:paraId="6A2D78C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实现以下批量导出功能：</w:t>
      </w:r>
    </w:p>
    <w:p w14:paraId="3D5EDDB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86DD4C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文件结构】</w:t>
      </w:r>
    </w:p>
    <w:p w14:paraId="1CA8EFF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工作簿包含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个月的财务报表工作表，</w:t>
      </w:r>
    </w:p>
    <w:p w14:paraId="2031A94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名称为：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月报表、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月报表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...12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月报表</w:t>
      </w:r>
    </w:p>
    <w:p w14:paraId="1ED950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还有一个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</w:t>
      </w:r>
    </w:p>
    <w:p w14:paraId="46F0916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D8304A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【功能需求】</w:t>
      </w:r>
    </w:p>
    <w:p w14:paraId="4400C89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弹出对话框让用户选择导出哪些月份</w:t>
      </w:r>
    </w:p>
    <w:p w14:paraId="1174996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（复选框形式，可以选择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个或多个月份）</w:t>
      </w:r>
    </w:p>
    <w:p w14:paraId="19901B3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对选中的每个月份工作表：</w:t>
      </w:r>
    </w:p>
    <w:p w14:paraId="59606AA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在工作表的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单元格添加公司名称（从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工作表的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读取）</w:t>
      </w:r>
    </w:p>
    <w:p w14:paraId="6A6FD7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在页脚中添加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共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和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机密文件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360E6AB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导出为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PDF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，文件名格式：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YYYYMM_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.pdf</w:t>
      </w:r>
    </w:p>
    <w:p w14:paraId="22C89C0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保存到当前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文件所在的文件夹中</w:t>
      </w:r>
    </w:p>
    <w:p w14:paraId="2EA5BEE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完成后显示：已成功导出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份报表，保存位置：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XXX</w:t>
      </w:r>
    </w:p>
    <w:p w14:paraId="6F3BAD4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AE2474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【错误处理】</w:t>
      </w:r>
    </w:p>
    <w:p w14:paraId="5376054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如果某个工作表不存在，跳过并在最后提示哪些月份导出失败</w:t>
      </w:r>
    </w:p>
    <w:p w14:paraId="682D4A3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51CB6F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代码，含详细中文注释。</w:t>
      </w:r>
    </w:p>
    <w:p w14:paraId="2D09980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生成代码示例（核心部分）：</w:t>
      </w:r>
    </w:p>
    <w:p w14:paraId="7211FF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Sub BatchExportToPDF()</w:t>
      </w:r>
    </w:p>
    <w:p w14:paraId="4638F14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'============================================</w:t>
      </w:r>
    </w:p>
    <w:p w14:paraId="565BD53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功能：批量将月份报表工作表导出为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PDF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</w:t>
      </w:r>
    </w:p>
    <w:p w14:paraId="2A8BE1F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'============================================</w:t>
      </w:r>
    </w:p>
    <w:p w14:paraId="68A76A3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1684012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wb As Workbook</w:t>
      </w:r>
    </w:p>
    <w:p w14:paraId="0687105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ws As Worksheet</w:t>
      </w:r>
    </w:p>
    <w:p w14:paraId="528E189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savePath As String</w:t>
      </w:r>
    </w:p>
    <w:p w14:paraId="530295D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companyName As String</w:t>
      </w:r>
    </w:p>
    <w:p w14:paraId="67ACBC2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exportCount As Integer</w:t>
      </w:r>
    </w:p>
    <w:p w14:paraId="3CE5612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failedMonths As String</w:t>
      </w:r>
    </w:p>
    <w:p w14:paraId="0F276F6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selectedMonths() As Boolean</w:t>
      </w:r>
    </w:p>
    <w:p w14:paraId="6F9EB75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189D76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wb = ThisWorkbook</w:t>
      </w:r>
    </w:p>
    <w:p w14:paraId="310F173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exportCount = 0</w:t>
      </w:r>
    </w:p>
    <w:p w14:paraId="034334D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failedMonths = ""</w:t>
      </w:r>
    </w:p>
    <w:p w14:paraId="21203F5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6D38BC4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322EC7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步：读取公司名称（从汇总工作表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2580E81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15C0616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Resume Next</w:t>
      </w:r>
    </w:p>
    <w:p w14:paraId="596798D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companyName = wb.Sheets("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汇总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").Cells(1, 2).Value</w:t>
      </w:r>
    </w:p>
    <w:p w14:paraId="5BEE661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GoTo 0</w:t>
      </w:r>
    </w:p>
    <w:p w14:paraId="7ACC29F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companyName = "" Then companyName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（公司名称）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16A3DF6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5BBA551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310A2E7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步：设置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PDF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保存路径（当前文件所在文件夹）</w:t>
      </w:r>
    </w:p>
    <w:p w14:paraId="76D7B7E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00BDC07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savePath = Left(wb.FullName, InStrRev(wb.FullName, "\"))</w:t>
      </w:r>
    </w:p>
    <w:p w14:paraId="40A0837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5B7E561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15801D5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步：通过用户窗体或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InputBox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让用户选择月份</w:t>
      </w:r>
    </w:p>
    <w:p w14:paraId="55E4EE4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（简化版：用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InputBox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，输入月份数字，用逗号分隔）</w:t>
      </w:r>
    </w:p>
    <w:p w14:paraId="59C2473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212ABFA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userInput As String</w:t>
      </w:r>
    </w:p>
    <w:p w14:paraId="2EFF0D8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userInput = InputBox("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请输入要导出的月份（用逗号分隔，如：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1,3,6,12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&amp; Chr(13) &amp; _</w:t>
      </w:r>
    </w:p>
    <w:p w14:paraId="7D7A921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输入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导出全部月份：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",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选择导出月份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", "all")</w:t>
      </w:r>
    </w:p>
    <w:p w14:paraId="47EFC24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5ECE3EB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userInput = "" Then</w:t>
      </w:r>
    </w:p>
    <w:p w14:paraId="24691DB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MsgBox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已取消操作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", vbInformation</w:t>
      </w:r>
    </w:p>
    <w:p w14:paraId="6D08602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Exit Sub</w:t>
      </w:r>
    </w:p>
    <w:p w14:paraId="03BF711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2FBA952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239C9F5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4FB034A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步：解析用户输入，确定要导出的月份</w:t>
      </w:r>
    </w:p>
    <w:p w14:paraId="51846CD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561C9EB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monthList() As String</w:t>
      </w:r>
    </w:p>
    <w:p w14:paraId="63831E6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LCase(userInput) = "all" Then</w:t>
      </w:r>
    </w:p>
    <w:p w14:paraId="5175C77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ReDim monthList(11)</w:t>
      </w:r>
    </w:p>
    <w:p w14:paraId="27CC46E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k As Integer</w:t>
      </w:r>
    </w:p>
    <w:p w14:paraId="7C1BE98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For k = 0 To 11</w:t>
      </w:r>
    </w:p>
    <w:p w14:paraId="72FCC72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monthList(k) = CStr(k + 1)</w:t>
      </w:r>
    </w:p>
    <w:p w14:paraId="13AA7C7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Next k</w:t>
      </w:r>
    </w:p>
    <w:p w14:paraId="322680A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Else</w:t>
      </w:r>
    </w:p>
    <w:p w14:paraId="62F3E06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monthList = Split(userInput, ",")</w:t>
      </w:r>
    </w:p>
    <w:p w14:paraId="341CA47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65BF832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3251284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021991E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步：遍历月份列表，导出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PDF</w:t>
      </w:r>
    </w:p>
    <w:p w14:paraId="5196D0D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3ABB729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monthNum As Variant</w:t>
      </w:r>
    </w:p>
    <w:p w14:paraId="193E964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wsName As String</w:t>
      </w:r>
    </w:p>
    <w:p w14:paraId="24F87BA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pdfFileName As String</w:t>
      </w:r>
    </w:p>
    <w:p w14:paraId="23B29BE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currentDate As String</w:t>
      </w:r>
    </w:p>
    <w:p w14:paraId="1AA71FD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77383F1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currentDate = Format(Now(), "YYYYMM")</w:t>
      </w:r>
    </w:p>
    <w:p w14:paraId="073A7C0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7D98F32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For Each monthNum In monthList</w:t>
      </w:r>
    </w:p>
    <w:p w14:paraId="0657236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monthNum = Trim(monthNum)  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去除可能的空格</w:t>
      </w:r>
    </w:p>
    <w:p w14:paraId="43C6284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wsName = monthNum &amp;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月报表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423B33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6126B9F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检查工作表是否存在</w:t>
      </w:r>
    </w:p>
    <w:p w14:paraId="745E032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Resume Next</w:t>
      </w:r>
    </w:p>
    <w:p w14:paraId="27B379E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ws = wb.Sheets(wsName)</w:t>
      </w:r>
    </w:p>
    <w:p w14:paraId="7C2164A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On Error GoTo 0</w:t>
      </w:r>
    </w:p>
    <w:p w14:paraId="316345D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42C0462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ws Is Nothing Then</w:t>
      </w:r>
    </w:p>
    <w:p w14:paraId="19E0AAC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failedMonths = failedMonths &amp; wsName &amp;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657E3F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Else</w:t>
      </w:r>
    </w:p>
    <w:p w14:paraId="138DA6C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添加公司名称（临时修改，导出后恢复）</w:t>
      </w:r>
    </w:p>
    <w:p w14:paraId="7A0A119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originalA1 As String</w:t>
      </w:r>
    </w:p>
    <w:p w14:paraId="1A86AB1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originalA1 = ws.Cells(1, 1).Value</w:t>
      </w:r>
    </w:p>
    <w:p w14:paraId="50A61D5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ws.Cells(1, 1).Value = companyName &amp; " - " &amp; wsName</w:t>
      </w:r>
    </w:p>
    <w:p w14:paraId="708F04E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7B7059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设置页脚</w:t>
      </w:r>
    </w:p>
    <w:p w14:paraId="4680A25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ws.PageSetup.CenterFooter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&amp;P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共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&amp;N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4D568C8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ws.PageSetup.RightFooter =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机密文件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0F7B3C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13D32C4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生成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PDF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文件名</w:t>
      </w:r>
    </w:p>
    <w:p w14:paraId="26E0296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pdfFileName = savePath &amp; currentDate &amp; "_" &amp; monthNum &amp;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月报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.pdf"</w:t>
      </w:r>
    </w:p>
    <w:p w14:paraId="1314E3F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61F7037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导出为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PDF</w:t>
      </w:r>
    </w:p>
    <w:p w14:paraId="3EFFD27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ws.ExportAsFixedFormat _</w:t>
      </w:r>
    </w:p>
    <w:p w14:paraId="47008B6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Type:=xlTypePDF, _</w:t>
      </w:r>
    </w:p>
    <w:p w14:paraId="27B5B1A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Filename:=pdfFileName, _</w:t>
      </w:r>
    </w:p>
    <w:p w14:paraId="0955BFF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Quality:=xlQualityStandard, _</w:t>
      </w:r>
    </w:p>
    <w:p w14:paraId="734522A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IncludeDocProperties:=True, _</w:t>
      </w:r>
    </w:p>
    <w:p w14:paraId="5F5CDEC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IgnorePrintAreas:=False</w:t>
      </w:r>
    </w:p>
    <w:p w14:paraId="5E5349F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74E6218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恢复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原始内容</w:t>
      </w:r>
    </w:p>
    <w:p w14:paraId="36E5D62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ws.Cells(1, 1).Value = originalA1</w:t>
      </w:r>
    </w:p>
    <w:p w14:paraId="6B90ECF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5BB541D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exportCount = exportCount + 1</w:t>
      </w:r>
    </w:p>
    <w:p w14:paraId="50DD1E5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6361561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6402151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ws = Nothing</w:t>
      </w:r>
    </w:p>
    <w:p w14:paraId="4C53F7F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Next monthNum</w:t>
      </w:r>
    </w:p>
    <w:p w14:paraId="5A79CF5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49D6DD2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4976BC7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步：显示完成报告</w:t>
      </w:r>
    </w:p>
    <w:p w14:paraId="36A1CE9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'--------------------------------------------</w:t>
      </w:r>
    </w:p>
    <w:p w14:paraId="6DF4CBE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resultMsg As String</w:t>
      </w:r>
    </w:p>
    <w:p w14:paraId="0D6076A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resultMsg = "✅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导出完成！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&amp; Chr(13) &amp; _</w:t>
      </w:r>
    </w:p>
    <w:p w14:paraId="50B3602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成功导出：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" &amp; exportCount &amp; "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份报表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&amp; Chr(13) &amp; _</w:t>
      </w:r>
    </w:p>
    <w:p w14:paraId="31C833B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保存位置：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&amp; savePath</w:t>
      </w:r>
    </w:p>
    <w:p w14:paraId="002CD73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44B87EB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failedMonths &lt;&gt; "" Then</w:t>
      </w:r>
    </w:p>
    <w:p w14:paraId="03CE4CE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failedMonths = Left(failedMonths, Len(failedMonths) - 1)  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去掉最后的顿号</w:t>
      </w:r>
    </w:p>
    <w:p w14:paraId="626C178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resultMsg = resultMsg &amp; Chr(13) &amp; Chr(13) &amp; _</w:t>
      </w:r>
    </w:p>
    <w:p w14:paraId="36ED0C7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"⚠️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以下工作表不存在，已跳过：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&amp; failedMonths</w:t>
      </w:r>
    </w:p>
    <w:p w14:paraId="4B9A849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55D8F88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20A9FD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MsgBox resultMsg, vbInformation, 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导出结果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669921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Sub</w:t>
      </w:r>
    </w:p>
    <w:p w14:paraId="0B0D3384">
      <w:pPr>
        <w:pStyle w:val="18"/>
        <w:bidi w:val="0"/>
        <w:jc w:val="left"/>
      </w:pPr>
    </w:p>
    <w:p w14:paraId="7F1957DA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6" w:name="user-content-1052-ai生成python脚本批量处理财务文档与报"/>
      <w:bookmarkEnd w:id="3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10.5.2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脚本：批量处理财务文档与报表</w:t>
      </w:r>
    </w:p>
    <w:p w14:paraId="168FC69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10-14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】批量处理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Word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格式财务文档的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脚本</w:t>
      </w:r>
    </w:p>
    <w:p w14:paraId="5BA79D39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在财务工作中，经常需要批量处理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Word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格式的合同、报告等文档，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结合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可以高效实现这类需求。</w:t>
      </w:r>
    </w:p>
    <w:p w14:paraId="5D8065F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提示词设计：</w:t>
      </w:r>
    </w:p>
    <w:p w14:paraId="1011C76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【任务】我需要一个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脚本，</w:t>
      </w:r>
    </w:p>
    <w:p w14:paraId="68E3434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批量处理一个文件夹中的所有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Word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格式合同文件。</w:t>
      </w:r>
    </w:p>
    <w:p w14:paraId="338EBB4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742C65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【需求说明】</w:t>
      </w:r>
    </w:p>
    <w:p w14:paraId="6AFED2F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文件夹路径：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contracts/</w:t>
      </w:r>
    </w:p>
    <w:p w14:paraId="6892A4A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文件格式：所有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.docx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</w:t>
      </w:r>
    </w:p>
    <w:p w14:paraId="328361D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每份合同的固定结构：</w:t>
      </w:r>
    </w:p>
    <w:p w14:paraId="7740E40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合同标题（第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段文字）</w:t>
      </w:r>
    </w:p>
    <w:p w14:paraId="423E368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合同甲方（包含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甲方：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字样的行）</w:t>
      </w:r>
    </w:p>
    <w:p w14:paraId="7EE391F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合同乙方（包含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乙方：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字样的行）</w:t>
      </w:r>
    </w:p>
    <w:p w14:paraId="6FA0D04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合同金额（包含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合同金额：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字样的行，格式：合同金额：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XXX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万元）</w:t>
      </w:r>
    </w:p>
    <w:p w14:paraId="6643D20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合同日期（包含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签订日期：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字样的行）</w:t>
      </w:r>
    </w:p>
    <w:p w14:paraId="2CEF2D3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ED136E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【功能需求】</w:t>
      </w:r>
    </w:p>
    <w:p w14:paraId="2E411C4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遍历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contracts/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文件夹中的所有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.docx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</w:t>
      </w:r>
    </w:p>
    <w:p w14:paraId="7759AA9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从每份合同中提取以上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个字段</w:t>
      </w:r>
    </w:p>
    <w:p w14:paraId="779F9FC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将提取结果汇总到一个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contract_summary.xlsx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766270A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列：文件名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合同标题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甲方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乙方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合同金额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签订日期</w:t>
      </w:r>
    </w:p>
    <w:p w14:paraId="4E14671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如果某字段无法提取，在对应列填写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未找到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14CCC07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在控制台输出处理进度（每处理一个文件显示一条信息）</w:t>
      </w:r>
    </w:p>
    <w:p w14:paraId="0A8A579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6.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最终显示：共处理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份合同，成功提取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份，部分字段缺失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份</w:t>
      </w:r>
    </w:p>
    <w:p w14:paraId="47DD61C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D8A632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【环境】</w:t>
      </w:r>
    </w:p>
    <w:p w14:paraId="4712258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已安装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python-docx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pandas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openpyxl</w:t>
      </w:r>
    </w:p>
    <w:p w14:paraId="76A10C0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请给出完整代码，加上中文注释。</w:t>
      </w:r>
    </w:p>
    <w:p w14:paraId="33D1D77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生成代码示例（核心部分）：</w:t>
      </w:r>
    </w:p>
    <w:p w14:paraId="0C670EF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os</w:t>
      </w:r>
    </w:p>
    <w:p w14:paraId="56598E0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re</w:t>
      </w:r>
    </w:p>
    <w:p w14:paraId="3CEF1EA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from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docx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Document</w:t>
      </w:r>
    </w:p>
    <w:p w14:paraId="2B234FB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pandas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pd</w:t>
      </w:r>
    </w:p>
    <w:p w14:paraId="06E25F6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EA14F7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def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F42C1"/>
          <w:spacing w:val="0"/>
          <w:sz w:val="20"/>
          <w:shd w:val="clear" w:fill="auto"/>
        </w:rPr>
        <w:t>extract_contract_info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(file_path):</w:t>
      </w:r>
    </w:p>
    <w:p w14:paraId="2C870A3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"""</w:t>
      </w:r>
    </w:p>
    <w:p w14:paraId="33B467F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32F62"/>
          <w:spacing w:val="0"/>
          <w:shd w:val="clear" w:fill="auto"/>
        </w:rPr>
        <w:t xml:space="preserve">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从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Word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合同文件中提取关键信息</w:t>
      </w:r>
    </w:p>
    <w:p w14:paraId="23340E3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32F62"/>
          <w:spacing w:val="0"/>
          <w:shd w:val="clear" w:fill="auto"/>
        </w:rPr>
        <w:t xml:space="preserve"> 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返回字典：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{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合同标题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,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甲方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,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乙方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,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合同金额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,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签订日期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}</w:t>
      </w:r>
    </w:p>
    <w:p w14:paraId="48B3D0F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32F62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"""</w:t>
      </w:r>
    </w:p>
    <w:p w14:paraId="62CC9F5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 = {</w:t>
      </w:r>
    </w:p>
    <w:p w14:paraId="44D4590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合同标题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: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未找到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3026CC6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甲方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: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未找到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2E58924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乙方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: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未找到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2B12085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合同金额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: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未找到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4786E7C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签订日期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: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未找到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</w:p>
    <w:p w14:paraId="52F78E1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}</w:t>
      </w:r>
    </w:p>
    <w:p w14:paraId="23FB88C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39CB00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try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:</w:t>
      </w:r>
    </w:p>
    <w:p w14:paraId="4BE4942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doc = Document(file_path)</w:t>
      </w:r>
    </w:p>
    <w:p w14:paraId="0474AC9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paragraphs = [p.text.strip()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for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doc.paragraphs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p.text.strip()]</w:t>
      </w:r>
    </w:p>
    <w:p w14:paraId="31CB7EF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058DA70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提取合同标题（第一个非空段落）</w:t>
      </w:r>
    </w:p>
    <w:p w14:paraId="674481B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paragraphs:</w:t>
      </w:r>
    </w:p>
    <w:p w14:paraId="5514CD7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合同标题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paragraphs[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</w:t>
      </w:r>
    </w:p>
    <w:p w14:paraId="18C9A7D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1A9D6A3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提取其他字段（按关键词搜索）</w:t>
      </w:r>
    </w:p>
    <w:p w14:paraId="32C6FD2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for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para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paragraphs:</w:t>
      </w:r>
    </w:p>
    <w:p w14:paraId="0405B04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para.startswith(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甲方：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):</w:t>
      </w:r>
    </w:p>
    <w:p w14:paraId="212E72C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甲方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para.replace(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甲方：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).strip()</w:t>
      </w:r>
    </w:p>
    <w:p w14:paraId="69A5C8B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para.startswith(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乙方：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):</w:t>
      </w:r>
    </w:p>
    <w:p w14:paraId="4F3D10C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乙方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para.replace(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乙方：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).strip()</w:t>
      </w:r>
    </w:p>
    <w:p w14:paraId="7ACEB78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para.startswith(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合同金额：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):</w:t>
      </w:r>
    </w:p>
    <w:p w14:paraId="5B1993B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合同金额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para.replace(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合同金额：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).strip()</w:t>
      </w:r>
    </w:p>
    <w:p w14:paraId="32A5621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elif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para.startswith(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签订日期：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):</w:t>
      </w:r>
    </w:p>
    <w:p w14:paraId="171EB36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签订日期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para.replace(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签订日期：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).strip()</w:t>
      </w:r>
    </w:p>
    <w:p w14:paraId="2B5BFE0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17BE6A1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except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Exception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e:</w:t>
      </w:r>
    </w:p>
    <w:p w14:paraId="44C6D6F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f"  ⚠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读取文件出错：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{e}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146A877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255C8D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return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result</w:t>
      </w:r>
    </w:p>
    <w:p w14:paraId="07603DD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03F373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4CD7B22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主处理流程</w:t>
      </w:r>
    </w:p>
    <w:p w14:paraId="2936235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5B33D4B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def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F42C1"/>
          <w:spacing w:val="0"/>
          <w:sz w:val="20"/>
          <w:shd w:val="clear" w:fill="auto"/>
        </w:rPr>
        <w:t>main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():</w:t>
      </w:r>
    </w:p>
    <w:p w14:paraId="383B78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contracts_folder 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'contracts'</w:t>
      </w:r>
    </w:p>
    <w:p w14:paraId="7ADAB87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output_file 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'contract_summary.xlsx'</w:t>
      </w:r>
    </w:p>
    <w:p w14:paraId="556ECE7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113803C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检查文件夹是否存在</w:t>
      </w:r>
    </w:p>
    <w:p w14:paraId="57DDFCB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not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os.path.exists(contracts_folder):</w:t>
      </w:r>
    </w:p>
    <w:p w14:paraId="7198024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错误：找不到文件夹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{contracts_folder}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1645B76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return</w:t>
      </w:r>
    </w:p>
    <w:p w14:paraId="532C43C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2689D9A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获取所有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docx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文件</w:t>
      </w:r>
    </w:p>
    <w:p w14:paraId="74409DB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docx_files = [f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for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f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os.listdir(contracts_folder) </w:t>
      </w:r>
    </w:p>
    <w:p w14:paraId="091F17C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f.endswith(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'.docx'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)]</w:t>
      </w:r>
    </w:p>
    <w:p w14:paraId="6A4A73E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7BBD5D2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not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docx_files:</w:t>
      </w:r>
    </w:p>
    <w:p w14:paraId="5845681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文件夹中没有找到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.docx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文件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2AA2803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return</w:t>
      </w:r>
    </w:p>
    <w:p w14:paraId="657FE7F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1E1CBE7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共发现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len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(docx_files)}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份合同文件，开始处理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...\n"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14804F1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57559EC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all_data = []</w:t>
      </w:r>
    </w:p>
    <w:p w14:paraId="6A2F9B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success_count 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</w:t>
      </w:r>
    </w:p>
    <w:p w14:paraId="0DE4957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partial_count 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</w:t>
      </w:r>
    </w:p>
    <w:p w14:paraId="5754C2F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77277BAB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for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i, filename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enumerate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(docx_files,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):</w:t>
      </w:r>
    </w:p>
    <w:p w14:paraId="3A5AC04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file_path = os.path.join(contracts_folder, filename)</w:t>
      </w:r>
    </w:p>
    <w:p w14:paraId="36E6E59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{i}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/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len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(docx_files)}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]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正在处理：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{filename}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2D6163E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1F4A5AB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info = extract_contract_info(file_path)</w:t>
      </w:r>
    </w:p>
    <w:p w14:paraId="3611677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info[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文件名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filename</w:t>
      </w:r>
    </w:p>
    <w:p w14:paraId="62F54BD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all_data.append(info)</w:t>
      </w:r>
    </w:p>
    <w:p w14:paraId="2421C90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070935D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统计提取情况</w:t>
      </w:r>
    </w:p>
    <w:p w14:paraId="11EF3CF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missing_fields = [k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for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k, v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info.items() </w:t>
      </w:r>
    </w:p>
    <w:p w14:paraId="1D1E636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 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v ==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未找到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and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k !=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文件名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</w:t>
      </w:r>
    </w:p>
    <w:p w14:paraId="3DD9382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not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missing_fields:</w:t>
      </w:r>
    </w:p>
    <w:p w14:paraId="75BD374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success_count +=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</w:t>
      </w:r>
    </w:p>
    <w:p w14:paraId="3CB7554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f"  ✓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成功提取所有字段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3D61D35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else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:</w:t>
      </w:r>
    </w:p>
    <w:p w14:paraId="1ADD784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partial_count +=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</w:t>
      </w:r>
    </w:p>
    <w:p w14:paraId="2D47A53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f"  △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部分字段未找到：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', 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.join(missing_fields)}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28C2C18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55BB46F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整理列顺序并保存到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Excel</w:t>
      </w:r>
    </w:p>
    <w:p w14:paraId="338B3B4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df = pd.DataFrame(all_data)</w:t>
      </w:r>
    </w:p>
    <w:p w14:paraId="6294E0C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column_order = [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文件名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合同标题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甲方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乙方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合同金额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签订日期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</w:t>
      </w:r>
    </w:p>
    <w:p w14:paraId="4B04C5A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df = df[column_order]</w:t>
      </w:r>
    </w:p>
    <w:p w14:paraId="2DA1667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df.to_excel(output_file, index=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False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110C8CC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41462F4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输出处理结果摘要</w:t>
      </w:r>
    </w:p>
    <w:p w14:paraId="640320D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f"\n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'='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*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50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77AA54B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f"✅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处理完成！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541C9D4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共处理合同：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len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(docx_files)}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1CCB75A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全部字段提取成功：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{success_count}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77AD3CDD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部分字段缺失：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{partial_count}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份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3FA9295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结果已保存：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{output_file}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69B14C1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9F58C6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__name__ ==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"__main__"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:</w:t>
      </w:r>
    </w:p>
    <w:p w14:paraId="4EFFCA1E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main()</w:t>
      </w:r>
    </w:p>
    <w:p w14:paraId="6C9FA926">
      <w:pPr>
        <w:pStyle w:val="18"/>
        <w:bidi w:val="0"/>
        <w:jc w:val="left"/>
      </w:pPr>
    </w:p>
    <w:p w14:paraId="3C6A7D6B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7" w:name="user-content-1053-自动化脚本的测试调试与维护与ai协作排错"/>
      <w:bookmarkEnd w:id="37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10.5.3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自动化脚本的测试、调试与维护——与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协作排错</w:t>
      </w:r>
    </w:p>
    <w:p w14:paraId="1363D40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8" w:name="user-content-一自动化脚本的完整测试流程"/>
      <w:bookmarkEnd w:id="3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一、自动化脚本的完整测试流程</w:t>
      </w:r>
    </w:p>
    <w:p w14:paraId="40010A6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测试自动化脚本应遵循图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所示的流程。</w:t>
      </w:r>
    </w:p>
    <w:p w14:paraId="54C039F0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2162175" cy="6935470"/>
            <wp:effectExtent l="0" t="0" r="1143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93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839C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自动化脚本完整测试流程</w:t>
      </w:r>
    </w:p>
    <w:p w14:paraId="6ECF9FF1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9" w:name="user-content-二向ai反馈错误的标准格式"/>
      <w:bookmarkEnd w:id="3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反馈错误的标准格式</w:t>
      </w:r>
    </w:p>
    <w:p w14:paraId="46D915D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当脚本出现问题时，向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反馈应使用以下标准格式，如表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64ADCE3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10-7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反馈脚本错误的标准格式</w:t>
      </w:r>
    </w:p>
    <w:tbl>
      <w:tblPr>
        <w:tblStyle w:val="10"/>
        <w:tblW w:w="963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416"/>
        <w:gridCol w:w="6257"/>
      </w:tblGrid>
      <w:tr w14:paraId="28D884C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9A7780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反馈要素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40A36C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6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7B5783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1016425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5342F1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错误信息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674076">
            <w:pPr>
              <w:pStyle w:val="21"/>
              <w:bidi w:val="0"/>
              <w:ind w:left="0" w:right="0" w:firstLine="0"/>
              <w:jc w:val="left"/>
            </w:pPr>
            <w:r>
              <w:t>完整的错误提示文字</w:t>
            </w:r>
          </w:p>
        </w:tc>
        <w:tc>
          <w:tcPr>
            <w:tcW w:w="6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B48F5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5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AttributeError: 'NoneType' object has no attribute 'text'</w:t>
            </w:r>
          </w:p>
        </w:tc>
      </w:tr>
      <w:tr w14:paraId="7A7B1ED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93A9C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出错位置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CD01C13">
            <w:pPr>
              <w:pStyle w:val="21"/>
              <w:bidi w:val="0"/>
              <w:ind w:left="0" w:right="0" w:firstLine="0"/>
              <w:jc w:val="left"/>
            </w:pPr>
            <w:r>
              <w:t>出错的代码行或函数名</w:t>
            </w:r>
          </w:p>
        </w:tc>
        <w:tc>
          <w:tcPr>
            <w:tcW w:w="6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B887A58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"在extract_contract_info函数的第15行"</w:t>
            </w:r>
          </w:p>
        </w:tc>
      </w:tr>
      <w:tr w14:paraId="43AD56C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63533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触发条件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0D6732">
            <w:pPr>
              <w:pStyle w:val="21"/>
              <w:bidi w:val="0"/>
              <w:ind w:left="0" w:right="0" w:firstLine="0"/>
              <w:jc w:val="left"/>
            </w:pPr>
            <w:r>
              <w:t>什么情况下出现这个错误</w:t>
            </w:r>
          </w:p>
        </w:tc>
        <w:tc>
          <w:tcPr>
            <w:tcW w:w="6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3EDF056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"处理某些合同时正常，处理另一些时报错"</w:t>
            </w:r>
          </w:p>
        </w:tc>
      </w:tr>
      <w:tr w14:paraId="5C31B66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EFA051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数据特征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C07D800">
            <w:pPr>
              <w:pStyle w:val="21"/>
              <w:bidi w:val="0"/>
              <w:ind w:left="0" w:right="0" w:firstLine="0"/>
              <w:jc w:val="left"/>
            </w:pPr>
            <w:r>
              <w:t>出错时的数据特征</w:t>
            </w:r>
          </w:p>
        </w:tc>
        <w:tc>
          <w:tcPr>
            <w:tcW w:w="6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311F56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"出错的文件是空白文档，或合同只有图片没有文字"</w:t>
            </w:r>
          </w:p>
        </w:tc>
      </w:tr>
      <w:tr w14:paraId="6495E35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482E23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期望行为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1CC176B">
            <w:pPr>
              <w:pStyle w:val="21"/>
              <w:bidi w:val="0"/>
              <w:ind w:left="0" w:right="0" w:firstLine="0"/>
              <w:jc w:val="left"/>
            </w:pPr>
            <w:r>
              <w:t>遇到这种情况应该怎么做</w:t>
            </w:r>
          </w:p>
        </w:tc>
        <w:tc>
          <w:tcPr>
            <w:tcW w:w="625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6D95DF">
            <w:pPr>
              <w:pStyle w:val="21"/>
              <w:bidi w:val="0"/>
              <w:spacing w:before="0" w:after="0"/>
              <w:jc w:val="left"/>
            </w:pPr>
            <w:r>
              <w:t>"如果无法读取，跳过该文件并在报告中标注'读取失败'"</w:t>
            </w:r>
          </w:p>
        </w:tc>
      </w:tr>
    </w:tbl>
    <w:p w14:paraId="1364491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10-15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反馈脚本错误并获取修正</w:t>
      </w:r>
    </w:p>
    <w:p w14:paraId="1D22664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【背景】我在运行合同信息提取脚本时遇到了以下错误：</w:t>
      </w:r>
    </w:p>
    <w:p w14:paraId="54E8466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E0A254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【错误信息】</w:t>
      </w:r>
    </w:p>
    <w:p w14:paraId="6B2026A6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AttributeError: 'NoneType' object has no attribute 'text'</w:t>
      </w:r>
    </w:p>
    <w:p w14:paraId="4DBAFB38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出现在第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23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行：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result['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合同标题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'] = paragraphs[0]</w:t>
      </w:r>
    </w:p>
    <w:p w14:paraId="46B4D46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CFFC60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【分析】</w:t>
      </w:r>
    </w:p>
    <w:p w14:paraId="127857C2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我发现这个错误只在处理某些特定合同时出现，</w:t>
      </w:r>
    </w:p>
    <w:p w14:paraId="0FD9C50F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这些合同可能：</w:t>
      </w:r>
    </w:p>
    <w:p w14:paraId="06B499B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文档是空白的（没有任何段落）</w:t>
      </w:r>
    </w:p>
    <w:p w14:paraId="50A2E09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文档只有表格，没有段落文字</w:t>
      </w:r>
    </w:p>
    <w:p w14:paraId="1F43F3A0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625661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【期望行为】</w:t>
      </w:r>
    </w:p>
    <w:p w14:paraId="7C4202DC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如果文档是空白的或没有段落，</w:t>
      </w:r>
    </w:p>
    <w:p w14:paraId="6684871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将合同标题标记为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无法提取（文档为空）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3FE51EB3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继续处理其他文件，不要中断程序</w:t>
      </w:r>
    </w:p>
    <w:p w14:paraId="11678FC7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11B1334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如果文档中有表格（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doc.tables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），</w:t>
      </w:r>
    </w:p>
    <w:p w14:paraId="7CA0CF01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也尝试从表格的第一个单元格提取标题</w:t>
      </w:r>
    </w:p>
    <w:p w14:paraId="5B909B19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046AA75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请修改</w:t>
      </w:r>
      <w:r>
        <w:rPr>
          <w:rStyle w:val="15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extract_contract_info</w:t>
      </w: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函数，</w:t>
      </w:r>
    </w:p>
    <w:p w14:paraId="3B035B0A">
      <w:pPr>
        <w:pStyle w:val="19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5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只给我修改后的函数代码，不需要全部代码。</w:t>
      </w:r>
    </w:p>
    <w:p w14:paraId="3E6850FD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0" w:name="user-content-三脚本的长期维护建议"/>
      <w:bookmarkEnd w:id="4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三、脚本的长期维护建议</w:t>
      </w:r>
    </w:p>
    <w:p w14:paraId="21D3D05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自动化脚本不是一次性工具，需要定期维护，如表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69AAD08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10-8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自动化脚本维护建议</w:t>
      </w:r>
    </w:p>
    <w:tbl>
      <w:tblPr>
        <w:tblStyle w:val="10"/>
        <w:tblW w:w="672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1786"/>
        <w:gridCol w:w="3554"/>
      </w:tblGrid>
      <w:tr w14:paraId="11940B9B"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BE4E42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维护事项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F80D1C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触发时机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782407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维护方法</w:t>
            </w:r>
          </w:p>
        </w:tc>
      </w:tr>
      <w:tr w14:paraId="1C6EFA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01B42C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功能更新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A9668E8">
            <w:pPr>
              <w:pStyle w:val="21"/>
              <w:bidi w:val="0"/>
              <w:ind w:left="0" w:right="0" w:firstLine="0"/>
              <w:jc w:val="left"/>
            </w:pPr>
            <w:r>
              <w:t>业务需求变化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5D76D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描述新需求给AI，获取更新代码</w:t>
            </w:r>
          </w:p>
        </w:tc>
      </w:tr>
      <w:tr w14:paraId="0102C6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7CDDA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错误修复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71EEF2E">
            <w:pPr>
              <w:pStyle w:val="21"/>
              <w:bidi w:val="0"/>
              <w:ind w:left="0" w:right="0" w:firstLine="0"/>
              <w:jc w:val="left"/>
            </w:pPr>
            <w:r>
              <w:t>运行时出现新错误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E1B0BF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按标准格式反馈给AI修正</w:t>
            </w:r>
          </w:p>
        </w:tc>
      </w:tr>
      <w:tr w14:paraId="7B498EE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56C470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性能优化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ABD02E2">
            <w:pPr>
              <w:pStyle w:val="21"/>
              <w:bidi w:val="0"/>
              <w:ind w:left="0" w:right="0" w:firstLine="0"/>
              <w:jc w:val="left"/>
            </w:pPr>
            <w:r>
              <w:t>处理速度变慢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B51D2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描述性能问题给AI，获取优化建议</w:t>
            </w:r>
          </w:p>
        </w:tc>
      </w:tr>
      <w:tr w14:paraId="13BDA6E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D4D6779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数据格式适配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255F3A">
            <w:pPr>
              <w:pStyle w:val="21"/>
              <w:bidi w:val="0"/>
              <w:ind w:left="0" w:right="0" w:firstLine="0"/>
              <w:jc w:val="left"/>
            </w:pPr>
            <w:r>
              <w:t>数据来源格式变化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656D69D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提供新格式样本，让AI调整解析逻辑</w:t>
            </w:r>
          </w:p>
        </w:tc>
      </w:tr>
      <w:tr w14:paraId="032DAE7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49D7B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代码注释更新</w:t>
            </w:r>
          </w:p>
        </w:tc>
        <w:tc>
          <w:tcPr>
            <w:tcW w:w="178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6C4115">
            <w:pPr>
              <w:pStyle w:val="21"/>
              <w:bidi w:val="0"/>
              <w:ind w:left="0" w:right="0" w:firstLine="0"/>
              <w:jc w:val="left"/>
            </w:pPr>
            <w:r>
              <w:t>修改代码后</w:t>
            </w:r>
          </w:p>
        </w:tc>
        <w:tc>
          <w:tcPr>
            <w:tcW w:w="35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7A5C95">
            <w:pPr>
              <w:pStyle w:val="21"/>
              <w:bidi w:val="0"/>
              <w:spacing w:before="0" w:after="0"/>
              <w:jc w:val="left"/>
            </w:pPr>
            <w:r>
              <w:t>请AI为修改的部分补充中文注释</w:t>
            </w:r>
          </w:p>
        </w:tc>
      </w:tr>
    </w:tbl>
    <w:p w14:paraId="0516CEBC">
      <w:pPr>
        <w:pStyle w:val="18"/>
        <w:bidi w:val="0"/>
        <w:jc w:val="left"/>
      </w:pPr>
    </w:p>
    <w:p w14:paraId="62F83140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1" w:name="user-content-本章小结"/>
      <w:bookmarkEnd w:id="4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【本章小结】</w:t>
      </w:r>
    </w:p>
    <w:p w14:paraId="3AD23EE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通过本章学习，我们系统掌握了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大模型在财务办公效率提升方面的应用方法：</w:t>
      </w:r>
    </w:p>
    <w:p w14:paraId="6F28FBC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1. Excel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与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的结合应用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：学会了向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描述复杂的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需求，获取多条件统计、动态查找等高级公式；掌握了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辅助数据清洗方案的设计；通过完整的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宏示例（月末汇总报告生成），学会了从需求描述到可运行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代码的完整流程。</w:t>
      </w:r>
    </w:p>
    <w:p w14:paraId="14F2DD3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2.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财务文档的智能处理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：掌握了月度工作总结、规章制度、会议纪要等常见财务文档的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辅助撰写方法；理解了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生成初稿、人工审核修订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的正确工作模式；特别认识到制度文件必须经过专业审核后才能发布。</w:t>
      </w:r>
    </w:p>
    <w:p w14:paraId="54E4DF7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3.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智能协作工具的应用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：了解了在线协作工具相对于传统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文件的优势；学会了利用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规划在线协作工作流和数据管理应用的搭建方案；了解了团队知识共享和管理的实践方法。</w:t>
      </w:r>
    </w:p>
    <w:p w14:paraId="74E5588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4.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个人知识管理与持续学习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：建立了个人财务知识库的分类框架；掌握了将工作经验转化为结构化知识条目的方法；学会了利用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整理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FAQ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和生成培训材料。</w:t>
      </w:r>
    </w:p>
    <w:p w14:paraId="3431793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5. ⭐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财务办公自动化进阶（新增重点）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：掌握了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宏请求的标准提示词框架；通过批量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PDF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导出宏的完整实战，学会了复杂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宏的生成和测试；通过批量处理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Word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合同文档的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脚本实战，学会了财务文档自动化处理的完整流程；建立了系统的脚本测试和调试方法，学会了向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反馈错误的标准格式。</w:t>
      </w:r>
    </w:p>
    <w:p w14:paraId="2705D14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本章最重要的认识：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效率提升的目的不是让人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少干活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，而是让人能够把时间和精力集中在真正需要判断力、创造力和专业能力的工作上。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处理重复性操作，人聚焦核心价值——这才是人机协作的最优状态。</w:t>
      </w:r>
    </w:p>
    <w:p w14:paraId="5CA06305">
      <w:pPr>
        <w:pStyle w:val="18"/>
        <w:bidi w:val="0"/>
        <w:jc w:val="left"/>
      </w:pPr>
    </w:p>
    <w:p w14:paraId="311D24F4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2" w:name="user-content-本章知识关联图"/>
      <w:bookmarkEnd w:id="4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【本章知识关联图】</w:t>
      </w:r>
    </w:p>
    <w:p w14:paraId="682AEBBB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97878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499A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10-7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第十章知识关联图</w:t>
      </w:r>
    </w:p>
    <w:p w14:paraId="3B2C44AE">
      <w:pPr>
        <w:pStyle w:val="18"/>
        <w:bidi w:val="0"/>
        <w:jc w:val="left"/>
      </w:pPr>
    </w:p>
    <w:p w14:paraId="6CDAF4DE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3" w:name="user-content-思考与讨论"/>
      <w:bookmarkEnd w:id="4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【思考与讨论】</w:t>
      </w:r>
    </w:p>
    <w:p w14:paraId="4EA71EBF">
      <w:pPr>
        <w:pStyle w:val="4"/>
        <w:widowControl/>
        <w:numPr>
          <w:ilvl w:val="0"/>
          <w:numId w:val="1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引导案例中，小孙说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不是让我少干活，而是让我能把时间花在刀刃上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。你认为财务工作中，哪些工作是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刀刃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（需要人的判断力），哪些工作是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最适合接手的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重复性操作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？</w:t>
      </w:r>
    </w:p>
    <w:p w14:paraId="2FDDB4CB">
      <w:pPr>
        <w:pStyle w:val="4"/>
        <w:widowControl/>
        <w:numPr>
          <w:ilvl w:val="0"/>
          <w:numId w:val="1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本章介绍了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辅助起草制度文件，但特别强调了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制度文件必须经过专业审核才能发布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。你认为如果直接使用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生成的制度文件而不加审核，可能会出现哪些风险？</w:t>
      </w:r>
    </w:p>
    <w:p w14:paraId="6F830D0A">
      <w:pPr>
        <w:pStyle w:val="4"/>
        <w:widowControl/>
        <w:numPr>
          <w:ilvl w:val="0"/>
          <w:numId w:val="1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10.1.3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节，我们学习了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宏的生成。有同学认为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现在有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更强大，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没必要学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，也有同学认为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太难了，还是用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就行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。你怎么看这两种观点？对于财务人员，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各自的价值是什么？</w:t>
      </w:r>
    </w:p>
    <w:p w14:paraId="0FDE4274">
      <w:pPr>
        <w:pStyle w:val="4"/>
        <w:widowControl/>
        <w:numPr>
          <w:ilvl w:val="0"/>
          <w:numId w:val="1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10.4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节介绍了个人财务知识库的建立。你认为知识库建立后最难的挑战是什么？如何克服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建了没人用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的问题？</w:t>
      </w:r>
    </w:p>
    <w:p w14:paraId="4CAB1B8C">
      <w:pPr>
        <w:pStyle w:val="4"/>
        <w:widowControl/>
        <w:numPr>
          <w:ilvl w:val="0"/>
          <w:numId w:val="1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10.5.3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节，我们介绍了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反馈错误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的标准格式。你认为为什么要有一套标准的错误反馈格式？随意描述问题（如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怎么跑不了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）和标准格式反馈相比，会有什么不同的结果？</w:t>
      </w:r>
    </w:p>
    <w:p w14:paraId="280F56BD">
      <w:pPr>
        <w:pStyle w:val="18"/>
        <w:bidi w:val="0"/>
        <w:jc w:val="left"/>
      </w:pPr>
    </w:p>
    <w:p w14:paraId="5D269C63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4" w:name="user-content-本章实训"/>
      <w:bookmarkEnd w:id="4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【本章实训】</w:t>
      </w:r>
    </w:p>
    <w:p w14:paraId="296DBF7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5" w:name="user-content-实训项目excel高级公式生成文档智能处理与自动化脚本"/>
      <w:bookmarkEnd w:id="4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实训项目：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高级公式生成、文档智能处理与自动化脚本实战</w:t>
      </w:r>
    </w:p>
    <w:p w14:paraId="07406998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6" w:name="user-content-一实训目标"/>
      <w:bookmarkEnd w:id="4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一、实训目标</w:t>
      </w:r>
    </w:p>
    <w:p w14:paraId="78C5DB07">
      <w:pPr>
        <w:pStyle w:val="4"/>
        <w:widowControl/>
        <w:numPr>
          <w:ilvl w:val="0"/>
          <w:numId w:val="11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描述复杂的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需求，获取可用的高级公式并完成测试验证</w:t>
      </w:r>
    </w:p>
    <w:p w14:paraId="4E753E77">
      <w:pPr>
        <w:pStyle w:val="4"/>
        <w:widowControl/>
        <w:numPr>
          <w:ilvl w:val="0"/>
          <w:numId w:val="11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能够运用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辅助完成月度工作总结和会议纪要的撰写，并对输出进行质量评估</w:t>
      </w:r>
    </w:p>
    <w:p w14:paraId="031A67AB">
      <w:pPr>
        <w:pStyle w:val="4"/>
        <w:widowControl/>
        <w:numPr>
          <w:ilvl w:val="0"/>
          <w:numId w:val="11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宏实现简单的自动化操作，并完成基本的测试</w:t>
      </w:r>
    </w:p>
    <w:p w14:paraId="0FC2C9DE">
      <w:pPr>
        <w:pStyle w:val="4"/>
        <w:widowControl/>
        <w:numPr>
          <w:ilvl w:val="0"/>
          <w:numId w:val="11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脚本实现批量文档处理，并记录测试过程</w:t>
      </w:r>
    </w:p>
    <w:p w14:paraId="7E477F4E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建立一套个人财务知识库的基本框架，完成至少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个知识条目的整理</w:t>
      </w:r>
    </w:p>
    <w:p w14:paraId="687A170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7" w:name="user-content-二实训任务"/>
      <w:bookmarkEnd w:id="4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二、实训任务</w:t>
      </w:r>
    </w:p>
    <w:p w14:paraId="3905B14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高级公式生成与验证（必做）</w:t>
      </w:r>
    </w:p>
    <w:p w14:paraId="1D18A04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场景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（必做）：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创建以下测试数据（可自行设计），向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获取公式：</w:t>
      </w:r>
    </w:p>
    <w:p w14:paraId="17B2B841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设计一个包含以下列的员工数据表：</w:t>
      </w:r>
    </w:p>
    <w:p w14:paraId="501F0309">
      <w:pPr>
        <w:pStyle w:val="4"/>
        <w:widowControl/>
        <w:numPr>
          <w:ilvl w:val="0"/>
          <w:numId w:val="12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列：员工编号</w:t>
      </w:r>
    </w:p>
    <w:p w14:paraId="5E9223A1">
      <w:pPr>
        <w:pStyle w:val="4"/>
        <w:widowControl/>
        <w:numPr>
          <w:ilvl w:val="0"/>
          <w:numId w:val="12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列：姓名</w:t>
      </w:r>
    </w:p>
    <w:p w14:paraId="593902E8">
      <w:pPr>
        <w:pStyle w:val="4"/>
        <w:widowControl/>
        <w:numPr>
          <w:ilvl w:val="0"/>
          <w:numId w:val="12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C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列：部门（财务部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销售部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研发部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行政部）</w:t>
      </w:r>
    </w:p>
    <w:p w14:paraId="5B0B8425">
      <w:pPr>
        <w:pStyle w:val="4"/>
        <w:widowControl/>
        <w:numPr>
          <w:ilvl w:val="0"/>
          <w:numId w:val="12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列：入职年份</w:t>
      </w:r>
    </w:p>
    <w:p w14:paraId="6967233C">
      <w:pPr>
        <w:pStyle w:val="4"/>
        <w:widowControl/>
        <w:numPr>
          <w:ilvl w:val="0"/>
          <w:numId w:val="12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列：月薪</w:t>
      </w:r>
    </w:p>
    <w:p w14:paraId="7FE0D85B">
      <w:pPr>
        <w:pStyle w:val="4"/>
        <w:widowControl/>
        <w:numPr>
          <w:ilvl w:val="0"/>
          <w:numId w:val="1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F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列：绩效等级（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A/B/C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1E64E4E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需要解决的问题（至少完成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个）：</w:t>
      </w:r>
    </w:p>
    <w:tbl>
      <w:tblPr>
        <w:tblStyle w:val="10"/>
        <w:tblW w:w="9597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5664"/>
        <w:gridCol w:w="1156"/>
        <w:gridCol w:w="2777"/>
      </w:tblGrid>
      <w:tr w14:paraId="6E8907F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56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3B65AC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需求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F2D7A8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目标单元格</w:t>
            </w:r>
          </w:p>
        </w:tc>
        <w:tc>
          <w:tcPr>
            <w:tcW w:w="27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680CE29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期望结果</w:t>
            </w:r>
          </w:p>
        </w:tc>
      </w:tr>
      <w:tr w14:paraId="7D0B84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6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B610D8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统计销售部入职5年以上的员工人数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04CF812">
            <w:pPr>
              <w:pStyle w:val="21"/>
              <w:bidi w:val="0"/>
              <w:ind w:left="0" w:right="0" w:firstLine="0"/>
              <w:jc w:val="left"/>
            </w:pPr>
            <w:r>
              <w:t>H2</w:t>
            </w:r>
          </w:p>
        </w:tc>
        <w:tc>
          <w:tcPr>
            <w:tcW w:w="27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97732A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用COUNTIFS</w:t>
            </w:r>
          </w:p>
        </w:tc>
      </w:tr>
      <w:tr w14:paraId="01C9392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6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7E6F0C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查找绩效等级A且月薪最高的员工姓名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BFD929">
            <w:pPr>
              <w:pStyle w:val="21"/>
              <w:bidi w:val="0"/>
              <w:ind w:left="0" w:right="0" w:firstLine="0"/>
              <w:jc w:val="left"/>
            </w:pPr>
            <w:r>
              <w:t>H3</w:t>
            </w:r>
          </w:p>
        </w:tc>
        <w:tc>
          <w:tcPr>
            <w:tcW w:w="27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4AF11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用INDEX+MATCH+MAX</w:t>
            </w:r>
          </w:p>
        </w:tc>
      </w:tr>
      <w:tr w14:paraId="7AA6521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6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DA49CD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计算各部门员工的平均薪酬（动态：按H1单元格的部门名）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294F01">
            <w:pPr>
              <w:pStyle w:val="21"/>
              <w:bidi w:val="0"/>
              <w:ind w:left="0" w:right="0" w:firstLine="0"/>
              <w:jc w:val="left"/>
            </w:pPr>
            <w:r>
              <w:t>H4</w:t>
            </w:r>
          </w:p>
        </w:tc>
        <w:tc>
          <w:tcPr>
            <w:tcW w:w="27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58926E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用AVERAGEIF引用H1</w:t>
            </w:r>
          </w:p>
        </w:tc>
      </w:tr>
      <w:tr w14:paraId="63D9747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66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8BC937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标记月薪低于部门平均薪酬80%的员工（K列：是/否）</w:t>
            </w:r>
          </w:p>
        </w:tc>
        <w:tc>
          <w:tcPr>
            <w:tcW w:w="11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30494D">
            <w:pPr>
              <w:pStyle w:val="21"/>
              <w:bidi w:val="0"/>
              <w:ind w:left="0" w:right="0" w:firstLine="0"/>
              <w:jc w:val="left"/>
            </w:pPr>
            <w:r>
              <w:t>K列</w:t>
            </w:r>
          </w:p>
        </w:tc>
        <w:tc>
          <w:tcPr>
            <w:tcW w:w="277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765E8A">
            <w:pPr>
              <w:pStyle w:val="21"/>
              <w:bidi w:val="0"/>
              <w:spacing w:before="0" w:after="0"/>
              <w:jc w:val="left"/>
            </w:pPr>
            <w:r>
              <w:t>用IF+AVERAGEIF</w:t>
            </w:r>
          </w:p>
        </w:tc>
      </w:tr>
    </w:tbl>
    <w:p w14:paraId="55948AE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验证要求：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为每个公式设计至少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组测试数据，手工计算预期结果并与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公式结果对比，填写验证记录表。</w:t>
      </w:r>
    </w:p>
    <w:p w14:paraId="56152AC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场景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（选做）：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请求生成一个数据清洗公式，用于处理日期格式不统一的问题（参考例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）。</w:t>
      </w:r>
    </w:p>
    <w:p w14:paraId="6CE7E674">
      <w:pPr>
        <w:pStyle w:val="18"/>
        <w:bidi w:val="0"/>
        <w:jc w:val="left"/>
      </w:pPr>
    </w:p>
    <w:p w14:paraId="520C875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：财务文档智能处理（必做）</w:t>
      </w:r>
    </w:p>
    <w:p w14:paraId="2591F95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文档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：月度工作总结（必做）</w:t>
      </w:r>
    </w:p>
    <w:p w14:paraId="4262AC0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基于你在实习或学习中的真实工作内容（或合理虚构），向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提供关键信息，生成一份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600—800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字的月度工作总结。</w:t>
      </w:r>
    </w:p>
    <w:p w14:paraId="7F89EA81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要求：</w:t>
      </w:r>
    </w:p>
    <w:p w14:paraId="4AA77A84">
      <w:pPr>
        <w:pStyle w:val="4"/>
        <w:widowControl/>
        <w:numPr>
          <w:ilvl w:val="0"/>
          <w:numId w:val="13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提供至少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项本月完成的工作要点（含具体数字）</w:t>
      </w:r>
    </w:p>
    <w:p w14:paraId="542641A9">
      <w:pPr>
        <w:pStyle w:val="4"/>
        <w:widowControl/>
        <w:numPr>
          <w:ilvl w:val="0"/>
          <w:numId w:val="1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提供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1—2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个存在的问题（真实反映，不夸大）</w:t>
      </w:r>
    </w:p>
    <w:p w14:paraId="63A9F115">
      <w:pPr>
        <w:pStyle w:val="4"/>
        <w:widowControl/>
        <w:numPr>
          <w:ilvl w:val="0"/>
          <w:numId w:val="1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提供下月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项工作计划</w:t>
      </w:r>
    </w:p>
    <w:p w14:paraId="067E3CA8">
      <w:pPr>
        <w:pStyle w:val="4"/>
        <w:widowControl/>
        <w:numPr>
          <w:ilvl w:val="0"/>
          <w:numId w:val="1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获取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初稿后，进行质量评估（参考表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格式）</w:t>
      </w:r>
    </w:p>
    <w:p w14:paraId="077E2BF9">
      <w:pPr>
        <w:pStyle w:val="4"/>
        <w:widowControl/>
        <w:numPr>
          <w:ilvl w:val="0"/>
          <w:numId w:val="1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提出至少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处修改意见，获取修订版</w:t>
      </w:r>
    </w:p>
    <w:p w14:paraId="6B637343">
      <w:pPr>
        <w:pStyle w:val="4"/>
        <w:widowControl/>
        <w:numPr>
          <w:ilvl w:val="0"/>
          <w:numId w:val="13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对比初稿和修订版，说明哪些地方有实质改善</w:t>
      </w:r>
    </w:p>
    <w:p w14:paraId="58067C4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文档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：会议纪要（必做）</w:t>
      </w:r>
    </w:p>
    <w:p w14:paraId="76DE1372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虚构一次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人参与的财务部门例会（时长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30—45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分钟），包含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个议题，向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生成规范的会议纪要。</w:t>
      </w:r>
    </w:p>
    <w:p w14:paraId="4C0C0034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要求：</w:t>
      </w:r>
    </w:p>
    <w:p w14:paraId="16BFD574">
      <w:pPr>
        <w:pStyle w:val="4"/>
        <w:widowControl/>
        <w:numPr>
          <w:ilvl w:val="0"/>
          <w:numId w:val="14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自行设计会议基本信息（时间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地点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参会人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议题）</w:t>
      </w:r>
    </w:p>
    <w:p w14:paraId="7B5B9A7A">
      <w:pPr>
        <w:pStyle w:val="4"/>
        <w:widowControl/>
        <w:numPr>
          <w:ilvl w:val="0"/>
          <w:numId w:val="14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为每个议题设计讨论结果和决议</w:t>
      </w:r>
    </w:p>
    <w:p w14:paraId="224DE2E9">
      <w:pPr>
        <w:pStyle w:val="4"/>
        <w:widowControl/>
        <w:numPr>
          <w:ilvl w:val="0"/>
          <w:numId w:val="14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提交，生成规范格式的会议纪要</w:t>
      </w:r>
    </w:p>
    <w:p w14:paraId="15268B45">
      <w:pPr>
        <w:pStyle w:val="4"/>
        <w:widowControl/>
        <w:numPr>
          <w:ilvl w:val="0"/>
          <w:numId w:val="14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检查：信息是否完整？有无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添加的虚构内容？</w:t>
      </w:r>
    </w:p>
    <w:p w14:paraId="0F6A24D7">
      <w:pPr>
        <w:pStyle w:val="4"/>
        <w:widowControl/>
        <w:numPr>
          <w:ilvl w:val="0"/>
          <w:numId w:val="14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追问：为会议纪要添加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待办事项跟踪表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（含责任人和截止时间）</w:t>
      </w:r>
    </w:p>
    <w:p w14:paraId="66DBA7AF">
      <w:pPr>
        <w:pStyle w:val="18"/>
        <w:bidi w:val="0"/>
        <w:jc w:val="left"/>
      </w:pPr>
    </w:p>
    <w:p w14:paraId="5D7C4E7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宏生成与测试（必做）</w:t>
      </w:r>
    </w:p>
    <w:p w14:paraId="5AA81A7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使用本章介绍的标准提示词框架，向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请求生成以下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宏之一：</w:t>
      </w:r>
    </w:p>
    <w:p w14:paraId="67B7D5D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选项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：费用分类汇总宏</w:t>
      </w:r>
    </w:p>
    <w:p w14:paraId="1CCAD08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文件包含一张费用明细表（列：日期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部门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费用类别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金额），需要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宏实现：</w:t>
      </w:r>
    </w:p>
    <w:p w14:paraId="5692B652">
      <w:pPr>
        <w:pStyle w:val="4"/>
        <w:widowControl/>
        <w:numPr>
          <w:ilvl w:val="0"/>
          <w:numId w:val="15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按部门生成新工作表，每个部门一张</w:t>
      </w:r>
    </w:p>
    <w:p w14:paraId="5FCE40B8">
      <w:pPr>
        <w:pStyle w:val="4"/>
        <w:widowControl/>
        <w:numPr>
          <w:ilvl w:val="0"/>
          <w:numId w:val="15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每张工作表汇总该部门的各费用类别合计</w:t>
      </w:r>
    </w:p>
    <w:p w14:paraId="59EE801E">
      <w:pPr>
        <w:pStyle w:val="4"/>
        <w:widowControl/>
        <w:numPr>
          <w:ilvl w:val="0"/>
          <w:numId w:val="15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添加汇总行和合计</w:t>
      </w:r>
    </w:p>
    <w:p w14:paraId="16DD02E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选项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：数据验证检查宏</w:t>
      </w:r>
    </w:p>
    <w:p w14:paraId="624B009C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检查费用报销表中的数据质量：</w:t>
      </w:r>
    </w:p>
    <w:p w14:paraId="560A6961">
      <w:pPr>
        <w:pStyle w:val="4"/>
        <w:widowControl/>
        <w:numPr>
          <w:ilvl w:val="0"/>
          <w:numId w:val="16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检查金额列是否有负数</w:t>
      </w:r>
    </w:p>
    <w:p w14:paraId="08DF8652">
      <w:pPr>
        <w:pStyle w:val="4"/>
        <w:widowControl/>
        <w:numPr>
          <w:ilvl w:val="0"/>
          <w:numId w:val="16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检查日期列是否有未来日期</w:t>
      </w:r>
    </w:p>
    <w:p w14:paraId="2D4011C6">
      <w:pPr>
        <w:pStyle w:val="4"/>
        <w:widowControl/>
        <w:numPr>
          <w:ilvl w:val="0"/>
          <w:numId w:val="16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检查必填列（部门、金额、类别）是否有空值</w:t>
      </w:r>
    </w:p>
    <w:p w14:paraId="12666C07">
      <w:pPr>
        <w:pStyle w:val="4"/>
        <w:widowControl/>
        <w:numPr>
          <w:ilvl w:val="0"/>
          <w:numId w:val="16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将所有问题标红并生成检查报告工作表</w:t>
      </w:r>
    </w:p>
    <w:p w14:paraId="1C24F56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测试要求：</w:t>
      </w:r>
    </w:p>
    <w:p w14:paraId="05FF0BA6">
      <w:pPr>
        <w:pStyle w:val="4"/>
        <w:widowControl/>
        <w:numPr>
          <w:ilvl w:val="0"/>
          <w:numId w:val="17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准备测试数据（含正常数据和边界情况数据）</w:t>
      </w:r>
    </w:p>
    <w:p w14:paraId="4650E002">
      <w:pPr>
        <w:pStyle w:val="4"/>
        <w:widowControl/>
        <w:numPr>
          <w:ilvl w:val="0"/>
          <w:numId w:val="17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运行宏，截图记录结果</w:t>
      </w:r>
    </w:p>
    <w:p w14:paraId="27B0D6AA">
      <w:pPr>
        <w:pStyle w:val="4"/>
        <w:widowControl/>
        <w:numPr>
          <w:ilvl w:val="0"/>
          <w:numId w:val="17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填写测试记录表（参考本章测试表格式）</w:t>
      </w:r>
    </w:p>
    <w:p w14:paraId="47EC03E4">
      <w:pPr>
        <w:pStyle w:val="4"/>
        <w:widowControl/>
        <w:numPr>
          <w:ilvl w:val="0"/>
          <w:numId w:val="17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如遇错误，向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反馈并记录调试过程</w:t>
      </w:r>
    </w:p>
    <w:p w14:paraId="2BAD9816">
      <w:pPr>
        <w:pStyle w:val="18"/>
        <w:bidi w:val="0"/>
        <w:jc w:val="left"/>
      </w:pPr>
    </w:p>
    <w:p w14:paraId="51B6C66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脚本生成（必做）</w:t>
      </w:r>
    </w:p>
    <w:p w14:paraId="7F87B26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请求生成一个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脚本，实现以下功能之一：</w:t>
      </w:r>
    </w:p>
    <w:p w14:paraId="6DE9537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选项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：批量重命名财务文件</w:t>
      </w:r>
    </w:p>
    <w:p w14:paraId="24B0FCAB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将一个文件夹中的财务文件按规则重命名：</w:t>
      </w:r>
    </w:p>
    <w:p w14:paraId="534D195E">
      <w:pPr>
        <w:pStyle w:val="4"/>
        <w:widowControl/>
        <w:numPr>
          <w:ilvl w:val="0"/>
          <w:numId w:val="18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原文件名：任意（如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报告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.docx"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05C3E79B">
      <w:pPr>
        <w:pStyle w:val="4"/>
        <w:widowControl/>
        <w:numPr>
          <w:ilvl w:val="0"/>
          <w:numId w:val="18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新文件名：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YYYYMM_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部门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_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原文件名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.docx</w:t>
      </w:r>
    </w:p>
    <w:p w14:paraId="4B3D03E7">
      <w:pPr>
        <w:pStyle w:val="4"/>
        <w:widowControl/>
        <w:numPr>
          <w:ilvl w:val="0"/>
          <w:numId w:val="18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部门名称从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配置文件读取</w:t>
      </w:r>
    </w:p>
    <w:p w14:paraId="3DCBDB2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选项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财务报表格式检查</w:t>
      </w:r>
    </w:p>
    <w:p w14:paraId="0B1ACAC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检查多个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财务报表文件是否符合格式规范：</w:t>
      </w:r>
    </w:p>
    <w:p w14:paraId="00BA74E5">
      <w:pPr>
        <w:pStyle w:val="4"/>
        <w:widowControl/>
        <w:numPr>
          <w:ilvl w:val="0"/>
          <w:numId w:val="19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检查是否有必要的工作表（如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利润表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资产负债表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37FEAEF2">
      <w:pPr>
        <w:pStyle w:val="4"/>
        <w:widowControl/>
        <w:numPr>
          <w:ilvl w:val="0"/>
          <w:numId w:val="19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检查标题行是否存在</w:t>
      </w:r>
    </w:p>
    <w:p w14:paraId="3891089E">
      <w:pPr>
        <w:pStyle w:val="4"/>
        <w:widowControl/>
        <w:numPr>
          <w:ilvl w:val="0"/>
          <w:numId w:val="19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检查关键列的数据类型</w:t>
      </w:r>
    </w:p>
    <w:p w14:paraId="5B133391">
      <w:pPr>
        <w:pStyle w:val="4"/>
        <w:widowControl/>
        <w:numPr>
          <w:ilvl w:val="0"/>
          <w:numId w:val="19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生成格式检查报告</w:t>
      </w:r>
    </w:p>
    <w:p w14:paraId="0606119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测试要求：</w:t>
      </w:r>
    </w:p>
    <w:p w14:paraId="521AEF17">
      <w:pPr>
        <w:pStyle w:val="4"/>
        <w:widowControl/>
        <w:numPr>
          <w:ilvl w:val="0"/>
          <w:numId w:val="20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准备至少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个测试文件</w:t>
      </w:r>
    </w:p>
    <w:p w14:paraId="6112C5CD">
      <w:pPr>
        <w:pStyle w:val="4"/>
        <w:widowControl/>
        <w:numPr>
          <w:ilvl w:val="0"/>
          <w:numId w:val="20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运行脚本，记录输出结果</w:t>
      </w:r>
    </w:p>
    <w:p w14:paraId="0611B6C6">
      <w:pPr>
        <w:pStyle w:val="4"/>
        <w:widowControl/>
        <w:numPr>
          <w:ilvl w:val="0"/>
          <w:numId w:val="20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填写测试记录表</w:t>
      </w:r>
    </w:p>
    <w:p w14:paraId="17773B30">
      <w:pPr>
        <w:pStyle w:val="4"/>
        <w:widowControl/>
        <w:numPr>
          <w:ilvl w:val="0"/>
          <w:numId w:val="2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如遇错误，向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反馈并记录</w:t>
      </w:r>
    </w:p>
    <w:p w14:paraId="713BF403">
      <w:pPr>
        <w:pStyle w:val="18"/>
        <w:bidi w:val="0"/>
        <w:jc w:val="left"/>
      </w:pPr>
    </w:p>
    <w:p w14:paraId="0A5B1E2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：个人财务知识库建立（必做）</w:t>
      </w:r>
    </w:p>
    <w:p w14:paraId="21A8725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建立个人财务知识库的基本框架，并完成至少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个知识条目。</w:t>
      </w:r>
    </w:p>
    <w:p w14:paraId="353AA68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设计知识库框架（可参考表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），根据自己的学习重点调整分类</w:t>
      </w:r>
    </w:p>
    <w:p w14:paraId="42D70A0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完成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个知识条目，每条包含：</w:t>
      </w:r>
    </w:p>
    <w:p w14:paraId="11518ADB">
      <w:pPr>
        <w:pStyle w:val="4"/>
        <w:widowControl/>
        <w:numPr>
          <w:ilvl w:val="0"/>
          <w:numId w:val="21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条目标题</w:t>
      </w:r>
    </w:p>
    <w:p w14:paraId="7EDBEF19">
      <w:pPr>
        <w:pStyle w:val="4"/>
        <w:widowControl/>
        <w:numPr>
          <w:ilvl w:val="0"/>
          <w:numId w:val="21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适用场景</w:t>
      </w:r>
    </w:p>
    <w:p w14:paraId="42E741F4">
      <w:pPr>
        <w:pStyle w:val="4"/>
        <w:widowControl/>
        <w:numPr>
          <w:ilvl w:val="0"/>
          <w:numId w:val="21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核心知识点（含准则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政策依据）</w:t>
      </w:r>
    </w:p>
    <w:p w14:paraId="02E7C50E">
      <w:pPr>
        <w:pStyle w:val="4"/>
        <w:widowControl/>
        <w:numPr>
          <w:ilvl w:val="0"/>
          <w:numId w:val="21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注意事项</w:t>
      </w:r>
    </w:p>
    <w:p w14:paraId="4AA6A8AD">
      <w:pPr>
        <w:pStyle w:val="4"/>
        <w:widowControl/>
        <w:numPr>
          <w:ilvl w:val="0"/>
          <w:numId w:val="21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相关知识点（可留空）</w:t>
      </w:r>
    </w:p>
    <w:p w14:paraId="065CABD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对其中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个条目，让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帮你完善或检查格式，记录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的建议和你的修订</w:t>
      </w:r>
    </w:p>
    <w:p w14:paraId="7F392002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知识条目的选题可来自：</w:t>
      </w:r>
    </w:p>
    <w:p w14:paraId="70C58DCE">
      <w:pPr>
        <w:pStyle w:val="4"/>
        <w:widowControl/>
        <w:numPr>
          <w:ilvl w:val="0"/>
          <w:numId w:val="22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本课程学习中遇到的难点概念</w:t>
      </w:r>
    </w:p>
    <w:p w14:paraId="3B089204">
      <w:pPr>
        <w:pStyle w:val="4"/>
        <w:widowControl/>
        <w:numPr>
          <w:ilvl w:val="0"/>
          <w:numId w:val="22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实习或工作中遇到的真实问题</w:t>
      </w:r>
    </w:p>
    <w:p w14:paraId="01DBB703">
      <w:pPr>
        <w:pStyle w:val="4"/>
        <w:widowControl/>
        <w:numPr>
          <w:ilvl w:val="0"/>
          <w:numId w:val="2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容易搞混的相似概念（如原材料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vs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库存商品）</w:t>
      </w:r>
    </w:p>
    <w:p w14:paraId="57A630CB">
      <w:pPr>
        <w:pStyle w:val="18"/>
        <w:bidi w:val="0"/>
        <w:jc w:val="left"/>
      </w:pPr>
    </w:p>
    <w:p w14:paraId="69D9F6E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8" w:name="user-content-三实训报告要求"/>
      <w:bookmarkEnd w:id="4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三、实训报告要求</w:t>
      </w:r>
    </w:p>
    <w:p w14:paraId="56FB119B">
      <w:pPr>
        <w:pStyle w:val="4"/>
        <w:widowControl/>
        <w:numPr>
          <w:ilvl w:val="0"/>
          <w:numId w:val="23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格式要求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Word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文档，标题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第十章实训报告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姓名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学号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2EBED36B">
      <w:pPr>
        <w:pStyle w:val="4"/>
        <w:widowControl/>
        <w:numPr>
          <w:ilvl w:val="0"/>
          <w:numId w:val="23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内容结构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0EEFABFE">
      <w:pPr>
        <w:pStyle w:val="4"/>
        <w:widowControl/>
        <w:numPr>
          <w:ilvl w:val="1"/>
          <w:numId w:val="23"/>
        </w:numPr>
        <w:bidi w:val="0"/>
        <w:spacing w:before="0" w:after="140"/>
        <w:ind w:left="1418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封面</w:t>
      </w:r>
    </w:p>
    <w:p w14:paraId="5E2FDC4C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公式（含测试数据、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公式、手工验算、验证记录表）</w:t>
      </w:r>
    </w:p>
    <w:p w14:paraId="0B5161A6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：月度工作总结（初稿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评估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修订版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对比说明）；会议纪要（提供的信息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输出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检查记录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追问结果）</w:t>
      </w:r>
    </w:p>
    <w:p w14:paraId="0DEE1A3A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宏（含提示词、代码截图、测试数据截图、运行结果截图、测试记录表）</w:t>
      </w:r>
    </w:p>
    <w:p w14:paraId="6C06BBEE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脚本（含提示词、代码截图、测试文件截图、运行结果截图、调试记录）</w:t>
      </w:r>
    </w:p>
    <w:p w14:paraId="1EE48A22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：知识库框架图表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+ 5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个知识条目（含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建议和修订记录）</w:t>
      </w:r>
    </w:p>
    <w:p w14:paraId="0AACAFEE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实训心得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（不少于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字，重点谈：①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VBA/Python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代码生成方面，分别最大的价值是什么；②文档撰写中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初稿和你修订后的版本最大的差距在哪里；③你打算如何在实际工作中使用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辅助办公）</w:t>
      </w:r>
    </w:p>
    <w:p w14:paraId="5B81DAE0">
      <w:pPr>
        <w:pStyle w:val="4"/>
        <w:widowControl/>
        <w:numPr>
          <w:ilvl w:val="0"/>
          <w:numId w:val="23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截图要求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36484104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公式测试结果截图</w:t>
      </w:r>
    </w:p>
    <w:p w14:paraId="6E712DC1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宏运行结果截图（含代码编辑器界面）</w:t>
      </w:r>
    </w:p>
    <w:p w14:paraId="0A087F0A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脚本运行截图（命令行输出）</w:t>
      </w:r>
    </w:p>
    <w:p w14:paraId="44B91AA3">
      <w:pPr>
        <w:pStyle w:val="4"/>
        <w:widowControl/>
        <w:numPr>
          <w:ilvl w:val="1"/>
          <w:numId w:val="23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对话截图</w:t>
      </w:r>
    </w:p>
    <w:p w14:paraId="1794463F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9" w:name="user-content-四评分标准"/>
      <w:bookmarkEnd w:id="4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四、评分标准</w:t>
      </w:r>
    </w:p>
    <w:p w14:paraId="2D18F8C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10-9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实训评分标准</w:t>
      </w:r>
    </w:p>
    <w:tbl>
      <w:tblPr>
        <w:tblStyle w:val="10"/>
        <w:tblW w:w="787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847"/>
        <w:gridCol w:w="556"/>
        <w:gridCol w:w="4471"/>
      </w:tblGrid>
      <w:tr w14:paraId="251570D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8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DCE4C6">
            <w:pPr>
              <w:pStyle w:val="22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F98DAE8">
            <w:pPr>
              <w:pStyle w:val="22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4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2E82BC">
            <w:pPr>
              <w:pStyle w:val="22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1D8B7B3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3B67F5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Excel高级公式（任务1）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BF0538">
            <w:pPr>
              <w:pStyle w:val="21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BCE3E0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至少3个需求完成，验证记录完整，有手工验算</w:t>
            </w:r>
          </w:p>
        </w:tc>
      </w:tr>
      <w:tr w14:paraId="0419854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BD20692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财务文档处理（任务2）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53999B2">
            <w:pPr>
              <w:pStyle w:val="21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4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23210E7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两份文档完整，有质量评估，修订有实质改善</w:t>
            </w:r>
          </w:p>
        </w:tc>
      </w:tr>
      <w:tr w14:paraId="595622D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4B8449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VBA宏生成与测试（任务3）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273113">
            <w:pPr>
              <w:pStyle w:val="21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DBBE1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宏可运行，测试数据全面，有调试记录</w:t>
            </w:r>
          </w:p>
        </w:tc>
      </w:tr>
      <w:tr w14:paraId="56211E3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F06A09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Python脚本（任务4）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E5FA0B">
            <w:pPr>
              <w:pStyle w:val="21"/>
              <w:bidi w:val="0"/>
              <w:ind w:left="0" w:right="0" w:firstLine="0"/>
              <w:jc w:val="left"/>
            </w:pPr>
            <w:r>
              <w:t>25分</w:t>
            </w:r>
          </w:p>
        </w:tc>
        <w:tc>
          <w:tcPr>
            <w:tcW w:w="4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9B5E64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脚本可运行，测试完整，调试过程记录真实</w:t>
            </w:r>
          </w:p>
        </w:tc>
      </w:tr>
      <w:tr w14:paraId="557F0CA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35EBA4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个人知识库（任务5）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75348D">
            <w:pPr>
              <w:pStyle w:val="21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AAF015">
            <w:pPr>
              <w:pStyle w:val="21"/>
              <w:bidi w:val="0"/>
              <w:spacing w:before="0" w:after="0"/>
              <w:ind w:left="0" w:right="0" w:firstLine="0"/>
              <w:jc w:val="left"/>
            </w:pPr>
            <w:r>
              <w:t>框架合理，条目规范，有AI辅助整理记录</w:t>
            </w:r>
          </w:p>
        </w:tc>
      </w:tr>
      <w:tr w14:paraId="1399A5D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84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BF21AA">
            <w:pPr>
              <w:pStyle w:val="21"/>
              <w:bidi w:val="0"/>
              <w:spacing w:before="0" w:after="140"/>
              <w:ind w:left="0" w:right="0" w:firstLine="0"/>
              <w:jc w:val="left"/>
            </w:pPr>
            <w:r>
              <w:t>报告规范性与心得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E9C8CC">
            <w:pPr>
              <w:pStyle w:val="21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447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F744B05">
            <w:pPr>
              <w:pStyle w:val="21"/>
              <w:bidi w:val="0"/>
              <w:spacing w:before="0" w:after="0"/>
              <w:jc w:val="left"/>
            </w:pPr>
            <w:r>
              <w:t>格式规范，心得深刻，字数达标</w:t>
            </w:r>
          </w:p>
        </w:tc>
      </w:tr>
    </w:tbl>
    <w:p w14:paraId="3BCECB02">
      <w:pPr>
        <w:pStyle w:val="18"/>
        <w:bidi w:val="0"/>
        <w:jc w:val="left"/>
      </w:pPr>
    </w:p>
    <w:p w14:paraId="0EF4564D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0" w:name="user-content-拓展阅读"/>
      <w:bookmarkEnd w:id="5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【拓展阅读】</w:t>
      </w:r>
    </w:p>
    <w:p w14:paraId="3918C0A3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1" w:name="user-content-推荐书籍"/>
      <w:bookmarkEnd w:id="5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推荐书籍</w:t>
      </w:r>
    </w:p>
    <w:p w14:paraId="6131C734">
      <w:pPr>
        <w:pStyle w:val="4"/>
        <w:widowControl/>
        <w:numPr>
          <w:ilvl w:val="0"/>
          <w:numId w:val="24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 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编程实战》——各大出版社（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学习参考）</w:t>
      </w:r>
    </w:p>
    <w:p w14:paraId="76B46128">
      <w:pPr>
        <w:pStyle w:val="4"/>
        <w:widowControl/>
        <w:numPr>
          <w:ilvl w:val="0"/>
          <w:numId w:val="24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办公自动化》——人民邮电出版社系列（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文档处理参考）</w:t>
      </w:r>
    </w:p>
    <w:p w14:paraId="661B311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2" w:name="user-content-推荐在线资源"/>
      <w:bookmarkEnd w:id="5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推荐在线资源</w:t>
      </w:r>
    </w:p>
    <w:p w14:paraId="3443136F">
      <w:pPr>
        <w:pStyle w:val="4"/>
        <w:widowControl/>
        <w:numPr>
          <w:ilvl w:val="0"/>
          <w:numId w:val="25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 Help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"https://support.microsoft.com/zh-cn/excel（Excel官方帮助）"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https://support.microsoft.com/zh-cn/excel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Excel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官方帮助）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0F6BD697">
      <w:pPr>
        <w:pStyle w:val="4"/>
        <w:widowControl/>
        <w:numPr>
          <w:ilvl w:val="0"/>
          <w:numId w:val="25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ExcelHome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论坛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https://club.excelhome.net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Excel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和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VBA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实战案例）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4E02D4BC">
      <w:pPr>
        <w:pStyle w:val="4"/>
        <w:widowControl/>
        <w:numPr>
          <w:ilvl w:val="0"/>
          <w:numId w:val="25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python-docx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文档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https://python-docx.readthedocs.io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Word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文档处理库）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34850915">
      <w:pPr>
        <w:pStyle w:val="4"/>
        <w:widowControl/>
        <w:numPr>
          <w:ilvl w:val="0"/>
          <w:numId w:val="25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openpyxl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文档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https://openpyxl.readthedocs.io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Excel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读写库）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40D2759D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3" w:name="user-content-推荐实践"/>
      <w:bookmarkEnd w:id="5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推荐实践</w:t>
      </w:r>
    </w:p>
    <w:p w14:paraId="1C55C08D">
      <w:pPr>
        <w:pStyle w:val="4"/>
        <w:widowControl/>
        <w:numPr>
          <w:ilvl w:val="0"/>
          <w:numId w:val="26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记录下这周工作中最耗时的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个重复性操作，思考哪个最适合用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自动化</w:t>
      </w:r>
    </w:p>
    <w:p w14:paraId="7A0B9905">
      <w:pPr>
        <w:pStyle w:val="4"/>
        <w:widowControl/>
        <w:numPr>
          <w:ilvl w:val="0"/>
          <w:numId w:val="26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从今天开始，把工作中遇到的每个新问题（及解决方案）记录到个人知识库中，坚持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个月</w:t>
      </w:r>
    </w:p>
    <w:p w14:paraId="25A6C45F">
      <w:pPr>
        <w:pStyle w:val="4"/>
        <w:widowControl/>
        <w:numPr>
          <w:ilvl w:val="0"/>
          <w:numId w:val="26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尝试向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描述一个你一直想自动化但不知道怎么做的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操作，看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能否给出可用的方案</w:t>
      </w:r>
    </w:p>
    <w:p w14:paraId="43C02924">
      <w:pPr>
        <w:pStyle w:val="4"/>
        <w:widowControl/>
        <w:numPr>
          <w:ilvl w:val="0"/>
          <w:numId w:val="26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与同事分享本章学到的一个实用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公式，收集反馈，感受知识共享的价值</w:t>
      </w:r>
    </w:p>
    <w:p w14:paraId="05D04416">
      <w:pPr>
        <w:pStyle w:val="18"/>
        <w:bidi w:val="0"/>
        <w:jc w:val="left"/>
      </w:pPr>
    </w:p>
    <w:p w14:paraId="29BA72EE">
      <w:pPr>
        <w:pStyle w:val="4"/>
        <w:widowControl/>
        <w:bidi w:val="0"/>
        <w:spacing w:before="0" w:after="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【本章结束】</w:t>
      </w:r>
    </w:p>
    <w:p w14:paraId="7C887D43">
      <w:pPr>
        <w:bidi w:val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283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7">
    <w:nsid w:val="46A08BB8"/>
    <w:multiLevelType w:val="multilevel"/>
    <w:tmpl w:val="46A08BB8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1418"/>
        </w:tabs>
        <w:ind w:left="1418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9">
    <w:nsid w:val="4D4DC07F"/>
    <w:multiLevelType w:val="multilevel"/>
    <w:tmpl w:val="4D4DC07F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4">
    <w:nsid w:val="77ECEA79"/>
    <w:multiLevelType w:val="multilevel"/>
    <w:tmpl w:val="77ECEA79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5">
    <w:nsid w:val="7C246926"/>
    <w:multiLevelType w:val="multilevel"/>
    <w:tmpl w:val="7C246926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420"/>
  <w:autoHyphenation/>
  <w:hyphenationZone w:val="0"/>
  <w:compat>
    <w:adjustLineHeightInTable/>
    <w:useFELayout/>
    <w:compatSetting w:name="compatibilityMode" w:uri="http://schemas.microsoft.com/office/word" w:val="15"/>
  </w:compat>
  <w:rsids>
    <w:rsidRoot w:val="00000000"/>
    <w:rsid w:val="3B6249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SC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qFormat/>
    <w:uiPriority w:val="0"/>
    <w:rPr>
      <w:color w:val="000080"/>
      <w:u w:val="single"/>
    </w:rPr>
  </w:style>
  <w:style w:type="character" w:customStyle="1" w:styleId="14">
    <w:name w:val="项目符号"/>
    <w:qFormat/>
    <w:uiPriority w:val="0"/>
    <w:rPr>
      <w:rFonts w:ascii="OpenSymbol" w:hAnsi="OpenSymbol" w:eastAsia="OpenSymbol" w:cs="OpenSymbol"/>
    </w:rPr>
  </w:style>
  <w:style w:type="character" w:customStyle="1" w:styleId="15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6">
    <w:name w:val="编号符号"/>
    <w:qFormat/>
    <w:uiPriority w:val="0"/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customStyle="1" w:styleId="20">
    <w:name w:val="成段引文"/>
    <w:basedOn w:val="1"/>
    <w:qFormat/>
    <w:uiPriority w:val="0"/>
    <w:pPr>
      <w:spacing w:before="0" w:after="283"/>
      <w:ind w:left="567" w:right="567" w:firstLine="0"/>
    </w:pPr>
  </w:style>
  <w:style w:type="paragraph" w:customStyle="1" w:styleId="21">
    <w:name w:val="表格内容"/>
    <w:basedOn w:val="1"/>
    <w:qFormat/>
    <w:uiPriority w:val="0"/>
    <w:pPr>
      <w:widowControl w:val="0"/>
      <w:suppressLineNumbers/>
    </w:pPr>
  </w:style>
  <w:style w:type="paragraph" w:customStyle="1" w:styleId="22">
    <w:name w:val="表格标题"/>
    <w:basedOn w:val="21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4198</Words>
  <Characters>5431</Characters>
  <Paragraphs>1255</Paragraphs>
  <TotalTime>12</TotalTime>
  <ScaleCrop>false</ScaleCrop>
  <LinksUpToDate>false</LinksUpToDate>
  <CharactersWithSpaces>5618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2026-04-18T23:16:00Z</dcterms:created>
  <dc:creator>薛辉</dc:creator>
  <cp:lastModifiedBy>薛辉</cp:lastModifiedBy>
  <dcterms:modified xsi:type="dcterms:W3CDTF">2026-04-18T15:29:23Z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B1E146EAD219414D99809DDAD4C42168_12</vt:lpwstr>
  </property>
</Properties>
</file>